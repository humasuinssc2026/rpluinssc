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4CB8" w14:textId="77777777" w:rsidR="00AA5992" w:rsidRPr="00DA55F9" w:rsidRDefault="002A4BB1" w:rsidP="00256261">
      <w:pPr>
        <w:spacing w:before="116"/>
        <w:ind w:right="62"/>
        <w:jc w:val="center"/>
        <w:rPr>
          <w:rFonts w:ascii="Garamond" w:hAnsi="Garamond"/>
          <w:b/>
          <w:sz w:val="36"/>
          <w:szCs w:val="36"/>
        </w:rPr>
      </w:pPr>
      <w:r w:rsidRPr="00DA55F9">
        <w:rPr>
          <w:rFonts w:ascii="Garamond" w:hAnsi="Garamond"/>
          <w:b/>
          <w:sz w:val="36"/>
          <w:szCs w:val="36"/>
        </w:rPr>
        <w:t>LAMPIRAN</w:t>
      </w:r>
      <w:r w:rsidRPr="00DA55F9">
        <w:rPr>
          <w:rFonts w:ascii="Garamond" w:hAnsi="Garamond"/>
          <w:b/>
          <w:spacing w:val="-3"/>
          <w:sz w:val="36"/>
          <w:szCs w:val="36"/>
        </w:rPr>
        <w:t xml:space="preserve"> </w:t>
      </w:r>
      <w:r w:rsidRPr="00DA55F9">
        <w:rPr>
          <w:rFonts w:ascii="Garamond" w:hAnsi="Garamond"/>
          <w:b/>
          <w:sz w:val="36"/>
          <w:szCs w:val="36"/>
        </w:rPr>
        <w:t xml:space="preserve">PEDOMAN </w:t>
      </w:r>
      <w:r w:rsidRPr="00DA55F9">
        <w:rPr>
          <w:rFonts w:ascii="Garamond" w:hAnsi="Garamond"/>
          <w:b/>
          <w:spacing w:val="-2"/>
          <w:sz w:val="36"/>
          <w:szCs w:val="36"/>
        </w:rPr>
        <w:t>PENYELENGGARAAN</w:t>
      </w:r>
    </w:p>
    <w:p w14:paraId="44C0096F" w14:textId="77777777" w:rsidR="00AA5992" w:rsidRPr="00DA55F9" w:rsidRDefault="002A4BB1" w:rsidP="00256261">
      <w:pPr>
        <w:ind w:right="62"/>
        <w:jc w:val="center"/>
        <w:rPr>
          <w:rFonts w:ascii="Garamond" w:hAnsi="Garamond"/>
          <w:b/>
          <w:sz w:val="36"/>
          <w:szCs w:val="36"/>
        </w:rPr>
      </w:pPr>
      <w:r w:rsidRPr="00DA55F9">
        <w:rPr>
          <w:rFonts w:ascii="Garamond" w:hAnsi="Garamond"/>
          <w:b/>
          <w:sz w:val="36"/>
          <w:szCs w:val="36"/>
        </w:rPr>
        <w:t>REKOGNISI</w:t>
      </w:r>
      <w:r w:rsidRPr="00DA55F9">
        <w:rPr>
          <w:rFonts w:ascii="Garamond" w:hAnsi="Garamond"/>
          <w:b/>
          <w:spacing w:val="-12"/>
          <w:sz w:val="36"/>
          <w:szCs w:val="36"/>
        </w:rPr>
        <w:t xml:space="preserve"> </w:t>
      </w:r>
      <w:r w:rsidRPr="00DA55F9">
        <w:rPr>
          <w:rFonts w:ascii="Garamond" w:hAnsi="Garamond"/>
          <w:b/>
          <w:sz w:val="36"/>
          <w:szCs w:val="36"/>
        </w:rPr>
        <w:t>PEMBELAJARAN</w:t>
      </w:r>
      <w:r w:rsidRPr="00DA55F9">
        <w:rPr>
          <w:rFonts w:ascii="Garamond" w:hAnsi="Garamond"/>
          <w:b/>
          <w:spacing w:val="-6"/>
          <w:sz w:val="36"/>
          <w:szCs w:val="36"/>
        </w:rPr>
        <w:t xml:space="preserve"> </w:t>
      </w:r>
      <w:r w:rsidRPr="00DA55F9">
        <w:rPr>
          <w:rFonts w:ascii="Garamond" w:hAnsi="Garamond"/>
          <w:b/>
          <w:sz w:val="36"/>
          <w:szCs w:val="36"/>
        </w:rPr>
        <w:t>LAMPAU</w:t>
      </w:r>
      <w:r w:rsidRPr="00DA55F9">
        <w:rPr>
          <w:rFonts w:ascii="Garamond" w:hAnsi="Garamond"/>
          <w:b/>
          <w:spacing w:val="-6"/>
          <w:sz w:val="36"/>
          <w:szCs w:val="36"/>
        </w:rPr>
        <w:t xml:space="preserve"> </w:t>
      </w:r>
      <w:r w:rsidRPr="00DA55F9">
        <w:rPr>
          <w:rFonts w:ascii="Garamond" w:hAnsi="Garamond"/>
          <w:b/>
          <w:spacing w:val="-2"/>
          <w:sz w:val="36"/>
          <w:szCs w:val="36"/>
        </w:rPr>
        <w:t>(RPL)</w:t>
      </w:r>
    </w:p>
    <w:p w14:paraId="1636B1F5" w14:textId="77777777" w:rsidR="00AA5992" w:rsidRPr="00DA55F9" w:rsidRDefault="00AA5992" w:rsidP="00256261">
      <w:pPr>
        <w:pStyle w:val="BodyText"/>
        <w:spacing w:before="230"/>
        <w:rPr>
          <w:rFonts w:ascii="Garamond" w:hAnsi="Garamond"/>
          <w:b/>
          <w:sz w:val="36"/>
          <w:szCs w:val="36"/>
        </w:rPr>
      </w:pPr>
    </w:p>
    <w:p w14:paraId="4B55B42F" w14:textId="77777777" w:rsidR="00256261" w:rsidRPr="00DA55F9" w:rsidRDefault="00B520DE" w:rsidP="00256261">
      <w:pPr>
        <w:pStyle w:val="Title"/>
        <w:ind w:left="0" w:firstLine="0"/>
        <w:jc w:val="center"/>
        <w:rPr>
          <w:rFonts w:ascii="Garamond" w:hAnsi="Garamond"/>
          <w:spacing w:val="-6"/>
          <w:sz w:val="36"/>
          <w:szCs w:val="36"/>
        </w:rPr>
      </w:pPr>
      <w:r>
        <w:rPr>
          <w:rFonts w:ascii="Garamond" w:hAnsi="Garamond"/>
          <w:sz w:val="36"/>
          <w:szCs w:val="36"/>
        </w:rPr>
        <w:t xml:space="preserve">BUKU 1: </w:t>
      </w:r>
      <w:r w:rsidR="002A4BB1" w:rsidRPr="00DA55F9">
        <w:rPr>
          <w:rFonts w:ascii="Garamond" w:hAnsi="Garamond"/>
          <w:sz w:val="36"/>
          <w:szCs w:val="36"/>
        </w:rPr>
        <w:t>DESKRIPSI</w:t>
      </w:r>
      <w:r w:rsidR="002A4BB1" w:rsidRPr="00DA55F9">
        <w:rPr>
          <w:rFonts w:ascii="Garamond" w:hAnsi="Garamond"/>
          <w:spacing w:val="-7"/>
          <w:sz w:val="36"/>
          <w:szCs w:val="36"/>
        </w:rPr>
        <w:t xml:space="preserve"> </w:t>
      </w:r>
      <w:r w:rsidR="002A4BB1" w:rsidRPr="00DA55F9">
        <w:rPr>
          <w:rFonts w:ascii="Garamond" w:hAnsi="Garamond"/>
          <w:sz w:val="36"/>
          <w:szCs w:val="36"/>
        </w:rPr>
        <w:t>PRODI</w:t>
      </w:r>
    </w:p>
    <w:p w14:paraId="31EE410C" w14:textId="77777777" w:rsidR="00AA5992" w:rsidRPr="00DA55F9" w:rsidRDefault="002A4BB1" w:rsidP="00256261">
      <w:pPr>
        <w:pStyle w:val="Title"/>
        <w:ind w:left="0" w:firstLine="0"/>
        <w:jc w:val="center"/>
        <w:rPr>
          <w:rFonts w:ascii="Garamond" w:hAnsi="Garamond"/>
          <w:sz w:val="36"/>
          <w:szCs w:val="36"/>
        </w:rPr>
      </w:pPr>
      <w:r w:rsidRPr="00DA55F9">
        <w:rPr>
          <w:rFonts w:ascii="Garamond" w:hAnsi="Garamond"/>
          <w:sz w:val="36"/>
          <w:szCs w:val="36"/>
        </w:rPr>
        <w:t>DAN</w:t>
      </w:r>
      <w:r w:rsidRPr="00DA55F9">
        <w:rPr>
          <w:rFonts w:ascii="Garamond" w:hAnsi="Garamond"/>
          <w:spacing w:val="-5"/>
          <w:sz w:val="36"/>
          <w:szCs w:val="36"/>
        </w:rPr>
        <w:t xml:space="preserve"> </w:t>
      </w:r>
      <w:r w:rsidRPr="00DA55F9">
        <w:rPr>
          <w:rFonts w:ascii="Garamond" w:hAnsi="Garamond"/>
          <w:sz w:val="36"/>
          <w:szCs w:val="36"/>
        </w:rPr>
        <w:t>FORMULIR EVALUASI DIRI</w:t>
      </w:r>
    </w:p>
    <w:p w14:paraId="1C423843" w14:textId="77777777" w:rsidR="00AA5992" w:rsidRPr="00DA55F9" w:rsidRDefault="00AA5992" w:rsidP="00256261">
      <w:pPr>
        <w:pStyle w:val="BodyText"/>
        <w:spacing w:before="82"/>
        <w:rPr>
          <w:rFonts w:ascii="Garamond" w:hAnsi="Garamond"/>
          <w:b/>
          <w:sz w:val="36"/>
          <w:szCs w:val="36"/>
        </w:rPr>
      </w:pPr>
    </w:p>
    <w:p w14:paraId="33752015" w14:textId="77777777" w:rsidR="00AA5992" w:rsidRPr="00DA55F9" w:rsidRDefault="002A4BB1" w:rsidP="00256261">
      <w:pPr>
        <w:pStyle w:val="Title"/>
        <w:ind w:left="0" w:right="5" w:firstLine="0"/>
        <w:jc w:val="center"/>
        <w:rPr>
          <w:rFonts w:ascii="Garamond" w:hAnsi="Garamond"/>
          <w:sz w:val="36"/>
          <w:szCs w:val="36"/>
        </w:rPr>
      </w:pPr>
      <w:r w:rsidRPr="00DA55F9">
        <w:rPr>
          <w:rFonts w:ascii="Garamond" w:hAnsi="Garamond"/>
          <w:sz w:val="36"/>
          <w:szCs w:val="36"/>
        </w:rPr>
        <w:t>PROGRAM</w:t>
      </w:r>
      <w:r w:rsidRPr="00DA55F9">
        <w:rPr>
          <w:rFonts w:ascii="Garamond" w:hAnsi="Garamond"/>
          <w:spacing w:val="-4"/>
          <w:sz w:val="36"/>
          <w:szCs w:val="36"/>
        </w:rPr>
        <w:t xml:space="preserve"> </w:t>
      </w:r>
      <w:r w:rsidRPr="00DA55F9">
        <w:rPr>
          <w:rFonts w:ascii="Garamond" w:hAnsi="Garamond"/>
          <w:sz w:val="36"/>
          <w:szCs w:val="36"/>
        </w:rPr>
        <w:t>STUDI</w:t>
      </w:r>
      <w:r w:rsidRPr="00DA55F9">
        <w:rPr>
          <w:rFonts w:ascii="Garamond" w:hAnsi="Garamond"/>
          <w:spacing w:val="-2"/>
          <w:sz w:val="36"/>
          <w:szCs w:val="36"/>
        </w:rPr>
        <w:t xml:space="preserve"> SARJANA</w:t>
      </w:r>
    </w:p>
    <w:p w14:paraId="2F5C92E2" w14:textId="77777777" w:rsidR="00AA5992" w:rsidRPr="00DA55F9" w:rsidRDefault="00463D1E" w:rsidP="00256261">
      <w:pPr>
        <w:ind w:left="-142"/>
        <w:jc w:val="center"/>
        <w:rPr>
          <w:rFonts w:ascii="Garamond" w:hAnsi="Garamond"/>
          <w:b/>
          <w:sz w:val="36"/>
          <w:szCs w:val="36"/>
        </w:rPr>
      </w:pPr>
      <w:r w:rsidRPr="00DA55F9">
        <w:rPr>
          <w:rFonts w:ascii="Garamond" w:hAnsi="Garamond"/>
          <w:b/>
          <w:spacing w:val="-2"/>
          <w:sz w:val="36"/>
          <w:szCs w:val="36"/>
        </w:rPr>
        <w:t>SEJARAH PERADABAN ISLAM</w:t>
      </w:r>
    </w:p>
    <w:p w14:paraId="0D7BA5FF" w14:textId="77777777" w:rsidR="00AA5992" w:rsidRPr="00DA55F9" w:rsidRDefault="00AA5992">
      <w:pPr>
        <w:pStyle w:val="BodyText"/>
        <w:rPr>
          <w:rFonts w:ascii="Garamond" w:hAnsi="Garamond"/>
          <w:b/>
          <w:sz w:val="20"/>
        </w:rPr>
      </w:pPr>
    </w:p>
    <w:p w14:paraId="5B9BDC76" w14:textId="77777777" w:rsidR="00AA5992" w:rsidRPr="00DA55F9" w:rsidRDefault="00AA5992">
      <w:pPr>
        <w:pStyle w:val="BodyText"/>
        <w:rPr>
          <w:rFonts w:ascii="Garamond" w:hAnsi="Garamond"/>
          <w:b/>
          <w:sz w:val="20"/>
        </w:rPr>
      </w:pPr>
    </w:p>
    <w:p w14:paraId="056576E2" w14:textId="77777777" w:rsidR="00AA5992" w:rsidRPr="00DA55F9" w:rsidRDefault="00AA5992">
      <w:pPr>
        <w:pStyle w:val="BodyText"/>
        <w:rPr>
          <w:rFonts w:ascii="Garamond" w:hAnsi="Garamond"/>
          <w:b/>
          <w:sz w:val="20"/>
        </w:rPr>
      </w:pPr>
    </w:p>
    <w:p w14:paraId="208E71AD" w14:textId="77777777" w:rsidR="00AA5992" w:rsidRPr="00DA55F9" w:rsidRDefault="00AA5992">
      <w:pPr>
        <w:pStyle w:val="BodyText"/>
        <w:rPr>
          <w:rFonts w:ascii="Garamond" w:hAnsi="Garamond"/>
          <w:b/>
          <w:sz w:val="20"/>
        </w:rPr>
      </w:pPr>
    </w:p>
    <w:p w14:paraId="13ABCED2" w14:textId="77777777" w:rsidR="00AA5992" w:rsidRPr="00DA55F9" w:rsidRDefault="00AA5992">
      <w:pPr>
        <w:pStyle w:val="BodyText"/>
        <w:spacing w:before="85"/>
        <w:rPr>
          <w:rFonts w:ascii="Garamond" w:hAnsi="Garamond"/>
          <w:b/>
          <w:sz w:val="20"/>
        </w:rPr>
      </w:pPr>
    </w:p>
    <w:p w14:paraId="412A0104" w14:textId="77777777" w:rsidR="00AA5992" w:rsidRPr="00DA55F9" w:rsidRDefault="00256261" w:rsidP="00256261">
      <w:pPr>
        <w:pStyle w:val="BodyText"/>
        <w:jc w:val="center"/>
        <w:rPr>
          <w:rFonts w:ascii="Garamond" w:hAnsi="Garamond"/>
          <w:b/>
          <w:sz w:val="40"/>
        </w:rPr>
      </w:pPr>
      <w:r w:rsidRPr="00DA55F9">
        <w:rPr>
          <w:rFonts w:ascii="Garamond" w:hAnsi="Garamond"/>
          <w:noProof/>
        </w:rPr>
        <w:drawing>
          <wp:inline distT="0" distB="0" distL="0" distR="0" wp14:anchorId="33E289B1" wp14:editId="14C91ED9">
            <wp:extent cx="20574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57400" cy="2533650"/>
                    </a:xfrm>
                    <a:prstGeom prst="rect">
                      <a:avLst/>
                    </a:prstGeom>
                    <a:noFill/>
                    <a:ln>
                      <a:noFill/>
                    </a:ln>
                  </pic:spPr>
                </pic:pic>
              </a:graphicData>
            </a:graphic>
          </wp:inline>
        </w:drawing>
      </w:r>
    </w:p>
    <w:p w14:paraId="0375CF2C" w14:textId="77777777" w:rsidR="00AA5992" w:rsidRPr="00DA55F9" w:rsidRDefault="00AA5992">
      <w:pPr>
        <w:pStyle w:val="BodyText"/>
        <w:rPr>
          <w:rFonts w:ascii="Garamond" w:hAnsi="Garamond"/>
          <w:b/>
          <w:sz w:val="40"/>
        </w:rPr>
      </w:pPr>
    </w:p>
    <w:p w14:paraId="599980DB" w14:textId="77777777" w:rsidR="00AA5992" w:rsidRPr="00DA55F9" w:rsidRDefault="00AA5992">
      <w:pPr>
        <w:pStyle w:val="BodyText"/>
        <w:rPr>
          <w:rFonts w:ascii="Garamond" w:hAnsi="Garamond"/>
          <w:b/>
          <w:sz w:val="40"/>
        </w:rPr>
      </w:pPr>
    </w:p>
    <w:p w14:paraId="70F14266" w14:textId="77777777" w:rsidR="00737CA0" w:rsidRPr="00DA55F9" w:rsidRDefault="00737CA0">
      <w:pPr>
        <w:pStyle w:val="BodyText"/>
        <w:rPr>
          <w:rFonts w:ascii="Garamond" w:hAnsi="Garamond"/>
          <w:b/>
          <w:sz w:val="40"/>
        </w:rPr>
      </w:pPr>
    </w:p>
    <w:p w14:paraId="728D3205" w14:textId="77777777" w:rsidR="00AA5992" w:rsidRPr="00DA55F9" w:rsidRDefault="00AA5992">
      <w:pPr>
        <w:pStyle w:val="BodyText"/>
        <w:spacing w:before="213"/>
        <w:rPr>
          <w:rFonts w:ascii="Garamond" w:hAnsi="Garamond"/>
          <w:b/>
          <w:sz w:val="40"/>
        </w:rPr>
      </w:pPr>
    </w:p>
    <w:p w14:paraId="2DC4EA78" w14:textId="77777777" w:rsidR="00256261" w:rsidRPr="00DA55F9" w:rsidRDefault="00256261" w:rsidP="00256261">
      <w:pPr>
        <w:spacing w:line="360" w:lineRule="auto"/>
        <w:jc w:val="center"/>
        <w:rPr>
          <w:rFonts w:ascii="Garamond" w:hAnsi="Garamond"/>
          <w:b/>
          <w:sz w:val="28"/>
          <w:szCs w:val="28"/>
        </w:rPr>
      </w:pPr>
    </w:p>
    <w:p w14:paraId="7663D2C9" w14:textId="77777777" w:rsidR="00B520DE" w:rsidRDefault="002A4BB1" w:rsidP="00256261">
      <w:pPr>
        <w:spacing w:line="360" w:lineRule="auto"/>
        <w:jc w:val="center"/>
        <w:rPr>
          <w:rFonts w:ascii="Garamond" w:hAnsi="Garamond"/>
          <w:b/>
          <w:sz w:val="28"/>
          <w:szCs w:val="28"/>
        </w:rPr>
      </w:pPr>
      <w:r w:rsidRPr="00DA55F9">
        <w:rPr>
          <w:rFonts w:ascii="Garamond" w:hAnsi="Garamond"/>
          <w:b/>
          <w:sz w:val="28"/>
          <w:szCs w:val="28"/>
        </w:rPr>
        <w:t>UNIVERSITAS</w:t>
      </w:r>
      <w:r w:rsidR="00256261" w:rsidRPr="00DA55F9">
        <w:rPr>
          <w:rFonts w:ascii="Garamond" w:hAnsi="Garamond"/>
          <w:b/>
          <w:sz w:val="28"/>
          <w:szCs w:val="28"/>
        </w:rPr>
        <w:t xml:space="preserve"> ISLAM NEGERI </w:t>
      </w:r>
      <w:r w:rsidR="00B520DE">
        <w:rPr>
          <w:rFonts w:ascii="Garamond" w:hAnsi="Garamond"/>
          <w:b/>
          <w:sz w:val="28"/>
          <w:szCs w:val="28"/>
        </w:rPr>
        <w:t>(UIN)</w:t>
      </w:r>
    </w:p>
    <w:p w14:paraId="6E9A5703" w14:textId="77777777" w:rsidR="00AA5992" w:rsidRPr="00DA55F9" w:rsidRDefault="00256261" w:rsidP="00256261">
      <w:pPr>
        <w:spacing w:line="360" w:lineRule="auto"/>
        <w:jc w:val="center"/>
        <w:rPr>
          <w:rFonts w:ascii="Garamond" w:hAnsi="Garamond"/>
          <w:b/>
          <w:sz w:val="28"/>
          <w:szCs w:val="28"/>
        </w:rPr>
      </w:pPr>
      <w:r w:rsidRPr="00DA55F9">
        <w:rPr>
          <w:rFonts w:ascii="Garamond" w:hAnsi="Garamond"/>
          <w:b/>
          <w:sz w:val="28"/>
          <w:szCs w:val="28"/>
        </w:rPr>
        <w:t>SIBER SYEKH NURJATI CIREBON</w:t>
      </w:r>
    </w:p>
    <w:p w14:paraId="320900CE" w14:textId="77777777" w:rsidR="00AA5992" w:rsidRPr="00DA55F9" w:rsidRDefault="002A4BB1" w:rsidP="00256261">
      <w:pPr>
        <w:spacing w:line="360" w:lineRule="auto"/>
        <w:ind w:left="718" w:right="1746"/>
        <w:jc w:val="center"/>
        <w:rPr>
          <w:rFonts w:ascii="Garamond" w:hAnsi="Garamond"/>
          <w:b/>
          <w:sz w:val="28"/>
          <w:szCs w:val="28"/>
        </w:rPr>
      </w:pPr>
      <w:r w:rsidRPr="00DA55F9">
        <w:rPr>
          <w:rFonts w:ascii="Garamond" w:hAnsi="Garamond"/>
          <w:b/>
          <w:sz w:val="28"/>
          <w:szCs w:val="28"/>
        </w:rPr>
        <w:t>TAHUN</w:t>
      </w:r>
      <w:r w:rsidRPr="00DA55F9">
        <w:rPr>
          <w:rFonts w:ascii="Garamond" w:hAnsi="Garamond"/>
          <w:b/>
          <w:spacing w:val="-14"/>
          <w:sz w:val="28"/>
          <w:szCs w:val="28"/>
        </w:rPr>
        <w:t xml:space="preserve"> </w:t>
      </w:r>
      <w:r w:rsidRPr="00DA55F9">
        <w:rPr>
          <w:rFonts w:ascii="Garamond" w:hAnsi="Garamond"/>
          <w:b/>
          <w:spacing w:val="-4"/>
          <w:sz w:val="28"/>
          <w:szCs w:val="28"/>
        </w:rPr>
        <w:t>202</w:t>
      </w:r>
      <w:r w:rsidR="00256261" w:rsidRPr="00DA55F9">
        <w:rPr>
          <w:rFonts w:ascii="Garamond" w:hAnsi="Garamond"/>
          <w:b/>
          <w:spacing w:val="-4"/>
          <w:sz w:val="28"/>
          <w:szCs w:val="28"/>
        </w:rPr>
        <w:t>5</w:t>
      </w:r>
    </w:p>
    <w:p w14:paraId="1E70BC46" w14:textId="77777777" w:rsidR="00AA5992" w:rsidRPr="00DA55F9" w:rsidRDefault="00AA5992" w:rsidP="00256261">
      <w:pPr>
        <w:spacing w:line="360" w:lineRule="auto"/>
        <w:jc w:val="center"/>
        <w:rPr>
          <w:rFonts w:ascii="Garamond" w:hAnsi="Garamond"/>
          <w:b/>
          <w:sz w:val="28"/>
          <w:szCs w:val="28"/>
        </w:rPr>
        <w:sectPr w:rsidR="00AA5992" w:rsidRPr="00DA55F9">
          <w:type w:val="continuous"/>
          <w:pgSz w:w="11930" w:h="16850"/>
          <w:pgMar w:top="1940" w:right="1133" w:bottom="280" w:left="1700" w:header="720" w:footer="720" w:gutter="0"/>
          <w:cols w:space="720"/>
        </w:sectPr>
      </w:pPr>
    </w:p>
    <w:p w14:paraId="65F3904F" w14:textId="77777777" w:rsidR="00AA5992" w:rsidRPr="00DA55F9" w:rsidRDefault="002A4BB1">
      <w:pPr>
        <w:pStyle w:val="Heading1"/>
        <w:spacing w:before="77"/>
        <w:ind w:right="420"/>
        <w:rPr>
          <w:rFonts w:ascii="Garamond" w:hAnsi="Garamond"/>
        </w:rPr>
      </w:pPr>
      <w:r w:rsidRPr="00DA55F9">
        <w:rPr>
          <w:rFonts w:ascii="Garamond" w:hAnsi="Garamond"/>
        </w:rPr>
        <w:lastRenderedPageBreak/>
        <w:t>DAFTAR</w:t>
      </w:r>
      <w:r w:rsidRPr="00DA55F9">
        <w:rPr>
          <w:rFonts w:ascii="Garamond" w:hAnsi="Garamond"/>
          <w:spacing w:val="-1"/>
        </w:rPr>
        <w:t xml:space="preserve"> </w:t>
      </w:r>
      <w:r w:rsidRPr="00DA55F9">
        <w:rPr>
          <w:rFonts w:ascii="Garamond" w:hAnsi="Garamond"/>
          <w:spacing w:val="-5"/>
        </w:rPr>
        <w:t>ISI</w:t>
      </w:r>
    </w:p>
    <w:p w14:paraId="4BF42075" w14:textId="77777777" w:rsidR="00AA5992" w:rsidRPr="00DA55F9" w:rsidRDefault="00AA5992">
      <w:pPr>
        <w:pStyle w:val="BodyText"/>
        <w:rPr>
          <w:rFonts w:ascii="Garamond" w:hAnsi="Garamond"/>
          <w:b/>
          <w:sz w:val="20"/>
        </w:rPr>
      </w:pPr>
    </w:p>
    <w:p w14:paraId="6F8E08B6" w14:textId="77777777" w:rsidR="00AA5992" w:rsidRPr="00DA55F9" w:rsidRDefault="00AA5992" w:rsidP="00B15D18">
      <w:pPr>
        <w:pStyle w:val="BodyText"/>
        <w:rPr>
          <w:rFonts w:ascii="Garamond" w:hAnsi="Garamond"/>
          <w:b/>
          <w:sz w:val="20"/>
        </w:rPr>
      </w:pPr>
    </w:p>
    <w:tbl>
      <w:tblPr>
        <w:tblW w:w="8892" w:type="dxa"/>
        <w:tblInd w:w="100" w:type="dxa"/>
        <w:tblLayout w:type="fixed"/>
        <w:tblCellMar>
          <w:left w:w="0" w:type="dxa"/>
          <w:right w:w="0" w:type="dxa"/>
        </w:tblCellMar>
        <w:tblLook w:val="04A0" w:firstRow="1" w:lastRow="0" w:firstColumn="1" w:lastColumn="0" w:noHBand="0" w:noVBand="1"/>
      </w:tblPr>
      <w:tblGrid>
        <w:gridCol w:w="620"/>
        <w:gridCol w:w="79"/>
        <w:gridCol w:w="620"/>
        <w:gridCol w:w="7228"/>
        <w:gridCol w:w="89"/>
        <w:gridCol w:w="195"/>
        <w:gridCol w:w="61"/>
      </w:tblGrid>
      <w:tr w:rsidR="00AA5992" w:rsidRPr="00DA55F9" w14:paraId="2EE38CCC" w14:textId="77777777" w:rsidTr="00B15D18">
        <w:trPr>
          <w:trHeight w:val="356"/>
        </w:trPr>
        <w:tc>
          <w:tcPr>
            <w:tcW w:w="699" w:type="dxa"/>
            <w:gridSpan w:val="2"/>
          </w:tcPr>
          <w:p w14:paraId="36F110A6" w14:textId="77777777" w:rsidR="00AA5992" w:rsidRPr="00DA55F9" w:rsidRDefault="002A4BB1" w:rsidP="00B15D18">
            <w:pPr>
              <w:pStyle w:val="TableParagraph"/>
              <w:ind w:right="64"/>
              <w:jc w:val="right"/>
              <w:rPr>
                <w:rFonts w:ascii="Garamond" w:hAnsi="Garamond"/>
                <w:sz w:val="24"/>
              </w:rPr>
            </w:pPr>
            <w:r w:rsidRPr="00DA55F9">
              <w:rPr>
                <w:rFonts w:ascii="Garamond" w:hAnsi="Garamond"/>
                <w:sz w:val="24"/>
              </w:rPr>
              <w:t>Bab</w:t>
            </w:r>
            <w:r w:rsidRPr="00DA55F9">
              <w:rPr>
                <w:rFonts w:ascii="Garamond" w:hAnsi="Garamond"/>
                <w:spacing w:val="-1"/>
                <w:sz w:val="24"/>
              </w:rPr>
              <w:t xml:space="preserve"> </w:t>
            </w:r>
            <w:r w:rsidRPr="00DA55F9">
              <w:rPr>
                <w:rFonts w:ascii="Garamond" w:hAnsi="Garamond"/>
                <w:spacing w:val="-5"/>
                <w:sz w:val="24"/>
              </w:rPr>
              <w:t>I.</w:t>
            </w:r>
          </w:p>
        </w:tc>
        <w:tc>
          <w:tcPr>
            <w:tcW w:w="7937" w:type="dxa"/>
            <w:gridSpan w:val="3"/>
          </w:tcPr>
          <w:p w14:paraId="591884BF" w14:textId="77777777" w:rsidR="00AA5992" w:rsidRPr="00DA55F9" w:rsidRDefault="002A4BB1" w:rsidP="00B15D18">
            <w:pPr>
              <w:pStyle w:val="TableParagraph"/>
              <w:ind w:right="29" w:firstLine="339"/>
              <w:rPr>
                <w:rFonts w:ascii="Garamond" w:hAnsi="Garamond"/>
                <w:sz w:val="24"/>
              </w:rPr>
            </w:pPr>
            <w:r w:rsidRPr="00DA55F9">
              <w:rPr>
                <w:rFonts w:ascii="Garamond" w:hAnsi="Garamond"/>
                <w:sz w:val="24"/>
              </w:rPr>
              <w:t>Deskripsi</w:t>
            </w:r>
            <w:r w:rsidRPr="00DA55F9">
              <w:rPr>
                <w:rFonts w:ascii="Garamond" w:hAnsi="Garamond"/>
                <w:spacing w:val="1"/>
                <w:sz w:val="24"/>
              </w:rPr>
              <w:t xml:space="preserve"> </w:t>
            </w:r>
            <w:r w:rsidRPr="00DA55F9">
              <w:rPr>
                <w:rFonts w:ascii="Garamond" w:hAnsi="Garamond"/>
                <w:sz w:val="24"/>
              </w:rPr>
              <w:t>Program</w:t>
            </w:r>
            <w:r w:rsidRPr="00DA55F9">
              <w:rPr>
                <w:rFonts w:ascii="Garamond" w:hAnsi="Garamond"/>
                <w:spacing w:val="4"/>
                <w:sz w:val="24"/>
              </w:rPr>
              <w:t xml:space="preserve"> </w:t>
            </w:r>
            <w:r w:rsidRPr="00DA55F9">
              <w:rPr>
                <w:rFonts w:ascii="Garamond" w:hAnsi="Garamond"/>
                <w:spacing w:val="-2"/>
                <w:sz w:val="24"/>
              </w:rPr>
              <w:t>Studi..........................................................................................</w:t>
            </w:r>
          </w:p>
        </w:tc>
        <w:tc>
          <w:tcPr>
            <w:tcW w:w="256" w:type="dxa"/>
            <w:gridSpan w:val="2"/>
          </w:tcPr>
          <w:p w14:paraId="1CA9886D" w14:textId="77777777" w:rsidR="00AA5992" w:rsidRPr="00DA55F9" w:rsidRDefault="00B15D18" w:rsidP="00B15D18">
            <w:pPr>
              <w:pStyle w:val="TableParagraph"/>
              <w:ind w:left="32"/>
              <w:jc w:val="center"/>
              <w:rPr>
                <w:rFonts w:ascii="Garamond" w:hAnsi="Garamond"/>
                <w:sz w:val="24"/>
              </w:rPr>
            </w:pPr>
            <w:r>
              <w:rPr>
                <w:rFonts w:ascii="Garamond" w:hAnsi="Garamond"/>
                <w:sz w:val="24"/>
              </w:rPr>
              <w:t>3</w:t>
            </w:r>
          </w:p>
        </w:tc>
      </w:tr>
      <w:tr w:rsidR="00AA5992" w:rsidRPr="00DA55F9" w14:paraId="72D98ABC" w14:textId="77777777" w:rsidTr="00B15D18">
        <w:trPr>
          <w:gridBefore w:val="1"/>
          <w:gridAfter w:val="1"/>
          <w:wBefore w:w="620" w:type="dxa"/>
          <w:wAfter w:w="61" w:type="dxa"/>
          <w:trHeight w:val="386"/>
        </w:trPr>
        <w:tc>
          <w:tcPr>
            <w:tcW w:w="699" w:type="dxa"/>
            <w:gridSpan w:val="2"/>
          </w:tcPr>
          <w:p w14:paraId="6A9D47B9" w14:textId="77777777" w:rsidR="00AA5992" w:rsidRPr="00DA55F9" w:rsidRDefault="002A4BB1" w:rsidP="00B15D18">
            <w:pPr>
              <w:pStyle w:val="TableParagraph"/>
              <w:ind w:right="54"/>
              <w:jc w:val="right"/>
              <w:rPr>
                <w:rFonts w:ascii="Garamond" w:hAnsi="Garamond"/>
                <w:sz w:val="24"/>
              </w:rPr>
            </w:pPr>
            <w:r w:rsidRPr="00DA55F9">
              <w:rPr>
                <w:rFonts w:ascii="Garamond" w:hAnsi="Garamond"/>
                <w:spacing w:val="-5"/>
                <w:sz w:val="24"/>
              </w:rPr>
              <w:t>A.</w:t>
            </w:r>
          </w:p>
        </w:tc>
        <w:tc>
          <w:tcPr>
            <w:tcW w:w="7228" w:type="dxa"/>
          </w:tcPr>
          <w:p w14:paraId="2ED56757" w14:textId="77777777" w:rsidR="00AA5992" w:rsidRPr="00DA55F9" w:rsidRDefault="002A4BB1" w:rsidP="00B15D18">
            <w:pPr>
              <w:pStyle w:val="TableParagraph"/>
              <w:ind w:right="29"/>
              <w:rPr>
                <w:rFonts w:ascii="Garamond" w:hAnsi="Garamond"/>
                <w:sz w:val="24"/>
              </w:rPr>
            </w:pPr>
            <w:r w:rsidRPr="00DA55F9">
              <w:rPr>
                <w:rFonts w:ascii="Garamond" w:hAnsi="Garamond"/>
                <w:sz w:val="24"/>
              </w:rPr>
              <w:t>Profil</w:t>
            </w:r>
            <w:r w:rsidRPr="00DA55F9">
              <w:rPr>
                <w:rFonts w:ascii="Garamond" w:hAnsi="Garamond"/>
                <w:spacing w:val="6"/>
                <w:sz w:val="24"/>
              </w:rPr>
              <w:t xml:space="preserve"> </w:t>
            </w:r>
            <w:r w:rsidRPr="00DA55F9">
              <w:rPr>
                <w:rFonts w:ascii="Garamond" w:hAnsi="Garamond"/>
                <w:sz w:val="24"/>
              </w:rPr>
              <w:t>Lulusan</w:t>
            </w:r>
            <w:r w:rsidRPr="00DA55F9">
              <w:rPr>
                <w:rFonts w:ascii="Garamond" w:hAnsi="Garamond"/>
                <w:spacing w:val="-17"/>
                <w:sz w:val="24"/>
              </w:rPr>
              <w:t xml:space="preserve"> </w:t>
            </w:r>
            <w:r w:rsidRPr="00DA55F9">
              <w:rPr>
                <w:rFonts w:ascii="Garamond" w:hAnsi="Garamond"/>
                <w:spacing w:val="-2"/>
                <w:sz w:val="24"/>
              </w:rPr>
              <w:t>.......................................................................................................</w:t>
            </w:r>
          </w:p>
        </w:tc>
        <w:tc>
          <w:tcPr>
            <w:tcW w:w="284" w:type="dxa"/>
            <w:gridSpan w:val="2"/>
          </w:tcPr>
          <w:p w14:paraId="4BEA33FF" w14:textId="77777777" w:rsidR="00AA5992" w:rsidRPr="00DA55F9" w:rsidRDefault="00B15D18" w:rsidP="00B15D18">
            <w:pPr>
              <w:pStyle w:val="TableParagraph"/>
              <w:ind w:left="-565"/>
              <w:jc w:val="right"/>
              <w:rPr>
                <w:rFonts w:ascii="Garamond" w:hAnsi="Garamond"/>
                <w:sz w:val="24"/>
              </w:rPr>
            </w:pPr>
            <w:r>
              <w:rPr>
                <w:rFonts w:ascii="Garamond" w:hAnsi="Garamond"/>
                <w:sz w:val="24"/>
              </w:rPr>
              <w:t>3</w:t>
            </w:r>
          </w:p>
        </w:tc>
      </w:tr>
      <w:tr w:rsidR="00AA5992" w:rsidRPr="00DA55F9" w14:paraId="255C0A92" w14:textId="77777777" w:rsidTr="00B15D18">
        <w:trPr>
          <w:gridBefore w:val="1"/>
          <w:gridAfter w:val="1"/>
          <w:wBefore w:w="620" w:type="dxa"/>
          <w:wAfter w:w="61" w:type="dxa"/>
          <w:trHeight w:val="325"/>
        </w:trPr>
        <w:tc>
          <w:tcPr>
            <w:tcW w:w="699" w:type="dxa"/>
            <w:gridSpan w:val="2"/>
          </w:tcPr>
          <w:p w14:paraId="1EAC4AFB" w14:textId="77777777" w:rsidR="00AA5992" w:rsidRPr="00DA55F9" w:rsidRDefault="002A4BB1" w:rsidP="00B15D18">
            <w:pPr>
              <w:pStyle w:val="TableParagraph"/>
              <w:ind w:right="65"/>
              <w:jc w:val="right"/>
              <w:rPr>
                <w:rFonts w:ascii="Garamond" w:hAnsi="Garamond"/>
                <w:sz w:val="24"/>
              </w:rPr>
            </w:pPr>
            <w:r w:rsidRPr="00DA55F9">
              <w:rPr>
                <w:rFonts w:ascii="Garamond" w:hAnsi="Garamond"/>
                <w:spacing w:val="-5"/>
                <w:sz w:val="24"/>
              </w:rPr>
              <w:t>B.</w:t>
            </w:r>
          </w:p>
        </w:tc>
        <w:tc>
          <w:tcPr>
            <w:tcW w:w="7228" w:type="dxa"/>
          </w:tcPr>
          <w:p w14:paraId="52C53C40" w14:textId="77777777" w:rsidR="00AA5992" w:rsidRPr="00DA55F9" w:rsidRDefault="002A4BB1" w:rsidP="00B15D18">
            <w:pPr>
              <w:pStyle w:val="TableParagraph"/>
              <w:ind w:left="16" w:right="29"/>
              <w:rPr>
                <w:rFonts w:ascii="Garamond" w:hAnsi="Garamond"/>
                <w:sz w:val="24"/>
              </w:rPr>
            </w:pPr>
            <w:r w:rsidRPr="00DA55F9">
              <w:rPr>
                <w:rFonts w:ascii="Garamond" w:hAnsi="Garamond"/>
                <w:sz w:val="24"/>
              </w:rPr>
              <w:t>Capaian</w:t>
            </w:r>
            <w:r w:rsidRPr="00DA55F9">
              <w:rPr>
                <w:rFonts w:ascii="Garamond" w:hAnsi="Garamond"/>
                <w:spacing w:val="-4"/>
                <w:sz w:val="24"/>
              </w:rPr>
              <w:t xml:space="preserve"> </w:t>
            </w:r>
            <w:r w:rsidRPr="00DA55F9">
              <w:rPr>
                <w:rFonts w:ascii="Garamond" w:hAnsi="Garamond"/>
                <w:sz w:val="24"/>
              </w:rPr>
              <w:t>Pembelajaran</w:t>
            </w:r>
            <w:r w:rsidRPr="00DA55F9">
              <w:rPr>
                <w:rFonts w:ascii="Garamond" w:hAnsi="Garamond"/>
                <w:spacing w:val="-1"/>
                <w:sz w:val="24"/>
              </w:rPr>
              <w:t xml:space="preserve"> </w:t>
            </w:r>
            <w:r w:rsidRPr="00DA55F9">
              <w:rPr>
                <w:rFonts w:ascii="Garamond" w:hAnsi="Garamond"/>
                <w:sz w:val="24"/>
              </w:rPr>
              <w:t>Lulusan</w:t>
            </w:r>
            <w:r w:rsidRPr="00DA55F9">
              <w:rPr>
                <w:rFonts w:ascii="Garamond" w:hAnsi="Garamond"/>
                <w:spacing w:val="-6"/>
                <w:sz w:val="24"/>
              </w:rPr>
              <w:t xml:space="preserve"> </w:t>
            </w:r>
            <w:r w:rsidRPr="00DA55F9">
              <w:rPr>
                <w:rFonts w:ascii="Garamond" w:hAnsi="Garamond"/>
                <w:spacing w:val="-2"/>
                <w:sz w:val="24"/>
              </w:rPr>
              <w:t>........................................................................</w:t>
            </w:r>
          </w:p>
        </w:tc>
        <w:tc>
          <w:tcPr>
            <w:tcW w:w="284" w:type="dxa"/>
            <w:gridSpan w:val="2"/>
          </w:tcPr>
          <w:p w14:paraId="73A53E83" w14:textId="77777777" w:rsidR="00AA5992" w:rsidRPr="00DA55F9" w:rsidRDefault="00B15D18" w:rsidP="00B15D18">
            <w:pPr>
              <w:pStyle w:val="TableParagraph"/>
              <w:ind w:left="-565"/>
              <w:jc w:val="right"/>
              <w:rPr>
                <w:rFonts w:ascii="Garamond" w:hAnsi="Garamond"/>
                <w:sz w:val="24"/>
              </w:rPr>
            </w:pPr>
            <w:r>
              <w:rPr>
                <w:rFonts w:ascii="Garamond" w:hAnsi="Garamond"/>
                <w:sz w:val="24"/>
              </w:rPr>
              <w:t>3</w:t>
            </w:r>
          </w:p>
        </w:tc>
      </w:tr>
      <w:tr w:rsidR="00AA5992" w:rsidRPr="00DA55F9" w14:paraId="05B7AEBA" w14:textId="77777777" w:rsidTr="00B15D18">
        <w:trPr>
          <w:gridBefore w:val="1"/>
          <w:gridAfter w:val="1"/>
          <w:wBefore w:w="620" w:type="dxa"/>
          <w:wAfter w:w="61" w:type="dxa"/>
          <w:trHeight w:val="294"/>
        </w:trPr>
        <w:tc>
          <w:tcPr>
            <w:tcW w:w="699" w:type="dxa"/>
            <w:gridSpan w:val="2"/>
          </w:tcPr>
          <w:p w14:paraId="570E5AEE" w14:textId="77777777" w:rsidR="00AA5992" w:rsidRPr="00DA55F9" w:rsidRDefault="002A4BB1" w:rsidP="00B15D18">
            <w:pPr>
              <w:pStyle w:val="TableParagraph"/>
              <w:ind w:right="65"/>
              <w:jc w:val="right"/>
              <w:rPr>
                <w:rFonts w:ascii="Garamond" w:hAnsi="Garamond"/>
                <w:sz w:val="24"/>
              </w:rPr>
            </w:pPr>
            <w:r w:rsidRPr="00DA55F9">
              <w:rPr>
                <w:rFonts w:ascii="Garamond" w:hAnsi="Garamond"/>
                <w:spacing w:val="-5"/>
                <w:sz w:val="24"/>
              </w:rPr>
              <w:t>C.</w:t>
            </w:r>
          </w:p>
        </w:tc>
        <w:tc>
          <w:tcPr>
            <w:tcW w:w="7228" w:type="dxa"/>
          </w:tcPr>
          <w:p w14:paraId="5CC338C5" w14:textId="77777777" w:rsidR="00AA5992" w:rsidRPr="00DA55F9" w:rsidRDefault="002A4BB1" w:rsidP="00B15D18">
            <w:pPr>
              <w:pStyle w:val="TableParagraph"/>
              <w:ind w:left="16" w:right="29"/>
              <w:rPr>
                <w:rFonts w:ascii="Garamond" w:hAnsi="Garamond"/>
                <w:sz w:val="24"/>
              </w:rPr>
            </w:pPr>
            <w:r w:rsidRPr="00DA55F9">
              <w:rPr>
                <w:rFonts w:ascii="Garamond" w:hAnsi="Garamond"/>
                <w:sz w:val="24"/>
              </w:rPr>
              <w:t>Daftar</w:t>
            </w:r>
            <w:r w:rsidRPr="00DA55F9">
              <w:rPr>
                <w:rFonts w:ascii="Garamond" w:hAnsi="Garamond"/>
                <w:spacing w:val="-2"/>
                <w:sz w:val="24"/>
              </w:rPr>
              <w:t xml:space="preserve"> </w:t>
            </w:r>
            <w:r w:rsidRPr="00DA55F9">
              <w:rPr>
                <w:rFonts w:ascii="Garamond" w:hAnsi="Garamond"/>
                <w:sz w:val="24"/>
              </w:rPr>
              <w:t>Mata</w:t>
            </w:r>
            <w:r w:rsidRPr="00DA55F9">
              <w:rPr>
                <w:rFonts w:ascii="Garamond" w:hAnsi="Garamond"/>
                <w:spacing w:val="-2"/>
                <w:sz w:val="24"/>
              </w:rPr>
              <w:t xml:space="preserve"> </w:t>
            </w:r>
            <w:r w:rsidRPr="00DA55F9">
              <w:rPr>
                <w:rFonts w:ascii="Garamond" w:hAnsi="Garamond"/>
                <w:sz w:val="24"/>
              </w:rPr>
              <w:t>Kuliah</w:t>
            </w:r>
            <w:r w:rsidRPr="00DA55F9">
              <w:rPr>
                <w:rFonts w:ascii="Garamond" w:hAnsi="Garamond"/>
                <w:spacing w:val="-2"/>
                <w:sz w:val="24"/>
              </w:rPr>
              <w:t xml:space="preserve"> </w:t>
            </w:r>
            <w:r w:rsidRPr="00DA55F9">
              <w:rPr>
                <w:rFonts w:ascii="Garamond" w:hAnsi="Garamond"/>
                <w:sz w:val="24"/>
              </w:rPr>
              <w:t>Program</w:t>
            </w:r>
            <w:r w:rsidRPr="00DA55F9">
              <w:rPr>
                <w:rFonts w:ascii="Garamond" w:hAnsi="Garamond"/>
                <w:spacing w:val="-1"/>
                <w:sz w:val="24"/>
              </w:rPr>
              <w:t xml:space="preserve"> </w:t>
            </w:r>
            <w:r w:rsidRPr="00DA55F9">
              <w:rPr>
                <w:rFonts w:ascii="Garamond" w:hAnsi="Garamond"/>
                <w:spacing w:val="-2"/>
                <w:sz w:val="24"/>
              </w:rPr>
              <w:t>Studi..................................................................</w:t>
            </w:r>
          </w:p>
        </w:tc>
        <w:tc>
          <w:tcPr>
            <w:tcW w:w="284" w:type="dxa"/>
            <w:gridSpan w:val="2"/>
          </w:tcPr>
          <w:p w14:paraId="4865D560" w14:textId="77777777" w:rsidR="00AA5992" w:rsidRPr="00DA55F9" w:rsidRDefault="00B15D18" w:rsidP="00B15D18">
            <w:pPr>
              <w:pStyle w:val="TableParagraph"/>
              <w:ind w:left="-565"/>
              <w:jc w:val="right"/>
              <w:rPr>
                <w:rFonts w:ascii="Garamond" w:hAnsi="Garamond"/>
                <w:sz w:val="24"/>
              </w:rPr>
            </w:pPr>
            <w:r>
              <w:rPr>
                <w:rFonts w:ascii="Garamond" w:hAnsi="Garamond"/>
                <w:sz w:val="24"/>
              </w:rPr>
              <w:t>4</w:t>
            </w:r>
          </w:p>
        </w:tc>
      </w:tr>
    </w:tbl>
    <w:p w14:paraId="72B6C9CB" w14:textId="77777777" w:rsidR="00AA5992" w:rsidRDefault="002A4BB1" w:rsidP="00B15D18">
      <w:pPr>
        <w:pStyle w:val="BodyText"/>
        <w:tabs>
          <w:tab w:val="right" w:leader="dot" w:pos="8933"/>
        </w:tabs>
        <w:ind w:left="143"/>
        <w:rPr>
          <w:rFonts w:ascii="Garamond" w:hAnsi="Garamond"/>
          <w:spacing w:val="-10"/>
        </w:rPr>
      </w:pPr>
      <w:r w:rsidRPr="00DA55F9">
        <w:rPr>
          <w:rFonts w:ascii="Garamond" w:hAnsi="Garamond"/>
        </w:rPr>
        <w:t>Bab</w:t>
      </w:r>
      <w:r w:rsidRPr="00DA55F9">
        <w:rPr>
          <w:rFonts w:ascii="Garamond" w:hAnsi="Garamond"/>
          <w:spacing w:val="-1"/>
        </w:rPr>
        <w:t xml:space="preserve"> </w:t>
      </w:r>
      <w:r w:rsidRPr="00DA55F9">
        <w:rPr>
          <w:rFonts w:ascii="Garamond" w:hAnsi="Garamond"/>
        </w:rPr>
        <w:t>II.</w:t>
      </w:r>
      <w:r w:rsidRPr="00DA55F9">
        <w:rPr>
          <w:rFonts w:ascii="Garamond" w:hAnsi="Garamond"/>
          <w:spacing w:val="-1"/>
        </w:rPr>
        <w:t xml:space="preserve"> </w:t>
      </w:r>
      <w:r w:rsidR="008E77F2">
        <w:rPr>
          <w:rFonts w:ascii="Garamond" w:hAnsi="Garamond"/>
          <w:spacing w:val="-1"/>
        </w:rPr>
        <w:t xml:space="preserve">     </w:t>
      </w:r>
      <w:r w:rsidRPr="00DA55F9">
        <w:rPr>
          <w:rFonts w:ascii="Garamond" w:hAnsi="Garamond"/>
        </w:rPr>
        <w:t>Formulir</w:t>
      </w:r>
      <w:r w:rsidRPr="00DA55F9">
        <w:rPr>
          <w:rFonts w:ascii="Garamond" w:hAnsi="Garamond"/>
          <w:spacing w:val="-1"/>
        </w:rPr>
        <w:t xml:space="preserve"> </w:t>
      </w:r>
      <w:r w:rsidRPr="00DA55F9">
        <w:rPr>
          <w:rFonts w:ascii="Garamond" w:hAnsi="Garamond"/>
        </w:rPr>
        <w:t>Evaluasi</w:t>
      </w:r>
      <w:r w:rsidRPr="00DA55F9">
        <w:rPr>
          <w:rFonts w:ascii="Garamond" w:hAnsi="Garamond"/>
          <w:spacing w:val="-1"/>
        </w:rPr>
        <w:t xml:space="preserve"> </w:t>
      </w:r>
      <w:r w:rsidRPr="00DA55F9">
        <w:rPr>
          <w:rFonts w:ascii="Garamond" w:hAnsi="Garamond"/>
          <w:spacing w:val="-4"/>
        </w:rPr>
        <w:t>Diri</w:t>
      </w:r>
      <w:r w:rsidR="008E77F2">
        <w:rPr>
          <w:rFonts w:ascii="Garamond" w:hAnsi="Garamond"/>
          <w:spacing w:val="-4"/>
        </w:rPr>
        <w:t>.................................................................................................</w:t>
      </w:r>
      <w:r w:rsidR="008E77F2" w:rsidRPr="008E77F2">
        <w:rPr>
          <w:rFonts w:ascii="Garamond" w:hAnsi="Garamond"/>
          <w:color w:val="FFFFFF" w:themeColor="background1"/>
          <w:spacing w:val="-4"/>
        </w:rPr>
        <w:tab/>
      </w:r>
      <w:r w:rsidR="00B15D18">
        <w:rPr>
          <w:rFonts w:ascii="Garamond" w:hAnsi="Garamond"/>
          <w:spacing w:val="-10"/>
        </w:rPr>
        <w:t>7</w:t>
      </w:r>
    </w:p>
    <w:p w14:paraId="696861BC" w14:textId="77777777" w:rsidR="008E77F2" w:rsidRDefault="008E77F2">
      <w:pPr>
        <w:pStyle w:val="BodyText"/>
        <w:tabs>
          <w:tab w:val="right" w:leader="dot" w:pos="8933"/>
        </w:tabs>
        <w:spacing w:before="52"/>
        <w:ind w:left="143"/>
        <w:rPr>
          <w:rFonts w:ascii="Garamond" w:hAnsi="Garamond"/>
          <w:spacing w:val="-10"/>
        </w:rPr>
      </w:pPr>
    </w:p>
    <w:p w14:paraId="647A6633" w14:textId="77777777" w:rsidR="008E77F2" w:rsidRPr="00DA55F9" w:rsidRDefault="008E77F2">
      <w:pPr>
        <w:pStyle w:val="BodyText"/>
        <w:tabs>
          <w:tab w:val="right" w:leader="dot" w:pos="8933"/>
        </w:tabs>
        <w:spacing w:before="52"/>
        <w:ind w:left="143"/>
        <w:rPr>
          <w:rFonts w:ascii="Garamond" w:hAnsi="Garamond"/>
        </w:rPr>
      </w:pPr>
    </w:p>
    <w:p w14:paraId="46AFAADD" w14:textId="77777777" w:rsidR="00AA5992" w:rsidRPr="00DA55F9" w:rsidRDefault="002A4BB1">
      <w:pPr>
        <w:pStyle w:val="BodyText"/>
        <w:tabs>
          <w:tab w:val="right" w:leader="dot" w:pos="8933"/>
        </w:tabs>
        <w:spacing w:before="48"/>
        <w:ind w:left="143"/>
        <w:rPr>
          <w:rFonts w:ascii="Garamond" w:hAnsi="Garamond"/>
        </w:rPr>
      </w:pPr>
      <w:r w:rsidRPr="00DA55F9">
        <w:rPr>
          <w:rFonts w:ascii="Garamond" w:hAnsi="Garamond"/>
        </w:rPr>
        <w:t>Daftar</w:t>
      </w:r>
      <w:r w:rsidRPr="00DA55F9">
        <w:rPr>
          <w:rFonts w:ascii="Garamond" w:hAnsi="Garamond"/>
          <w:spacing w:val="-4"/>
        </w:rPr>
        <w:t xml:space="preserve"> </w:t>
      </w:r>
      <w:r w:rsidRPr="00DA55F9">
        <w:rPr>
          <w:rFonts w:ascii="Garamond" w:hAnsi="Garamond"/>
        </w:rPr>
        <w:t>Lampiran</w:t>
      </w:r>
      <w:r w:rsidRPr="00DA55F9">
        <w:rPr>
          <w:rFonts w:ascii="Garamond" w:hAnsi="Garamond"/>
          <w:spacing w:val="-2"/>
        </w:rPr>
        <w:t xml:space="preserve"> </w:t>
      </w:r>
      <w:r w:rsidRPr="00DA55F9">
        <w:rPr>
          <w:rFonts w:ascii="Garamond" w:hAnsi="Garamond"/>
        </w:rPr>
        <w:t>Buku</w:t>
      </w:r>
      <w:r w:rsidRPr="00DA55F9">
        <w:rPr>
          <w:rFonts w:ascii="Garamond" w:hAnsi="Garamond"/>
          <w:spacing w:val="-2"/>
        </w:rPr>
        <w:t xml:space="preserve"> </w:t>
      </w:r>
      <w:r w:rsidRPr="00DA55F9">
        <w:rPr>
          <w:rFonts w:ascii="Garamond" w:hAnsi="Garamond"/>
          <w:spacing w:val="-10"/>
        </w:rPr>
        <w:t>1</w:t>
      </w:r>
      <w:r w:rsidR="00B15D18">
        <w:rPr>
          <w:rFonts w:ascii="Garamond" w:hAnsi="Garamond"/>
          <w:spacing w:val="-10"/>
        </w:rPr>
        <w:t>...................................................................................................................................</w:t>
      </w:r>
      <w:r w:rsidR="00B15D18" w:rsidRPr="00B15D18">
        <w:rPr>
          <w:rFonts w:ascii="Garamond" w:hAnsi="Garamond"/>
          <w:color w:val="FFFFFF" w:themeColor="background1"/>
          <w:spacing w:val="-10"/>
        </w:rPr>
        <w:tab/>
      </w:r>
      <w:r w:rsidRPr="00DA55F9">
        <w:rPr>
          <w:rFonts w:ascii="Garamond" w:hAnsi="Garamond"/>
          <w:spacing w:val="-10"/>
        </w:rPr>
        <w:t>7</w:t>
      </w:r>
    </w:p>
    <w:p w14:paraId="5C3AAF2F" w14:textId="77777777" w:rsidR="00AA5992" w:rsidRPr="00DA55F9" w:rsidRDefault="002A4BB1">
      <w:pPr>
        <w:pStyle w:val="BodyText"/>
        <w:spacing w:before="51"/>
        <w:ind w:left="143"/>
        <w:rPr>
          <w:rFonts w:ascii="Garamond" w:hAnsi="Garamond"/>
        </w:rPr>
      </w:pPr>
      <w:r w:rsidRPr="00DA55F9">
        <w:rPr>
          <w:rFonts w:ascii="Garamond" w:hAnsi="Garamond"/>
        </w:rPr>
        <w:t>Lampiran</w:t>
      </w:r>
      <w:r w:rsidRPr="00DA55F9">
        <w:rPr>
          <w:rFonts w:ascii="Garamond" w:hAnsi="Garamond"/>
          <w:spacing w:val="-2"/>
        </w:rPr>
        <w:t xml:space="preserve"> </w:t>
      </w:r>
      <w:r w:rsidRPr="00DA55F9">
        <w:rPr>
          <w:rFonts w:ascii="Garamond" w:hAnsi="Garamond"/>
        </w:rPr>
        <w:t>1:</w:t>
      </w:r>
      <w:r w:rsidRPr="00DA55F9">
        <w:rPr>
          <w:rFonts w:ascii="Garamond" w:hAnsi="Garamond"/>
          <w:spacing w:val="-2"/>
        </w:rPr>
        <w:t xml:space="preserve"> </w:t>
      </w:r>
      <w:r w:rsidRPr="00DA55F9">
        <w:rPr>
          <w:rFonts w:ascii="Garamond" w:hAnsi="Garamond"/>
        </w:rPr>
        <w:t>Formulir</w:t>
      </w:r>
      <w:r w:rsidRPr="00DA55F9">
        <w:rPr>
          <w:rFonts w:ascii="Garamond" w:hAnsi="Garamond"/>
          <w:spacing w:val="-2"/>
        </w:rPr>
        <w:t xml:space="preserve"> Aplikasi</w:t>
      </w:r>
    </w:p>
    <w:p w14:paraId="525F822D" w14:textId="77777777" w:rsidR="00AA5992" w:rsidRPr="00DA55F9" w:rsidRDefault="002A4BB1">
      <w:pPr>
        <w:pStyle w:val="BodyText"/>
        <w:spacing w:before="50"/>
        <w:ind w:left="143"/>
        <w:rPr>
          <w:rFonts w:ascii="Garamond" w:hAnsi="Garamond"/>
        </w:rPr>
      </w:pPr>
      <w:r w:rsidRPr="00DA55F9">
        <w:rPr>
          <w:rFonts w:ascii="Garamond" w:hAnsi="Garamond"/>
        </w:rPr>
        <w:t>Lampiran</w:t>
      </w:r>
      <w:r w:rsidRPr="00DA55F9">
        <w:rPr>
          <w:rFonts w:ascii="Garamond" w:hAnsi="Garamond"/>
          <w:spacing w:val="-2"/>
        </w:rPr>
        <w:t xml:space="preserve"> </w:t>
      </w:r>
      <w:r w:rsidRPr="00DA55F9">
        <w:rPr>
          <w:rFonts w:ascii="Garamond" w:hAnsi="Garamond"/>
        </w:rPr>
        <w:t>2:</w:t>
      </w:r>
      <w:r w:rsidRPr="00DA55F9">
        <w:rPr>
          <w:rFonts w:ascii="Garamond" w:hAnsi="Garamond"/>
          <w:spacing w:val="-2"/>
        </w:rPr>
        <w:t xml:space="preserve"> </w:t>
      </w:r>
      <w:r w:rsidRPr="00DA55F9">
        <w:rPr>
          <w:rFonts w:ascii="Garamond" w:hAnsi="Garamond"/>
        </w:rPr>
        <w:t>Formulir</w:t>
      </w:r>
      <w:r w:rsidRPr="00DA55F9">
        <w:rPr>
          <w:rFonts w:ascii="Garamond" w:hAnsi="Garamond"/>
          <w:spacing w:val="-2"/>
        </w:rPr>
        <w:t xml:space="preserve"> </w:t>
      </w:r>
      <w:r w:rsidRPr="00DA55F9">
        <w:rPr>
          <w:rFonts w:ascii="Garamond" w:hAnsi="Garamond"/>
        </w:rPr>
        <w:t>Daftar</w:t>
      </w:r>
      <w:r w:rsidRPr="00DA55F9">
        <w:rPr>
          <w:rFonts w:ascii="Garamond" w:hAnsi="Garamond"/>
          <w:spacing w:val="-2"/>
        </w:rPr>
        <w:t xml:space="preserve"> </w:t>
      </w:r>
      <w:r w:rsidRPr="00DA55F9">
        <w:rPr>
          <w:rFonts w:ascii="Garamond" w:hAnsi="Garamond"/>
        </w:rPr>
        <w:t>Riwayat</w:t>
      </w:r>
      <w:r w:rsidRPr="00DA55F9">
        <w:rPr>
          <w:rFonts w:ascii="Garamond" w:hAnsi="Garamond"/>
          <w:spacing w:val="-1"/>
        </w:rPr>
        <w:t xml:space="preserve"> </w:t>
      </w:r>
      <w:r w:rsidRPr="00DA55F9">
        <w:rPr>
          <w:rFonts w:ascii="Garamond" w:hAnsi="Garamond"/>
          <w:spacing w:val="-2"/>
        </w:rPr>
        <w:t>Hidup</w:t>
      </w:r>
    </w:p>
    <w:p w14:paraId="3511EBF7" w14:textId="77777777" w:rsidR="00AA5992" w:rsidRPr="00DA55F9" w:rsidRDefault="00AA5992">
      <w:pPr>
        <w:pStyle w:val="BodyText"/>
        <w:rPr>
          <w:rFonts w:ascii="Garamond" w:hAnsi="Garamond"/>
          <w:sz w:val="22"/>
        </w:rPr>
      </w:pPr>
    </w:p>
    <w:p w14:paraId="0B9620A0" w14:textId="77777777" w:rsidR="00AA5992" w:rsidRPr="00DA55F9" w:rsidRDefault="00AA5992">
      <w:pPr>
        <w:pStyle w:val="BodyText"/>
        <w:rPr>
          <w:rFonts w:ascii="Garamond" w:hAnsi="Garamond"/>
          <w:sz w:val="22"/>
        </w:rPr>
      </w:pPr>
    </w:p>
    <w:p w14:paraId="196E4EF4" w14:textId="77777777" w:rsidR="00AA5992" w:rsidRPr="00DA55F9" w:rsidRDefault="00AA5992">
      <w:pPr>
        <w:pStyle w:val="BodyText"/>
        <w:rPr>
          <w:rFonts w:ascii="Garamond" w:hAnsi="Garamond"/>
          <w:sz w:val="22"/>
        </w:rPr>
      </w:pPr>
    </w:p>
    <w:p w14:paraId="37D79C4A" w14:textId="77777777" w:rsidR="00AA5992" w:rsidRPr="00DA55F9" w:rsidRDefault="00AA5992">
      <w:pPr>
        <w:pStyle w:val="BodyText"/>
        <w:rPr>
          <w:rFonts w:ascii="Garamond" w:hAnsi="Garamond"/>
          <w:sz w:val="22"/>
        </w:rPr>
      </w:pPr>
    </w:p>
    <w:p w14:paraId="65939ED1" w14:textId="77777777" w:rsidR="00AA5992" w:rsidRPr="00DA55F9" w:rsidRDefault="00AA5992">
      <w:pPr>
        <w:pStyle w:val="BodyText"/>
        <w:rPr>
          <w:rFonts w:ascii="Garamond" w:hAnsi="Garamond"/>
          <w:sz w:val="22"/>
        </w:rPr>
      </w:pPr>
    </w:p>
    <w:p w14:paraId="6B40B341" w14:textId="77777777" w:rsidR="00AA5992" w:rsidRPr="00DA55F9" w:rsidRDefault="00AA5992">
      <w:pPr>
        <w:pStyle w:val="BodyText"/>
        <w:rPr>
          <w:rFonts w:ascii="Garamond" w:hAnsi="Garamond"/>
          <w:sz w:val="22"/>
        </w:rPr>
      </w:pPr>
    </w:p>
    <w:p w14:paraId="2C29C411" w14:textId="77777777" w:rsidR="00AA5992" w:rsidRPr="00DA55F9" w:rsidRDefault="00AA5992">
      <w:pPr>
        <w:pStyle w:val="BodyText"/>
        <w:rPr>
          <w:rFonts w:ascii="Garamond" w:hAnsi="Garamond"/>
          <w:sz w:val="22"/>
        </w:rPr>
      </w:pPr>
    </w:p>
    <w:p w14:paraId="595398F7" w14:textId="77777777" w:rsidR="00AA5992" w:rsidRPr="00DA55F9" w:rsidRDefault="00AA5992">
      <w:pPr>
        <w:pStyle w:val="BodyText"/>
        <w:rPr>
          <w:rFonts w:ascii="Garamond" w:hAnsi="Garamond"/>
          <w:sz w:val="22"/>
        </w:rPr>
      </w:pPr>
    </w:p>
    <w:p w14:paraId="77201EEF" w14:textId="77777777" w:rsidR="00AA5992" w:rsidRPr="00DA55F9" w:rsidRDefault="00AA5992">
      <w:pPr>
        <w:pStyle w:val="BodyText"/>
        <w:rPr>
          <w:rFonts w:ascii="Garamond" w:hAnsi="Garamond"/>
          <w:sz w:val="22"/>
        </w:rPr>
      </w:pPr>
    </w:p>
    <w:p w14:paraId="264FA38C" w14:textId="77777777" w:rsidR="00AA5992" w:rsidRPr="00DA55F9" w:rsidRDefault="00AA5992">
      <w:pPr>
        <w:pStyle w:val="BodyText"/>
        <w:rPr>
          <w:rFonts w:ascii="Garamond" w:hAnsi="Garamond"/>
          <w:sz w:val="22"/>
        </w:rPr>
      </w:pPr>
    </w:p>
    <w:p w14:paraId="5841FAEA" w14:textId="77777777" w:rsidR="00AA5992" w:rsidRPr="00DA55F9" w:rsidRDefault="00AA5992">
      <w:pPr>
        <w:pStyle w:val="BodyText"/>
        <w:rPr>
          <w:rFonts w:ascii="Garamond" w:hAnsi="Garamond"/>
          <w:sz w:val="22"/>
        </w:rPr>
      </w:pPr>
    </w:p>
    <w:p w14:paraId="7643C0AA" w14:textId="77777777" w:rsidR="00AA5992" w:rsidRPr="00DA55F9" w:rsidRDefault="00AA5992">
      <w:pPr>
        <w:pStyle w:val="BodyText"/>
        <w:rPr>
          <w:rFonts w:ascii="Garamond" w:hAnsi="Garamond"/>
          <w:sz w:val="22"/>
        </w:rPr>
      </w:pPr>
    </w:p>
    <w:p w14:paraId="20433BE9" w14:textId="77777777" w:rsidR="00AA5992" w:rsidRPr="00DA55F9" w:rsidRDefault="00AA5992">
      <w:pPr>
        <w:pStyle w:val="BodyText"/>
        <w:rPr>
          <w:rFonts w:ascii="Garamond" w:hAnsi="Garamond"/>
          <w:sz w:val="22"/>
        </w:rPr>
      </w:pPr>
    </w:p>
    <w:p w14:paraId="4E5E20C0" w14:textId="77777777" w:rsidR="00AA5992" w:rsidRPr="00DA55F9" w:rsidRDefault="00AA5992">
      <w:pPr>
        <w:pStyle w:val="BodyText"/>
        <w:rPr>
          <w:rFonts w:ascii="Garamond" w:hAnsi="Garamond"/>
          <w:sz w:val="22"/>
        </w:rPr>
      </w:pPr>
    </w:p>
    <w:p w14:paraId="0C1B4E0E" w14:textId="77777777" w:rsidR="00AA5992" w:rsidRPr="00DA55F9" w:rsidRDefault="00AA5992">
      <w:pPr>
        <w:pStyle w:val="BodyText"/>
        <w:rPr>
          <w:rFonts w:ascii="Garamond" w:hAnsi="Garamond"/>
          <w:sz w:val="22"/>
        </w:rPr>
      </w:pPr>
    </w:p>
    <w:p w14:paraId="0E8E1C92" w14:textId="77777777" w:rsidR="00AA5992" w:rsidRPr="00DA55F9" w:rsidRDefault="00AA5992">
      <w:pPr>
        <w:pStyle w:val="BodyText"/>
        <w:rPr>
          <w:rFonts w:ascii="Garamond" w:hAnsi="Garamond"/>
          <w:sz w:val="22"/>
        </w:rPr>
      </w:pPr>
    </w:p>
    <w:p w14:paraId="7CEACA54" w14:textId="77777777" w:rsidR="00AA5992" w:rsidRPr="00DA55F9" w:rsidRDefault="00AA5992">
      <w:pPr>
        <w:pStyle w:val="BodyText"/>
        <w:rPr>
          <w:rFonts w:ascii="Garamond" w:hAnsi="Garamond"/>
          <w:sz w:val="22"/>
        </w:rPr>
      </w:pPr>
    </w:p>
    <w:p w14:paraId="5660E8AF" w14:textId="77777777" w:rsidR="00AA5992" w:rsidRPr="00DA55F9" w:rsidRDefault="00AA5992">
      <w:pPr>
        <w:pStyle w:val="BodyText"/>
        <w:rPr>
          <w:rFonts w:ascii="Garamond" w:hAnsi="Garamond"/>
          <w:sz w:val="22"/>
        </w:rPr>
      </w:pPr>
    </w:p>
    <w:p w14:paraId="5ECB5844" w14:textId="77777777" w:rsidR="00AA5992" w:rsidRPr="00DA55F9" w:rsidRDefault="00AA5992">
      <w:pPr>
        <w:pStyle w:val="BodyText"/>
        <w:rPr>
          <w:rFonts w:ascii="Garamond" w:hAnsi="Garamond"/>
          <w:sz w:val="22"/>
        </w:rPr>
      </w:pPr>
    </w:p>
    <w:p w14:paraId="3A06089D" w14:textId="77777777" w:rsidR="00AA5992" w:rsidRPr="00DA55F9" w:rsidRDefault="00AA5992">
      <w:pPr>
        <w:pStyle w:val="BodyText"/>
        <w:rPr>
          <w:rFonts w:ascii="Garamond" w:hAnsi="Garamond"/>
          <w:sz w:val="22"/>
        </w:rPr>
      </w:pPr>
    </w:p>
    <w:p w14:paraId="148535B2" w14:textId="77777777" w:rsidR="00AA5992" w:rsidRPr="00DA55F9" w:rsidRDefault="00AA5992">
      <w:pPr>
        <w:pStyle w:val="BodyText"/>
        <w:rPr>
          <w:rFonts w:ascii="Garamond" w:hAnsi="Garamond"/>
          <w:sz w:val="22"/>
        </w:rPr>
      </w:pPr>
    </w:p>
    <w:p w14:paraId="5569AC27" w14:textId="77777777" w:rsidR="00AA5992" w:rsidRPr="00DA55F9" w:rsidRDefault="00AA5992">
      <w:pPr>
        <w:pStyle w:val="BodyText"/>
        <w:rPr>
          <w:rFonts w:ascii="Garamond" w:hAnsi="Garamond"/>
          <w:sz w:val="22"/>
        </w:rPr>
      </w:pPr>
    </w:p>
    <w:p w14:paraId="51FE40BD" w14:textId="77777777" w:rsidR="00AA5992" w:rsidRPr="00DA55F9" w:rsidRDefault="00AA5992">
      <w:pPr>
        <w:pStyle w:val="BodyText"/>
        <w:rPr>
          <w:rFonts w:ascii="Garamond" w:hAnsi="Garamond"/>
          <w:sz w:val="22"/>
        </w:rPr>
      </w:pPr>
    </w:p>
    <w:p w14:paraId="22067412" w14:textId="77777777" w:rsidR="00AA5992" w:rsidRPr="00DA55F9" w:rsidRDefault="00AA5992">
      <w:pPr>
        <w:pStyle w:val="BodyText"/>
        <w:rPr>
          <w:rFonts w:ascii="Garamond" w:hAnsi="Garamond"/>
          <w:sz w:val="22"/>
        </w:rPr>
      </w:pPr>
    </w:p>
    <w:p w14:paraId="6C9F8F1C" w14:textId="77777777" w:rsidR="00AA5992" w:rsidRPr="00DA55F9" w:rsidRDefault="00AA5992">
      <w:pPr>
        <w:pStyle w:val="BodyText"/>
        <w:rPr>
          <w:rFonts w:ascii="Garamond" w:hAnsi="Garamond"/>
          <w:sz w:val="22"/>
        </w:rPr>
      </w:pPr>
    </w:p>
    <w:p w14:paraId="40420455" w14:textId="77777777" w:rsidR="00AA5992" w:rsidRPr="00DA55F9" w:rsidRDefault="00AA5992">
      <w:pPr>
        <w:pStyle w:val="BodyText"/>
        <w:rPr>
          <w:rFonts w:ascii="Garamond" w:hAnsi="Garamond"/>
          <w:sz w:val="22"/>
        </w:rPr>
      </w:pPr>
    </w:p>
    <w:p w14:paraId="3FACFEBB" w14:textId="77777777" w:rsidR="00AA5992" w:rsidRPr="00DA55F9" w:rsidRDefault="00AA5992">
      <w:pPr>
        <w:pStyle w:val="BodyText"/>
        <w:rPr>
          <w:rFonts w:ascii="Garamond" w:hAnsi="Garamond"/>
          <w:sz w:val="22"/>
        </w:rPr>
      </w:pPr>
    </w:p>
    <w:p w14:paraId="6AB51B35" w14:textId="77777777" w:rsidR="00AA5992" w:rsidRPr="00DA55F9" w:rsidRDefault="00AA5992">
      <w:pPr>
        <w:pStyle w:val="BodyText"/>
        <w:rPr>
          <w:rFonts w:ascii="Garamond" w:hAnsi="Garamond"/>
          <w:sz w:val="22"/>
        </w:rPr>
      </w:pPr>
    </w:p>
    <w:p w14:paraId="40E1A0D6" w14:textId="77777777" w:rsidR="00AA5992" w:rsidRPr="00DA55F9" w:rsidRDefault="00AA5992">
      <w:pPr>
        <w:pStyle w:val="BodyText"/>
        <w:rPr>
          <w:rFonts w:ascii="Garamond" w:hAnsi="Garamond"/>
          <w:sz w:val="22"/>
        </w:rPr>
      </w:pPr>
    </w:p>
    <w:p w14:paraId="2AE410C1" w14:textId="77777777" w:rsidR="00AA5992" w:rsidRPr="00DA55F9" w:rsidRDefault="00AA5992">
      <w:pPr>
        <w:pStyle w:val="BodyText"/>
        <w:rPr>
          <w:rFonts w:ascii="Garamond" w:hAnsi="Garamond"/>
          <w:sz w:val="22"/>
        </w:rPr>
      </w:pPr>
    </w:p>
    <w:p w14:paraId="0A637BE1" w14:textId="77777777" w:rsidR="00AA5992" w:rsidRPr="00DA55F9" w:rsidRDefault="00AA5992">
      <w:pPr>
        <w:pStyle w:val="BodyText"/>
        <w:rPr>
          <w:rFonts w:ascii="Garamond" w:hAnsi="Garamond"/>
          <w:sz w:val="22"/>
        </w:rPr>
      </w:pPr>
    </w:p>
    <w:p w14:paraId="25943052" w14:textId="77777777" w:rsidR="00AA5992" w:rsidRPr="00DA55F9" w:rsidRDefault="00AA5992">
      <w:pPr>
        <w:pStyle w:val="BodyText"/>
        <w:rPr>
          <w:rFonts w:ascii="Garamond" w:hAnsi="Garamond"/>
          <w:sz w:val="22"/>
        </w:rPr>
      </w:pPr>
    </w:p>
    <w:p w14:paraId="410E7B80" w14:textId="77777777" w:rsidR="00AA5992" w:rsidRPr="00DA55F9" w:rsidRDefault="00AA5992">
      <w:pPr>
        <w:pStyle w:val="BodyText"/>
        <w:rPr>
          <w:rFonts w:ascii="Garamond" w:hAnsi="Garamond"/>
          <w:sz w:val="22"/>
        </w:rPr>
      </w:pPr>
    </w:p>
    <w:p w14:paraId="63A4C2CD" w14:textId="77777777" w:rsidR="00AA5992" w:rsidRPr="00DA55F9" w:rsidRDefault="00AA5992">
      <w:pPr>
        <w:pStyle w:val="BodyText"/>
        <w:rPr>
          <w:rFonts w:ascii="Garamond" w:hAnsi="Garamond"/>
          <w:sz w:val="22"/>
        </w:rPr>
      </w:pPr>
    </w:p>
    <w:p w14:paraId="42D2227E" w14:textId="77777777" w:rsidR="00AA5992" w:rsidRPr="00DA55F9" w:rsidRDefault="00AA5992">
      <w:pPr>
        <w:pStyle w:val="BodyText"/>
        <w:rPr>
          <w:rFonts w:ascii="Garamond" w:hAnsi="Garamond"/>
          <w:sz w:val="22"/>
        </w:rPr>
      </w:pPr>
    </w:p>
    <w:p w14:paraId="12820475" w14:textId="77777777" w:rsidR="00AA5992" w:rsidRPr="00DA55F9" w:rsidRDefault="00AA5992">
      <w:pPr>
        <w:pStyle w:val="BodyText"/>
        <w:rPr>
          <w:rFonts w:ascii="Garamond" w:hAnsi="Garamond"/>
          <w:sz w:val="22"/>
        </w:rPr>
      </w:pPr>
    </w:p>
    <w:p w14:paraId="20F1B753" w14:textId="77777777" w:rsidR="00AA5992" w:rsidRPr="00DA55F9" w:rsidRDefault="00AA5992">
      <w:pPr>
        <w:pStyle w:val="BodyText"/>
        <w:rPr>
          <w:rFonts w:ascii="Garamond" w:hAnsi="Garamond"/>
          <w:sz w:val="22"/>
        </w:rPr>
      </w:pPr>
    </w:p>
    <w:p w14:paraId="7412B52E" w14:textId="77777777" w:rsidR="00AA5992" w:rsidRPr="00DA55F9" w:rsidRDefault="00AA5992">
      <w:pPr>
        <w:pStyle w:val="BodyText"/>
        <w:rPr>
          <w:rFonts w:ascii="Garamond" w:hAnsi="Garamond"/>
          <w:sz w:val="22"/>
        </w:rPr>
      </w:pPr>
    </w:p>
    <w:p w14:paraId="0CBD913D" w14:textId="77777777" w:rsidR="00AA5992" w:rsidRPr="00DA55F9" w:rsidRDefault="00AA5992">
      <w:pPr>
        <w:pStyle w:val="BodyText"/>
        <w:rPr>
          <w:rFonts w:ascii="Garamond" w:hAnsi="Garamond"/>
          <w:sz w:val="22"/>
        </w:rPr>
      </w:pPr>
    </w:p>
    <w:p w14:paraId="5F797772" w14:textId="77777777" w:rsidR="00AA5992" w:rsidRPr="00DA55F9" w:rsidRDefault="00AA5992">
      <w:pPr>
        <w:pStyle w:val="BodyText"/>
        <w:spacing w:before="100"/>
        <w:rPr>
          <w:rFonts w:ascii="Garamond" w:hAnsi="Garamond"/>
          <w:sz w:val="22"/>
        </w:rPr>
      </w:pPr>
    </w:p>
    <w:p w14:paraId="51E849A6" w14:textId="77777777" w:rsidR="00AA5992" w:rsidRPr="00DA55F9" w:rsidRDefault="00AA5992">
      <w:pPr>
        <w:ind w:right="1086"/>
        <w:jc w:val="right"/>
        <w:rPr>
          <w:rFonts w:ascii="Garamond" w:hAnsi="Garamond"/>
        </w:rPr>
      </w:pPr>
    </w:p>
    <w:p w14:paraId="575E3B19" w14:textId="77777777" w:rsidR="00AA5992" w:rsidRPr="00DA55F9" w:rsidRDefault="00AA5992">
      <w:pPr>
        <w:jc w:val="right"/>
        <w:rPr>
          <w:rFonts w:ascii="Garamond" w:hAnsi="Garamond"/>
        </w:rPr>
        <w:sectPr w:rsidR="00AA5992" w:rsidRPr="00DA55F9">
          <w:pgSz w:w="11910" w:h="16850"/>
          <w:pgMar w:top="1340" w:right="1275" w:bottom="280" w:left="1559" w:header="720" w:footer="720" w:gutter="0"/>
          <w:cols w:space="720"/>
        </w:sectPr>
      </w:pPr>
    </w:p>
    <w:p w14:paraId="550E0719" w14:textId="77777777" w:rsidR="00AA5992" w:rsidRPr="00DA55F9" w:rsidRDefault="002A4BB1" w:rsidP="00737CA0">
      <w:pPr>
        <w:spacing w:before="76" w:line="276" w:lineRule="auto"/>
        <w:ind w:left="-1" w:right="512"/>
        <w:jc w:val="center"/>
        <w:rPr>
          <w:rFonts w:ascii="Garamond" w:hAnsi="Garamond"/>
          <w:b/>
          <w:sz w:val="24"/>
        </w:rPr>
      </w:pPr>
      <w:r w:rsidRPr="00DA55F9">
        <w:rPr>
          <w:rFonts w:ascii="Garamond" w:hAnsi="Garamond"/>
          <w:b/>
          <w:sz w:val="24"/>
        </w:rPr>
        <w:lastRenderedPageBreak/>
        <w:t xml:space="preserve">BAB </w:t>
      </w:r>
      <w:r w:rsidRPr="00DA55F9">
        <w:rPr>
          <w:rFonts w:ascii="Garamond" w:hAnsi="Garamond"/>
          <w:b/>
          <w:spacing w:val="-10"/>
          <w:sz w:val="24"/>
        </w:rPr>
        <w:t>I</w:t>
      </w:r>
    </w:p>
    <w:p w14:paraId="16331BD5" w14:textId="77777777" w:rsidR="00AA5992" w:rsidRPr="00DA55F9" w:rsidRDefault="002A4BB1" w:rsidP="00737CA0">
      <w:pPr>
        <w:spacing w:before="127" w:line="276" w:lineRule="auto"/>
        <w:ind w:left="641" w:right="615"/>
        <w:jc w:val="center"/>
        <w:rPr>
          <w:rFonts w:ascii="Garamond" w:hAnsi="Garamond"/>
          <w:b/>
          <w:sz w:val="24"/>
        </w:rPr>
      </w:pPr>
      <w:r w:rsidRPr="00DA55F9">
        <w:rPr>
          <w:rFonts w:ascii="Garamond" w:hAnsi="Garamond"/>
          <w:b/>
          <w:sz w:val="24"/>
        </w:rPr>
        <w:t>DESKRIPSI</w:t>
      </w:r>
      <w:r w:rsidRPr="00DA55F9">
        <w:rPr>
          <w:rFonts w:ascii="Garamond" w:hAnsi="Garamond"/>
          <w:b/>
          <w:spacing w:val="-4"/>
          <w:sz w:val="24"/>
        </w:rPr>
        <w:t xml:space="preserve"> </w:t>
      </w:r>
      <w:r w:rsidRPr="00DA55F9">
        <w:rPr>
          <w:rFonts w:ascii="Garamond" w:hAnsi="Garamond"/>
          <w:b/>
          <w:sz w:val="24"/>
        </w:rPr>
        <w:t>PROGRAM</w:t>
      </w:r>
      <w:r w:rsidRPr="00DA55F9">
        <w:rPr>
          <w:rFonts w:ascii="Garamond" w:hAnsi="Garamond"/>
          <w:b/>
          <w:spacing w:val="-2"/>
          <w:sz w:val="24"/>
        </w:rPr>
        <w:t xml:space="preserve"> STUDI</w:t>
      </w:r>
    </w:p>
    <w:p w14:paraId="41BF7460" w14:textId="77777777" w:rsidR="00AA5992" w:rsidRPr="00DA55F9" w:rsidRDefault="00AA5992" w:rsidP="00737CA0">
      <w:pPr>
        <w:pStyle w:val="BodyText"/>
        <w:spacing w:before="91" w:line="276" w:lineRule="auto"/>
        <w:rPr>
          <w:rFonts w:ascii="Garamond" w:hAnsi="Garamond"/>
          <w:b/>
        </w:rPr>
      </w:pPr>
    </w:p>
    <w:p w14:paraId="68E050FA" w14:textId="77777777" w:rsidR="00AA5992" w:rsidRPr="00DA55F9" w:rsidRDefault="002A4BB1" w:rsidP="00737CA0">
      <w:pPr>
        <w:pStyle w:val="ListParagraph"/>
        <w:numPr>
          <w:ilvl w:val="0"/>
          <w:numId w:val="1"/>
        </w:numPr>
        <w:tabs>
          <w:tab w:val="left" w:pos="456"/>
        </w:tabs>
        <w:spacing w:before="1" w:line="276" w:lineRule="auto"/>
        <w:ind w:left="456" w:hanging="426"/>
        <w:rPr>
          <w:rFonts w:ascii="Garamond" w:hAnsi="Garamond"/>
          <w:b/>
          <w:sz w:val="24"/>
        </w:rPr>
      </w:pPr>
      <w:r w:rsidRPr="00DA55F9">
        <w:rPr>
          <w:rFonts w:ascii="Garamond" w:hAnsi="Garamond"/>
          <w:b/>
          <w:sz w:val="24"/>
        </w:rPr>
        <w:t>PROFIL</w:t>
      </w:r>
      <w:r w:rsidRPr="00DA55F9">
        <w:rPr>
          <w:rFonts w:ascii="Garamond" w:hAnsi="Garamond"/>
          <w:b/>
          <w:spacing w:val="-5"/>
          <w:sz w:val="24"/>
        </w:rPr>
        <w:t xml:space="preserve"> </w:t>
      </w:r>
      <w:r w:rsidRPr="00DA55F9">
        <w:rPr>
          <w:rFonts w:ascii="Garamond" w:hAnsi="Garamond"/>
          <w:b/>
          <w:spacing w:val="-2"/>
          <w:sz w:val="24"/>
        </w:rPr>
        <w:t>LULUSAN</w:t>
      </w:r>
    </w:p>
    <w:p w14:paraId="008F7951" w14:textId="77777777" w:rsidR="00AA5992" w:rsidRDefault="002A4BB1" w:rsidP="00737CA0">
      <w:pPr>
        <w:pStyle w:val="BodyText"/>
        <w:tabs>
          <w:tab w:val="left" w:leader="dot" w:pos="5218"/>
        </w:tabs>
        <w:spacing w:line="276" w:lineRule="auto"/>
        <w:ind w:left="750"/>
        <w:rPr>
          <w:rFonts w:ascii="Garamond" w:hAnsi="Garamond"/>
          <w:spacing w:val="-2"/>
        </w:rPr>
      </w:pPr>
      <w:r w:rsidRPr="00DA55F9">
        <w:rPr>
          <w:rFonts w:ascii="Garamond" w:hAnsi="Garamond"/>
        </w:rPr>
        <w:t>Program</w:t>
      </w:r>
      <w:r w:rsidRPr="00DA55F9">
        <w:rPr>
          <w:rFonts w:ascii="Garamond" w:hAnsi="Garamond"/>
          <w:spacing w:val="-3"/>
        </w:rPr>
        <w:t xml:space="preserve"> </w:t>
      </w:r>
      <w:r w:rsidRPr="00DA55F9">
        <w:rPr>
          <w:rFonts w:ascii="Garamond" w:hAnsi="Garamond"/>
          <w:spacing w:val="-2"/>
        </w:rPr>
        <w:t>Studi</w:t>
      </w:r>
      <w:r w:rsidR="00737CA0" w:rsidRPr="00DA55F9">
        <w:rPr>
          <w:rFonts w:ascii="Garamond" w:hAnsi="Garamond"/>
          <w:spacing w:val="-2"/>
        </w:rPr>
        <w:t xml:space="preserve"> Sejarah Peradaban Islam </w:t>
      </w:r>
      <w:r w:rsidRPr="00DA55F9">
        <w:rPr>
          <w:rFonts w:ascii="Garamond" w:hAnsi="Garamond"/>
        </w:rPr>
        <w:t>de</w:t>
      </w:r>
      <w:r w:rsidR="00737CA0" w:rsidRPr="00DA55F9">
        <w:rPr>
          <w:rFonts w:ascii="Garamond" w:hAnsi="Garamond"/>
        </w:rPr>
        <w:t>n</w:t>
      </w:r>
      <w:r w:rsidRPr="00DA55F9">
        <w:rPr>
          <w:rFonts w:ascii="Garamond" w:hAnsi="Garamond"/>
        </w:rPr>
        <w:t>gan</w:t>
      </w:r>
      <w:r w:rsidRPr="00DA55F9">
        <w:rPr>
          <w:rFonts w:ascii="Garamond" w:hAnsi="Garamond"/>
          <w:spacing w:val="-3"/>
        </w:rPr>
        <w:t xml:space="preserve"> </w:t>
      </w:r>
      <w:r w:rsidRPr="00DA55F9">
        <w:rPr>
          <w:rFonts w:ascii="Garamond" w:hAnsi="Garamond"/>
        </w:rPr>
        <w:t>profil</w:t>
      </w:r>
      <w:r w:rsidRPr="00DA55F9">
        <w:rPr>
          <w:rFonts w:ascii="Garamond" w:hAnsi="Garamond"/>
          <w:spacing w:val="1"/>
        </w:rPr>
        <w:t xml:space="preserve"> </w:t>
      </w:r>
      <w:r w:rsidRPr="00DA55F9">
        <w:rPr>
          <w:rFonts w:ascii="Garamond" w:hAnsi="Garamond"/>
        </w:rPr>
        <w:t>lulusan</w:t>
      </w:r>
      <w:r w:rsidRPr="00DA55F9">
        <w:rPr>
          <w:rFonts w:ascii="Garamond" w:hAnsi="Garamond"/>
          <w:spacing w:val="-1"/>
        </w:rPr>
        <w:t xml:space="preserve"> </w:t>
      </w:r>
      <w:r w:rsidRPr="00DA55F9">
        <w:rPr>
          <w:rFonts w:ascii="Garamond" w:hAnsi="Garamond"/>
        </w:rPr>
        <w:t xml:space="preserve">sebagai </w:t>
      </w:r>
      <w:r w:rsidRPr="00DA55F9">
        <w:rPr>
          <w:rFonts w:ascii="Garamond" w:hAnsi="Garamond"/>
          <w:spacing w:val="-2"/>
        </w:rPr>
        <w:t>berikut:</w:t>
      </w:r>
    </w:p>
    <w:p w14:paraId="1B2DBA85" w14:textId="77777777" w:rsidR="00C16526" w:rsidRPr="00DA55F9" w:rsidRDefault="00C16526" w:rsidP="00737CA0">
      <w:pPr>
        <w:pStyle w:val="BodyText"/>
        <w:tabs>
          <w:tab w:val="left" w:leader="dot" w:pos="5218"/>
        </w:tabs>
        <w:spacing w:line="276" w:lineRule="auto"/>
        <w:ind w:left="750"/>
        <w:rPr>
          <w:rFonts w:ascii="Garamond" w:hAnsi="Garamond"/>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0"/>
        <w:gridCol w:w="2113"/>
        <w:gridCol w:w="5103"/>
      </w:tblGrid>
      <w:tr w:rsidR="00C16526" w14:paraId="739877D4" w14:textId="77777777" w:rsidTr="00240872">
        <w:trPr>
          <w:trHeight w:val="438"/>
        </w:trPr>
        <w:tc>
          <w:tcPr>
            <w:tcW w:w="580" w:type="dxa"/>
            <w:shd w:val="clear" w:color="auto" w:fill="FFFF00"/>
            <w:vAlign w:val="center"/>
          </w:tcPr>
          <w:p w14:paraId="44594C98" w14:textId="77777777" w:rsidR="00C16526" w:rsidRDefault="00C16526" w:rsidP="00531683">
            <w:pPr>
              <w:pStyle w:val="TableParagraph"/>
              <w:ind w:left="70" w:right="59"/>
              <w:jc w:val="center"/>
              <w:rPr>
                <w:rFonts w:ascii="Calibri"/>
                <w:b/>
                <w:sz w:val="24"/>
              </w:rPr>
            </w:pPr>
            <w:r>
              <w:rPr>
                <w:rFonts w:ascii="Calibri"/>
                <w:b/>
                <w:spacing w:val="-5"/>
                <w:sz w:val="24"/>
              </w:rPr>
              <w:t>No.</w:t>
            </w:r>
          </w:p>
        </w:tc>
        <w:tc>
          <w:tcPr>
            <w:tcW w:w="2113" w:type="dxa"/>
            <w:shd w:val="clear" w:color="auto" w:fill="FFFF00"/>
            <w:vAlign w:val="center"/>
          </w:tcPr>
          <w:p w14:paraId="30DC451D" w14:textId="77777777" w:rsidR="00C16526" w:rsidRDefault="00C16526" w:rsidP="00531683">
            <w:pPr>
              <w:pStyle w:val="TableParagraph"/>
              <w:ind w:left="457"/>
              <w:jc w:val="center"/>
              <w:rPr>
                <w:rFonts w:ascii="Calibri"/>
                <w:b/>
                <w:sz w:val="24"/>
              </w:rPr>
            </w:pPr>
            <w:r>
              <w:rPr>
                <w:rFonts w:ascii="Calibri"/>
                <w:b/>
                <w:sz w:val="24"/>
              </w:rPr>
              <w:t>Profil</w:t>
            </w:r>
            <w:r>
              <w:rPr>
                <w:rFonts w:ascii="Calibri"/>
                <w:b/>
                <w:spacing w:val="-8"/>
                <w:sz w:val="24"/>
              </w:rPr>
              <w:t xml:space="preserve"> </w:t>
            </w:r>
            <w:r>
              <w:rPr>
                <w:rFonts w:ascii="Calibri"/>
                <w:b/>
                <w:spacing w:val="-2"/>
                <w:sz w:val="24"/>
              </w:rPr>
              <w:t>Lulusan</w:t>
            </w:r>
          </w:p>
        </w:tc>
        <w:tc>
          <w:tcPr>
            <w:tcW w:w="5103" w:type="dxa"/>
            <w:shd w:val="clear" w:color="auto" w:fill="FFFF00"/>
            <w:vAlign w:val="center"/>
          </w:tcPr>
          <w:p w14:paraId="0D543C42" w14:textId="77777777" w:rsidR="00C16526" w:rsidRDefault="00C16526" w:rsidP="00531683">
            <w:pPr>
              <w:pStyle w:val="TableParagraph"/>
              <w:ind w:left="12" w:right="2"/>
              <w:jc w:val="center"/>
              <w:rPr>
                <w:rFonts w:ascii="Calibri"/>
                <w:b/>
                <w:sz w:val="24"/>
              </w:rPr>
            </w:pPr>
            <w:r>
              <w:rPr>
                <w:rFonts w:ascii="Calibri"/>
                <w:b/>
                <w:spacing w:val="-2"/>
                <w:sz w:val="24"/>
              </w:rPr>
              <w:t>Deskripsi</w:t>
            </w:r>
          </w:p>
        </w:tc>
      </w:tr>
      <w:tr w:rsidR="00C16526" w14:paraId="3FB2D48D" w14:textId="77777777" w:rsidTr="00240872">
        <w:trPr>
          <w:trHeight w:val="440"/>
        </w:trPr>
        <w:tc>
          <w:tcPr>
            <w:tcW w:w="580" w:type="dxa"/>
            <w:vAlign w:val="center"/>
          </w:tcPr>
          <w:p w14:paraId="3B3A07A3" w14:textId="77777777" w:rsidR="00C16526" w:rsidRDefault="00C16526" w:rsidP="00240872">
            <w:pPr>
              <w:pStyle w:val="TableParagraph"/>
              <w:spacing w:before="1" w:line="360" w:lineRule="auto"/>
              <w:ind w:right="59"/>
              <w:jc w:val="center"/>
              <w:rPr>
                <w:rFonts w:ascii="Calibri"/>
                <w:sz w:val="24"/>
              </w:rPr>
            </w:pPr>
            <w:r>
              <w:rPr>
                <w:rFonts w:ascii="Calibri"/>
                <w:spacing w:val="-5"/>
                <w:sz w:val="24"/>
              </w:rPr>
              <w:t>1.</w:t>
            </w:r>
          </w:p>
        </w:tc>
        <w:tc>
          <w:tcPr>
            <w:tcW w:w="2113" w:type="dxa"/>
            <w:vAlign w:val="center"/>
          </w:tcPr>
          <w:p w14:paraId="3C43C95D" w14:textId="77777777" w:rsidR="00C16526" w:rsidRDefault="00C16526" w:rsidP="00240872">
            <w:pPr>
              <w:pStyle w:val="TableParagraph"/>
              <w:spacing w:line="276" w:lineRule="auto"/>
              <w:jc w:val="center"/>
            </w:pPr>
            <w:r>
              <w:rPr>
                <w:rFonts w:ascii="Garamond" w:hAnsi="Garamond" w:cs="Calibri"/>
                <w:color w:val="000000"/>
              </w:rPr>
              <w:t>Sejarawan dan Peneliti Pemula</w:t>
            </w:r>
          </w:p>
        </w:tc>
        <w:tc>
          <w:tcPr>
            <w:tcW w:w="5103" w:type="dxa"/>
            <w:vAlign w:val="center"/>
          </w:tcPr>
          <w:p w14:paraId="0F90C3C3" w14:textId="77777777" w:rsidR="00C16526" w:rsidRDefault="00C16526" w:rsidP="00531683">
            <w:pPr>
              <w:pStyle w:val="TableParagraph"/>
              <w:spacing w:line="276" w:lineRule="auto"/>
              <w:ind w:left="149" w:right="123"/>
              <w:jc w:val="both"/>
            </w:pPr>
            <w:r>
              <w:rPr>
                <w:rFonts w:ascii="Garamond" w:hAnsi="Garamond" w:cs="Calibri"/>
                <w:color w:val="000000"/>
              </w:rPr>
              <w:t>menjadi sejarawan pemula yang mampu bersikap dan berkemampuan secara profesional dalam menganalisis fakta-fakta sejarah dan kebudayaan Islam dengan menerapkan kerangka dasar teori dan metode sejarah.</w:t>
            </w:r>
          </w:p>
        </w:tc>
      </w:tr>
      <w:tr w:rsidR="00C16526" w14:paraId="2CFCD9B2" w14:textId="77777777" w:rsidTr="00240872">
        <w:trPr>
          <w:trHeight w:val="440"/>
        </w:trPr>
        <w:tc>
          <w:tcPr>
            <w:tcW w:w="580" w:type="dxa"/>
            <w:vAlign w:val="center"/>
          </w:tcPr>
          <w:p w14:paraId="4A90EE5A" w14:textId="77777777" w:rsidR="00C16526" w:rsidRDefault="00C16526" w:rsidP="00240872">
            <w:pPr>
              <w:pStyle w:val="TableParagraph"/>
              <w:spacing w:before="1" w:line="360" w:lineRule="auto"/>
              <w:ind w:right="59"/>
              <w:jc w:val="center"/>
              <w:rPr>
                <w:rFonts w:ascii="Calibri"/>
                <w:sz w:val="24"/>
              </w:rPr>
            </w:pPr>
            <w:r>
              <w:rPr>
                <w:rFonts w:ascii="Calibri"/>
                <w:spacing w:val="-5"/>
                <w:sz w:val="24"/>
              </w:rPr>
              <w:t>2.</w:t>
            </w:r>
          </w:p>
        </w:tc>
        <w:tc>
          <w:tcPr>
            <w:tcW w:w="2113" w:type="dxa"/>
            <w:vAlign w:val="center"/>
          </w:tcPr>
          <w:p w14:paraId="3514D753" w14:textId="77777777" w:rsidR="00C16526" w:rsidRDefault="00C16526" w:rsidP="00240872">
            <w:pPr>
              <w:pStyle w:val="TableParagraph"/>
              <w:spacing w:line="276" w:lineRule="auto"/>
              <w:jc w:val="center"/>
            </w:pPr>
            <w:r>
              <w:rPr>
                <w:rFonts w:ascii="Garamond" w:hAnsi="Garamond" w:cs="Calibri"/>
                <w:color w:val="000000"/>
              </w:rPr>
              <w:t>Pencipta karya naratif bertema Sejarah Kebudayaan Islam berbasis multimedia</w:t>
            </w:r>
          </w:p>
        </w:tc>
        <w:tc>
          <w:tcPr>
            <w:tcW w:w="5103" w:type="dxa"/>
            <w:vAlign w:val="center"/>
          </w:tcPr>
          <w:p w14:paraId="7B9562D1" w14:textId="77777777" w:rsidR="00C16526" w:rsidRDefault="00C16526" w:rsidP="00531683">
            <w:pPr>
              <w:pStyle w:val="TableParagraph"/>
              <w:spacing w:line="276" w:lineRule="auto"/>
              <w:ind w:left="149" w:right="123"/>
              <w:jc w:val="both"/>
            </w:pPr>
            <w:r>
              <w:rPr>
                <w:rFonts w:ascii="Garamond" w:hAnsi="Garamond" w:cs="Calibri"/>
                <w:color w:val="000000"/>
              </w:rPr>
              <w:t>menjadi pencipta karya naratif tema-tema Sejarah Kebudayaan Islam yang kreatif dan inovatif berbasis multimedia</w:t>
            </w:r>
          </w:p>
        </w:tc>
      </w:tr>
      <w:tr w:rsidR="00C16526" w14:paraId="6F2FB811" w14:textId="77777777" w:rsidTr="00240872">
        <w:trPr>
          <w:trHeight w:val="440"/>
        </w:trPr>
        <w:tc>
          <w:tcPr>
            <w:tcW w:w="580" w:type="dxa"/>
            <w:vAlign w:val="center"/>
          </w:tcPr>
          <w:p w14:paraId="7B385F8C" w14:textId="77777777" w:rsidR="00C16526" w:rsidRDefault="00C16526" w:rsidP="00240872">
            <w:pPr>
              <w:pStyle w:val="TableParagraph"/>
              <w:spacing w:before="1"/>
              <w:ind w:right="59"/>
              <w:jc w:val="center"/>
              <w:rPr>
                <w:rFonts w:ascii="Calibri"/>
                <w:spacing w:val="-5"/>
                <w:sz w:val="24"/>
              </w:rPr>
            </w:pPr>
            <w:r>
              <w:rPr>
                <w:rFonts w:ascii="Calibri"/>
                <w:spacing w:val="-5"/>
                <w:sz w:val="24"/>
              </w:rPr>
              <w:t>3.</w:t>
            </w:r>
          </w:p>
        </w:tc>
        <w:tc>
          <w:tcPr>
            <w:tcW w:w="2113" w:type="dxa"/>
            <w:vAlign w:val="center"/>
          </w:tcPr>
          <w:p w14:paraId="3CB66E8D" w14:textId="77777777" w:rsidR="00C16526" w:rsidRDefault="00C16526" w:rsidP="00240872">
            <w:pPr>
              <w:pStyle w:val="TableParagraph"/>
              <w:spacing w:line="276" w:lineRule="auto"/>
              <w:ind w:right="425"/>
              <w:jc w:val="center"/>
            </w:pPr>
            <w:r>
              <w:rPr>
                <w:rFonts w:ascii="Garamond" w:hAnsi="Garamond" w:cs="Calibri"/>
                <w:color w:val="000000"/>
              </w:rPr>
              <w:t>Pemandu Wisata Sejarah</w:t>
            </w:r>
          </w:p>
        </w:tc>
        <w:tc>
          <w:tcPr>
            <w:tcW w:w="5103" w:type="dxa"/>
            <w:vAlign w:val="center"/>
          </w:tcPr>
          <w:p w14:paraId="3DBBF841" w14:textId="77777777" w:rsidR="00C16526" w:rsidRDefault="00C16526" w:rsidP="00531683">
            <w:pPr>
              <w:pStyle w:val="TableParagraph"/>
              <w:spacing w:line="276" w:lineRule="auto"/>
              <w:ind w:left="149" w:right="123"/>
              <w:jc w:val="both"/>
            </w:pPr>
            <w:r>
              <w:rPr>
                <w:rFonts w:ascii="Garamond" w:hAnsi="Garamond" w:cs="Calibri"/>
                <w:color w:val="000000"/>
              </w:rPr>
              <w:t>menjadi pemandu wisata yang berkompeten dalam mengenalkan dan mensosialisasikan objek-objek bertema sejarah kebudayaan Islam di sekitar wilayah Cirebon</w:t>
            </w:r>
          </w:p>
        </w:tc>
      </w:tr>
      <w:tr w:rsidR="00C16526" w14:paraId="06E161BB" w14:textId="77777777" w:rsidTr="00240872">
        <w:trPr>
          <w:trHeight w:val="440"/>
        </w:trPr>
        <w:tc>
          <w:tcPr>
            <w:tcW w:w="580" w:type="dxa"/>
            <w:vAlign w:val="center"/>
          </w:tcPr>
          <w:p w14:paraId="14B557F1" w14:textId="77777777" w:rsidR="00C16526" w:rsidRDefault="00C16526" w:rsidP="00240872">
            <w:pPr>
              <w:pStyle w:val="TableParagraph"/>
              <w:spacing w:before="1"/>
              <w:ind w:right="59"/>
              <w:jc w:val="center"/>
              <w:rPr>
                <w:rFonts w:ascii="Calibri"/>
                <w:spacing w:val="-5"/>
                <w:sz w:val="24"/>
              </w:rPr>
            </w:pPr>
            <w:r>
              <w:rPr>
                <w:rFonts w:ascii="Calibri"/>
                <w:spacing w:val="-5"/>
                <w:sz w:val="24"/>
              </w:rPr>
              <w:t>4.</w:t>
            </w:r>
          </w:p>
        </w:tc>
        <w:tc>
          <w:tcPr>
            <w:tcW w:w="2113" w:type="dxa"/>
            <w:vAlign w:val="center"/>
          </w:tcPr>
          <w:p w14:paraId="0BFB8475" w14:textId="77777777" w:rsidR="00C16526" w:rsidRDefault="00C16526" w:rsidP="00240872">
            <w:pPr>
              <w:pStyle w:val="TableParagraph"/>
              <w:spacing w:line="276" w:lineRule="auto"/>
              <w:jc w:val="center"/>
            </w:pPr>
            <w:r>
              <w:rPr>
                <w:rFonts w:ascii="Garamond" w:hAnsi="Garamond" w:cs="Calibri"/>
                <w:color w:val="000000"/>
              </w:rPr>
              <w:t>Pengajar SKI;</w:t>
            </w:r>
          </w:p>
        </w:tc>
        <w:tc>
          <w:tcPr>
            <w:tcW w:w="5103" w:type="dxa"/>
            <w:vAlign w:val="center"/>
          </w:tcPr>
          <w:p w14:paraId="4B15300E" w14:textId="77777777" w:rsidR="00C16526" w:rsidRDefault="00C16526" w:rsidP="00531683">
            <w:pPr>
              <w:pStyle w:val="TableParagraph"/>
              <w:spacing w:line="276" w:lineRule="auto"/>
              <w:ind w:left="149" w:right="123"/>
              <w:jc w:val="both"/>
            </w:pPr>
            <w:r>
              <w:rPr>
                <w:rFonts w:ascii="Garamond" w:hAnsi="Garamond" w:cs="Calibri"/>
                <w:color w:val="000000"/>
              </w:rPr>
              <w:t>menjadi pengajar dan pendidik di lembaga pendidikan baik negeri maupun swasta dan dalam jenjang yang beragam dimulai dari Pendidikan Dasar atau Madrasah Ibtidaiyah sampai Menengah Atas atau Madrasah Aliyah.</w:t>
            </w:r>
          </w:p>
        </w:tc>
      </w:tr>
    </w:tbl>
    <w:p w14:paraId="0F6EF1D8" w14:textId="77777777" w:rsidR="00AA5992" w:rsidRPr="00DA55F9" w:rsidRDefault="00AA5992" w:rsidP="00737CA0">
      <w:pPr>
        <w:pStyle w:val="BodyText"/>
        <w:spacing w:line="276" w:lineRule="auto"/>
        <w:rPr>
          <w:rFonts w:ascii="Garamond" w:hAnsi="Garamond"/>
        </w:rPr>
      </w:pPr>
    </w:p>
    <w:p w14:paraId="2E4093B5" w14:textId="77777777" w:rsidR="00AA5992" w:rsidRPr="00DA55F9" w:rsidRDefault="002A4BB1" w:rsidP="00737CA0">
      <w:pPr>
        <w:pStyle w:val="Heading1"/>
        <w:numPr>
          <w:ilvl w:val="0"/>
          <w:numId w:val="1"/>
        </w:numPr>
        <w:tabs>
          <w:tab w:val="left" w:pos="454"/>
        </w:tabs>
        <w:ind w:left="454" w:hanging="424"/>
        <w:jc w:val="left"/>
        <w:rPr>
          <w:rFonts w:ascii="Garamond" w:hAnsi="Garamond"/>
        </w:rPr>
      </w:pPr>
      <w:r w:rsidRPr="00DA55F9">
        <w:rPr>
          <w:rFonts w:ascii="Garamond" w:hAnsi="Garamond"/>
        </w:rPr>
        <w:t>CAPAIAN</w:t>
      </w:r>
      <w:r w:rsidRPr="00DA55F9">
        <w:rPr>
          <w:rFonts w:ascii="Garamond" w:hAnsi="Garamond"/>
          <w:spacing w:val="-7"/>
        </w:rPr>
        <w:t xml:space="preserve"> </w:t>
      </w:r>
      <w:r w:rsidRPr="00DA55F9">
        <w:rPr>
          <w:rFonts w:ascii="Garamond" w:hAnsi="Garamond"/>
        </w:rPr>
        <w:t>PEMBELAJARAN</w:t>
      </w:r>
      <w:r w:rsidRPr="00DA55F9">
        <w:rPr>
          <w:rFonts w:ascii="Garamond" w:hAnsi="Garamond"/>
          <w:spacing w:val="-6"/>
        </w:rPr>
        <w:t xml:space="preserve"> </w:t>
      </w:r>
      <w:r w:rsidRPr="00DA55F9">
        <w:rPr>
          <w:rFonts w:ascii="Garamond" w:hAnsi="Garamond"/>
          <w:spacing w:val="-2"/>
        </w:rPr>
        <w:t>LULUSAN</w:t>
      </w:r>
    </w:p>
    <w:p w14:paraId="7E6F4EFB" w14:textId="77777777" w:rsidR="00AA5992" w:rsidRDefault="002A4BB1" w:rsidP="00531683">
      <w:pPr>
        <w:pStyle w:val="BodyText"/>
        <w:spacing w:line="360" w:lineRule="auto"/>
        <w:ind w:left="30" w:firstLine="719"/>
        <w:jc w:val="both"/>
        <w:rPr>
          <w:rFonts w:ascii="Garamond" w:hAnsi="Garamond"/>
        </w:rPr>
      </w:pPr>
      <w:r w:rsidRPr="00DA55F9">
        <w:rPr>
          <w:rFonts w:ascii="Garamond" w:hAnsi="Garamond"/>
        </w:rPr>
        <w:t xml:space="preserve">Setiap lulusan Sarjana Program Studi </w:t>
      </w:r>
      <w:r w:rsidR="00DA55F9" w:rsidRPr="00DA55F9">
        <w:rPr>
          <w:rFonts w:ascii="Garamond" w:hAnsi="Garamond"/>
          <w:spacing w:val="-2"/>
        </w:rPr>
        <w:t>Sejarah Peradaban Islam</w:t>
      </w:r>
      <w:r w:rsidRPr="00DA55F9">
        <w:rPr>
          <w:rFonts w:ascii="Garamond" w:hAnsi="Garamond"/>
        </w:rPr>
        <w:t xml:space="preserve"> memiliki capaian pembelajaran sebagai berikut</w:t>
      </w:r>
      <w:r w:rsidR="00DA55F9">
        <w:rPr>
          <w:rFonts w:ascii="Garamond" w:hAnsi="Garamond"/>
        </w:rPr>
        <w:t>.</w:t>
      </w:r>
    </w:p>
    <w:p w14:paraId="0F35F749" w14:textId="77777777" w:rsidR="00DA55F9" w:rsidRDefault="00DA55F9">
      <w:pPr>
        <w:pStyle w:val="BodyText"/>
        <w:ind w:left="30" w:firstLine="719"/>
        <w:rPr>
          <w:rFonts w:ascii="Garamond" w:hAnsi="Garamond"/>
        </w:rPr>
      </w:pPr>
    </w:p>
    <w:tbl>
      <w:tblPr>
        <w:tblW w:w="4520" w:type="pct"/>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97"/>
        <w:gridCol w:w="1400"/>
        <w:gridCol w:w="6008"/>
      </w:tblGrid>
      <w:tr w:rsidR="00DA55F9" w14:paraId="0224E6EB" w14:textId="77777777" w:rsidTr="00011F71">
        <w:trPr>
          <w:trHeight w:val="773"/>
        </w:trPr>
        <w:tc>
          <w:tcPr>
            <w:tcW w:w="486" w:type="pct"/>
            <w:shd w:val="clear" w:color="auto" w:fill="FFFF00"/>
            <w:vAlign w:val="center"/>
          </w:tcPr>
          <w:p w14:paraId="245C67FD" w14:textId="77777777" w:rsidR="00DA55F9" w:rsidRPr="00531683" w:rsidRDefault="00DA55F9" w:rsidP="00240872">
            <w:pPr>
              <w:pStyle w:val="TableParagraph"/>
              <w:jc w:val="center"/>
              <w:rPr>
                <w:b/>
                <w:sz w:val="24"/>
                <w:szCs w:val="24"/>
              </w:rPr>
            </w:pPr>
            <w:r w:rsidRPr="00531683">
              <w:rPr>
                <w:b/>
                <w:spacing w:val="-5"/>
                <w:sz w:val="24"/>
                <w:szCs w:val="24"/>
              </w:rPr>
              <w:t>No.</w:t>
            </w:r>
          </w:p>
        </w:tc>
        <w:tc>
          <w:tcPr>
            <w:tcW w:w="853" w:type="pct"/>
            <w:shd w:val="clear" w:color="auto" w:fill="FFFF00"/>
            <w:vAlign w:val="center"/>
          </w:tcPr>
          <w:p w14:paraId="080E1ECB" w14:textId="77777777" w:rsidR="00DA55F9" w:rsidRPr="00531683" w:rsidRDefault="00DA55F9" w:rsidP="00240872">
            <w:pPr>
              <w:pStyle w:val="TableParagraph"/>
              <w:ind w:left="113"/>
              <w:jc w:val="center"/>
              <w:rPr>
                <w:b/>
                <w:sz w:val="24"/>
                <w:szCs w:val="24"/>
              </w:rPr>
            </w:pPr>
            <w:r w:rsidRPr="00531683">
              <w:rPr>
                <w:b/>
                <w:sz w:val="24"/>
                <w:szCs w:val="24"/>
              </w:rPr>
              <w:t>Kode</w:t>
            </w:r>
            <w:r w:rsidRPr="00531683">
              <w:rPr>
                <w:b/>
                <w:spacing w:val="-6"/>
                <w:sz w:val="24"/>
                <w:szCs w:val="24"/>
              </w:rPr>
              <w:t xml:space="preserve"> </w:t>
            </w:r>
            <w:r w:rsidRPr="00531683">
              <w:rPr>
                <w:b/>
                <w:spacing w:val="-5"/>
                <w:sz w:val="24"/>
                <w:szCs w:val="24"/>
              </w:rPr>
              <w:t>CPL</w:t>
            </w:r>
          </w:p>
        </w:tc>
        <w:tc>
          <w:tcPr>
            <w:tcW w:w="3660" w:type="pct"/>
            <w:shd w:val="clear" w:color="auto" w:fill="FFFF00"/>
            <w:vAlign w:val="center"/>
          </w:tcPr>
          <w:p w14:paraId="20C008F8" w14:textId="77777777" w:rsidR="00DA55F9" w:rsidRPr="00531683" w:rsidRDefault="00DA55F9" w:rsidP="00240872">
            <w:pPr>
              <w:pStyle w:val="TableParagraph"/>
              <w:ind w:left="139"/>
              <w:jc w:val="center"/>
              <w:rPr>
                <w:b/>
                <w:sz w:val="24"/>
                <w:szCs w:val="24"/>
              </w:rPr>
            </w:pPr>
            <w:r w:rsidRPr="00531683">
              <w:rPr>
                <w:b/>
                <w:spacing w:val="-5"/>
                <w:sz w:val="24"/>
                <w:szCs w:val="24"/>
              </w:rPr>
              <w:t>C</w:t>
            </w:r>
            <w:r w:rsidR="00531683">
              <w:rPr>
                <w:b/>
                <w:spacing w:val="-5"/>
                <w:sz w:val="24"/>
                <w:szCs w:val="24"/>
              </w:rPr>
              <w:t xml:space="preserve">APAIAN </w:t>
            </w:r>
            <w:r w:rsidRPr="00531683">
              <w:rPr>
                <w:b/>
                <w:spacing w:val="-5"/>
                <w:sz w:val="24"/>
                <w:szCs w:val="24"/>
              </w:rPr>
              <w:t>P</w:t>
            </w:r>
            <w:r w:rsidR="00531683">
              <w:rPr>
                <w:b/>
                <w:spacing w:val="-5"/>
                <w:sz w:val="24"/>
                <w:szCs w:val="24"/>
              </w:rPr>
              <w:t xml:space="preserve">EMBELAJARAN </w:t>
            </w:r>
            <w:r w:rsidRPr="00531683">
              <w:rPr>
                <w:b/>
                <w:spacing w:val="-5"/>
                <w:sz w:val="24"/>
                <w:szCs w:val="24"/>
              </w:rPr>
              <w:t>L</w:t>
            </w:r>
            <w:r w:rsidR="00531683">
              <w:rPr>
                <w:b/>
                <w:spacing w:val="-5"/>
                <w:sz w:val="24"/>
                <w:szCs w:val="24"/>
              </w:rPr>
              <w:t>ULUSAN</w:t>
            </w:r>
          </w:p>
        </w:tc>
      </w:tr>
      <w:tr w:rsidR="00DA55F9" w14:paraId="60203064" w14:textId="77777777" w:rsidTr="00011F71">
        <w:trPr>
          <w:trHeight w:val="439"/>
        </w:trPr>
        <w:tc>
          <w:tcPr>
            <w:tcW w:w="486" w:type="pct"/>
            <w:vAlign w:val="center"/>
          </w:tcPr>
          <w:p w14:paraId="5CBB6A29" w14:textId="77777777" w:rsidR="00DA55F9" w:rsidRPr="00080A8D" w:rsidRDefault="00DA55F9" w:rsidP="00240872">
            <w:pPr>
              <w:pStyle w:val="TableParagraph"/>
              <w:spacing w:before="1"/>
              <w:jc w:val="center"/>
              <w:rPr>
                <w:sz w:val="20"/>
                <w:szCs w:val="20"/>
              </w:rPr>
            </w:pPr>
            <w:r w:rsidRPr="00080A8D">
              <w:rPr>
                <w:spacing w:val="-10"/>
                <w:sz w:val="20"/>
                <w:szCs w:val="20"/>
              </w:rPr>
              <w:t>1</w:t>
            </w:r>
          </w:p>
        </w:tc>
        <w:tc>
          <w:tcPr>
            <w:tcW w:w="853" w:type="pct"/>
            <w:vAlign w:val="center"/>
          </w:tcPr>
          <w:p w14:paraId="1CE487DB" w14:textId="77777777" w:rsidR="00DA55F9" w:rsidRPr="00080A8D" w:rsidRDefault="00DA55F9" w:rsidP="00240872">
            <w:pPr>
              <w:pStyle w:val="TableParagraph"/>
              <w:spacing w:before="1"/>
              <w:ind w:left="107" w:right="119"/>
              <w:jc w:val="center"/>
              <w:rPr>
                <w:sz w:val="20"/>
                <w:szCs w:val="20"/>
              </w:rPr>
            </w:pPr>
            <w:r w:rsidRPr="00080A8D">
              <w:rPr>
                <w:color w:val="000000"/>
                <w:sz w:val="20"/>
                <w:szCs w:val="20"/>
              </w:rPr>
              <w:t>S1</w:t>
            </w:r>
          </w:p>
        </w:tc>
        <w:tc>
          <w:tcPr>
            <w:tcW w:w="3660" w:type="pct"/>
            <w:vAlign w:val="center"/>
          </w:tcPr>
          <w:p w14:paraId="063CA8B1" w14:textId="77777777" w:rsidR="00DA55F9" w:rsidRPr="00080A8D" w:rsidRDefault="00DA55F9" w:rsidP="00240872">
            <w:pPr>
              <w:pStyle w:val="TableParagraph"/>
              <w:ind w:left="154"/>
              <w:rPr>
                <w:sz w:val="20"/>
                <w:szCs w:val="20"/>
              </w:rPr>
            </w:pPr>
            <w:r w:rsidRPr="00080A8D">
              <w:rPr>
                <w:color w:val="000000"/>
                <w:sz w:val="20"/>
                <w:szCs w:val="20"/>
              </w:rPr>
              <w:t>Bertakwa kepada Tuhan Yang Maha Esa dengan menjunjung tinggi nilai kemanusiaan, menghargai keanekaragaman dan memiliki kepekaan sosial serta etika akademik demi kemaslahatan masyarakat.</w:t>
            </w:r>
          </w:p>
        </w:tc>
      </w:tr>
      <w:tr w:rsidR="00DA55F9" w14:paraId="57BDE58E" w14:textId="77777777" w:rsidTr="00011F71">
        <w:trPr>
          <w:trHeight w:val="440"/>
        </w:trPr>
        <w:tc>
          <w:tcPr>
            <w:tcW w:w="486" w:type="pct"/>
            <w:vAlign w:val="center"/>
          </w:tcPr>
          <w:p w14:paraId="4DED5EF8" w14:textId="77777777" w:rsidR="00DA55F9" w:rsidRPr="00080A8D" w:rsidRDefault="00DA55F9" w:rsidP="00240872">
            <w:pPr>
              <w:pStyle w:val="TableParagraph"/>
              <w:spacing w:before="1"/>
              <w:jc w:val="center"/>
              <w:rPr>
                <w:sz w:val="20"/>
                <w:szCs w:val="20"/>
              </w:rPr>
            </w:pPr>
            <w:r w:rsidRPr="00080A8D">
              <w:rPr>
                <w:spacing w:val="-10"/>
                <w:sz w:val="20"/>
                <w:szCs w:val="20"/>
              </w:rPr>
              <w:t>2</w:t>
            </w:r>
          </w:p>
        </w:tc>
        <w:tc>
          <w:tcPr>
            <w:tcW w:w="853" w:type="pct"/>
            <w:vAlign w:val="center"/>
          </w:tcPr>
          <w:p w14:paraId="2661267D"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S2</w:t>
            </w:r>
          </w:p>
        </w:tc>
        <w:tc>
          <w:tcPr>
            <w:tcW w:w="3660" w:type="pct"/>
            <w:vAlign w:val="center"/>
          </w:tcPr>
          <w:p w14:paraId="780E4D71" w14:textId="77777777" w:rsidR="00DA55F9" w:rsidRPr="00080A8D" w:rsidRDefault="00DA55F9" w:rsidP="00240872">
            <w:pPr>
              <w:pStyle w:val="TableParagraph"/>
              <w:ind w:left="154"/>
              <w:rPr>
                <w:sz w:val="20"/>
                <w:szCs w:val="20"/>
              </w:rPr>
            </w:pPr>
            <w:r w:rsidRPr="00080A8D">
              <w:rPr>
                <w:color w:val="000000"/>
                <w:sz w:val="20"/>
                <w:szCs w:val="20"/>
              </w:rPr>
              <w:t>Berkontribusi dalam peningkatan mutu kehidupan bermasyarakat, berbangsa, bernegara, dan kemajuan peradaban yang memiliki nasionalisme dengan taat hukum, disiplin, bertanggung jawab, serta memiliki kemandirian, dan jiwa kewirausahaan.</w:t>
            </w:r>
          </w:p>
        </w:tc>
      </w:tr>
      <w:tr w:rsidR="00DA55F9" w14:paraId="001F19C3" w14:textId="77777777" w:rsidTr="00011F71">
        <w:trPr>
          <w:trHeight w:val="437"/>
        </w:trPr>
        <w:tc>
          <w:tcPr>
            <w:tcW w:w="486" w:type="pct"/>
            <w:vAlign w:val="center"/>
          </w:tcPr>
          <w:p w14:paraId="2B1C5C04" w14:textId="77777777" w:rsidR="00DA55F9" w:rsidRPr="00080A8D" w:rsidRDefault="00DA55F9" w:rsidP="00240872">
            <w:pPr>
              <w:pStyle w:val="TableParagraph"/>
              <w:spacing w:before="1"/>
              <w:jc w:val="center"/>
              <w:rPr>
                <w:sz w:val="20"/>
                <w:szCs w:val="20"/>
              </w:rPr>
            </w:pPr>
            <w:r w:rsidRPr="00080A8D">
              <w:rPr>
                <w:spacing w:val="-10"/>
                <w:sz w:val="20"/>
                <w:szCs w:val="20"/>
              </w:rPr>
              <w:t>3</w:t>
            </w:r>
          </w:p>
        </w:tc>
        <w:tc>
          <w:tcPr>
            <w:tcW w:w="853" w:type="pct"/>
            <w:vAlign w:val="center"/>
          </w:tcPr>
          <w:p w14:paraId="7A02E0B6"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KU1</w:t>
            </w:r>
          </w:p>
        </w:tc>
        <w:tc>
          <w:tcPr>
            <w:tcW w:w="3660" w:type="pct"/>
            <w:vAlign w:val="center"/>
          </w:tcPr>
          <w:p w14:paraId="5B73AF76" w14:textId="77777777" w:rsidR="00DA55F9" w:rsidRPr="00080A8D" w:rsidRDefault="00DA55F9" w:rsidP="00240872">
            <w:pPr>
              <w:pStyle w:val="TableParagraph"/>
              <w:ind w:left="154"/>
              <w:rPr>
                <w:sz w:val="20"/>
                <w:szCs w:val="20"/>
              </w:rPr>
            </w:pPr>
            <w:r w:rsidRPr="00080A8D">
              <w:rPr>
                <w:color w:val="000000"/>
                <w:sz w:val="20"/>
                <w:szCs w:val="20"/>
              </w:rPr>
              <w:t>Mampu menerapkan pemikiran logis, kritis, sistematis, dan inovatif dalam implementasi sejarah peradaban Islam  dengan kinerja mandiri, bermutu, dan terukur untuk mengkaji implikasi pengembangan atau implementasi ilmu pengetahuan dan teknologi berdasarkan kaidah, tata cara dan etika ilmiah dengan membuat deskripsi saintifik dalam bentuk skripsi atau laporan tugas akhir lainnya, berdasarkan analisis informasi dan data serta menjamin kesahihan dan mencegah plagiasi dengan memanfaatkan teknologi informasi dan komunikasi.</w:t>
            </w:r>
          </w:p>
        </w:tc>
      </w:tr>
      <w:tr w:rsidR="00DA55F9" w14:paraId="5CD1C80B" w14:textId="77777777" w:rsidTr="00011F71">
        <w:trPr>
          <w:trHeight w:val="276"/>
        </w:trPr>
        <w:tc>
          <w:tcPr>
            <w:tcW w:w="486" w:type="pct"/>
            <w:vAlign w:val="center"/>
          </w:tcPr>
          <w:p w14:paraId="442C03CA"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4</w:t>
            </w:r>
          </w:p>
        </w:tc>
        <w:tc>
          <w:tcPr>
            <w:tcW w:w="853" w:type="pct"/>
            <w:vAlign w:val="center"/>
          </w:tcPr>
          <w:p w14:paraId="679A2DD4"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KU2</w:t>
            </w:r>
          </w:p>
        </w:tc>
        <w:tc>
          <w:tcPr>
            <w:tcW w:w="3660" w:type="pct"/>
            <w:vAlign w:val="center"/>
          </w:tcPr>
          <w:p w14:paraId="20DD1740" w14:textId="77777777" w:rsidR="00DA55F9" w:rsidRPr="00080A8D" w:rsidRDefault="00DA55F9" w:rsidP="00011F71">
            <w:pPr>
              <w:pStyle w:val="TableParagraph"/>
              <w:spacing w:before="240"/>
              <w:ind w:left="154"/>
              <w:rPr>
                <w:sz w:val="20"/>
                <w:szCs w:val="20"/>
              </w:rPr>
            </w:pPr>
            <w:r w:rsidRPr="00080A8D">
              <w:rPr>
                <w:color w:val="000000"/>
                <w:sz w:val="20"/>
                <w:szCs w:val="20"/>
              </w:rPr>
              <w:t xml:space="preserve">Mampu memelihara dan mengembangkan jaringan kerja dengan bertanggung jawab atas pencapaian hasil kerja kelompok dan melakukan </w:t>
            </w:r>
            <w:r w:rsidRPr="00080A8D">
              <w:rPr>
                <w:color w:val="000000"/>
                <w:sz w:val="20"/>
                <w:szCs w:val="20"/>
              </w:rPr>
              <w:lastRenderedPageBreak/>
              <w:t>proses evaluasi diri terhadap kelompok kerja yang berada di bawah tanggung jawabnya, serta berkomunikasi baik lisan maupun tulisan dengan menggunakan bahasa Arab dan Inggris</w:t>
            </w:r>
          </w:p>
        </w:tc>
      </w:tr>
      <w:tr w:rsidR="00DA55F9" w14:paraId="212EA06C" w14:textId="77777777" w:rsidTr="00011F71">
        <w:trPr>
          <w:trHeight w:val="437"/>
        </w:trPr>
        <w:tc>
          <w:tcPr>
            <w:tcW w:w="486" w:type="pct"/>
            <w:vAlign w:val="center"/>
          </w:tcPr>
          <w:p w14:paraId="76F42702" w14:textId="77777777" w:rsidR="00DA55F9" w:rsidRPr="00080A8D" w:rsidRDefault="00DA55F9" w:rsidP="00240872">
            <w:pPr>
              <w:pStyle w:val="TableParagraph"/>
              <w:spacing w:before="1"/>
              <w:jc w:val="center"/>
              <w:rPr>
                <w:spacing w:val="-10"/>
                <w:sz w:val="20"/>
                <w:szCs w:val="20"/>
              </w:rPr>
            </w:pPr>
            <w:r w:rsidRPr="00080A8D">
              <w:rPr>
                <w:spacing w:val="-10"/>
                <w:sz w:val="20"/>
                <w:szCs w:val="20"/>
              </w:rPr>
              <w:lastRenderedPageBreak/>
              <w:t>5</w:t>
            </w:r>
          </w:p>
        </w:tc>
        <w:tc>
          <w:tcPr>
            <w:tcW w:w="853" w:type="pct"/>
            <w:vAlign w:val="center"/>
          </w:tcPr>
          <w:p w14:paraId="0F896FD7"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KU3</w:t>
            </w:r>
          </w:p>
        </w:tc>
        <w:tc>
          <w:tcPr>
            <w:tcW w:w="3660" w:type="pct"/>
            <w:vAlign w:val="center"/>
          </w:tcPr>
          <w:p w14:paraId="2694452D" w14:textId="77777777" w:rsidR="00DA55F9" w:rsidRPr="00080A8D" w:rsidRDefault="00DA55F9" w:rsidP="00240872">
            <w:pPr>
              <w:pStyle w:val="TableParagraph"/>
              <w:ind w:left="154"/>
              <w:rPr>
                <w:sz w:val="20"/>
                <w:szCs w:val="20"/>
              </w:rPr>
            </w:pPr>
            <w:r w:rsidRPr="00080A8D">
              <w:rPr>
                <w:color w:val="000000"/>
                <w:sz w:val="20"/>
                <w:szCs w:val="20"/>
              </w:rPr>
              <w:t>Mampu membaca al-Qur’an berdasarkan Ilmu Qira’at dan Ilmu Tajwid, dan menghafal juz 30 (Juz Amma), serta mengamalkan ibadah praktis dan bacaan do’a.</w:t>
            </w:r>
          </w:p>
        </w:tc>
      </w:tr>
      <w:tr w:rsidR="00DA55F9" w14:paraId="33FC50B7" w14:textId="77777777" w:rsidTr="00011F71">
        <w:trPr>
          <w:trHeight w:val="437"/>
        </w:trPr>
        <w:tc>
          <w:tcPr>
            <w:tcW w:w="486" w:type="pct"/>
            <w:vAlign w:val="center"/>
          </w:tcPr>
          <w:p w14:paraId="14CD173E"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6</w:t>
            </w:r>
          </w:p>
        </w:tc>
        <w:tc>
          <w:tcPr>
            <w:tcW w:w="853" w:type="pct"/>
            <w:vAlign w:val="center"/>
          </w:tcPr>
          <w:p w14:paraId="1B016E5B"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KK1</w:t>
            </w:r>
          </w:p>
        </w:tc>
        <w:tc>
          <w:tcPr>
            <w:tcW w:w="3660" w:type="pct"/>
            <w:vAlign w:val="center"/>
          </w:tcPr>
          <w:p w14:paraId="20F361D1" w14:textId="77777777" w:rsidR="00DA55F9" w:rsidRPr="00080A8D" w:rsidRDefault="00DA55F9" w:rsidP="00240872">
            <w:pPr>
              <w:pStyle w:val="TableParagraph"/>
              <w:ind w:left="154"/>
              <w:rPr>
                <w:sz w:val="20"/>
                <w:szCs w:val="20"/>
              </w:rPr>
            </w:pPr>
            <w:r w:rsidRPr="00080A8D">
              <w:rPr>
                <w:color w:val="000000"/>
                <w:sz w:val="20"/>
                <w:szCs w:val="20"/>
              </w:rPr>
              <w:t>Melakukan penelitian dan pengkajian Sejarah Peradaban Islam, dengan menggunakan sumber-sumber primer seperti arsip dan naskah untuk merekonstruksi serta membuat kajian ilmiah untuk merespon permasalahan yang kontekstual dan melakukan konservasi terhadap situs-situs sejarah</w:t>
            </w:r>
          </w:p>
        </w:tc>
      </w:tr>
      <w:tr w:rsidR="00DA55F9" w14:paraId="2A5EA544" w14:textId="77777777" w:rsidTr="00011F71">
        <w:trPr>
          <w:trHeight w:val="437"/>
        </w:trPr>
        <w:tc>
          <w:tcPr>
            <w:tcW w:w="486" w:type="pct"/>
            <w:vAlign w:val="center"/>
          </w:tcPr>
          <w:p w14:paraId="71B14263"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7</w:t>
            </w:r>
          </w:p>
        </w:tc>
        <w:tc>
          <w:tcPr>
            <w:tcW w:w="853" w:type="pct"/>
            <w:vAlign w:val="center"/>
          </w:tcPr>
          <w:p w14:paraId="384CBBDD"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KK2</w:t>
            </w:r>
          </w:p>
        </w:tc>
        <w:tc>
          <w:tcPr>
            <w:tcW w:w="3660" w:type="pct"/>
            <w:vAlign w:val="center"/>
          </w:tcPr>
          <w:p w14:paraId="72CFD656" w14:textId="77777777" w:rsidR="00DA55F9" w:rsidRPr="00080A8D" w:rsidRDefault="00DA55F9" w:rsidP="00240872">
            <w:pPr>
              <w:pStyle w:val="TableParagraph"/>
              <w:ind w:left="154"/>
              <w:rPr>
                <w:sz w:val="20"/>
                <w:szCs w:val="20"/>
              </w:rPr>
            </w:pPr>
            <w:r w:rsidRPr="00080A8D">
              <w:rPr>
                <w:color w:val="000000"/>
                <w:sz w:val="20"/>
                <w:szCs w:val="20"/>
              </w:rPr>
              <w:t>Membuat narasi sejarah peradaban Islam melalui tulisan, lisan, video, film dokumenter, dan film animasi.</w:t>
            </w:r>
          </w:p>
        </w:tc>
      </w:tr>
      <w:tr w:rsidR="00DA55F9" w14:paraId="3A6E82FE" w14:textId="77777777" w:rsidTr="00011F71">
        <w:trPr>
          <w:trHeight w:val="437"/>
        </w:trPr>
        <w:tc>
          <w:tcPr>
            <w:tcW w:w="486" w:type="pct"/>
            <w:vAlign w:val="center"/>
          </w:tcPr>
          <w:p w14:paraId="0BF6FDA5"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8</w:t>
            </w:r>
          </w:p>
        </w:tc>
        <w:tc>
          <w:tcPr>
            <w:tcW w:w="853" w:type="pct"/>
            <w:vAlign w:val="center"/>
          </w:tcPr>
          <w:p w14:paraId="1D6D518D"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KK3</w:t>
            </w:r>
          </w:p>
        </w:tc>
        <w:tc>
          <w:tcPr>
            <w:tcW w:w="3660" w:type="pct"/>
            <w:vAlign w:val="center"/>
          </w:tcPr>
          <w:p w14:paraId="05DE40F4" w14:textId="77777777" w:rsidR="00DA55F9" w:rsidRPr="00080A8D" w:rsidRDefault="00DA55F9" w:rsidP="00240872">
            <w:pPr>
              <w:pStyle w:val="TableParagraph"/>
              <w:ind w:left="154"/>
              <w:rPr>
                <w:sz w:val="20"/>
                <w:szCs w:val="20"/>
              </w:rPr>
            </w:pPr>
            <w:r w:rsidRPr="00080A8D">
              <w:rPr>
                <w:color w:val="000000"/>
                <w:sz w:val="20"/>
                <w:szCs w:val="20"/>
              </w:rPr>
              <w:t>Berkomunikasi, melakukan promosi dan publikasi, melayani dan memandu kegiatan wisata dengan Bahasa Inggris, Bahasa Indonesia, dan Bahasa Cirebon untuk wisatawan lokal maupun internasional yang berbasis nilai-nilai keislaman.</w:t>
            </w:r>
          </w:p>
        </w:tc>
      </w:tr>
      <w:tr w:rsidR="00DA55F9" w14:paraId="4B099EA8" w14:textId="77777777" w:rsidTr="00011F71">
        <w:trPr>
          <w:trHeight w:val="437"/>
        </w:trPr>
        <w:tc>
          <w:tcPr>
            <w:tcW w:w="486" w:type="pct"/>
            <w:vAlign w:val="center"/>
          </w:tcPr>
          <w:p w14:paraId="3CA42683"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9</w:t>
            </w:r>
          </w:p>
        </w:tc>
        <w:tc>
          <w:tcPr>
            <w:tcW w:w="853" w:type="pct"/>
            <w:vAlign w:val="center"/>
          </w:tcPr>
          <w:p w14:paraId="00663A13"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KK4</w:t>
            </w:r>
          </w:p>
        </w:tc>
        <w:tc>
          <w:tcPr>
            <w:tcW w:w="3660" w:type="pct"/>
            <w:vAlign w:val="center"/>
          </w:tcPr>
          <w:p w14:paraId="6CCE8D24" w14:textId="77777777" w:rsidR="00DA55F9" w:rsidRPr="00080A8D" w:rsidRDefault="00DA55F9" w:rsidP="00240872">
            <w:pPr>
              <w:pStyle w:val="TableParagraph"/>
              <w:ind w:left="154"/>
              <w:rPr>
                <w:sz w:val="20"/>
                <w:szCs w:val="20"/>
              </w:rPr>
            </w:pPr>
            <w:r w:rsidRPr="00080A8D">
              <w:rPr>
                <w:color w:val="000000"/>
                <w:sz w:val="20"/>
                <w:szCs w:val="20"/>
              </w:rPr>
              <w:t>Melakukan kegiatan pendidikan dan pelatihan di bidang sejarah perdaban Islam yang adaptif dengan perkembangan ICT.</w:t>
            </w:r>
          </w:p>
        </w:tc>
      </w:tr>
      <w:tr w:rsidR="00DA55F9" w14:paraId="093DDB42" w14:textId="77777777" w:rsidTr="00011F71">
        <w:trPr>
          <w:trHeight w:val="437"/>
        </w:trPr>
        <w:tc>
          <w:tcPr>
            <w:tcW w:w="486" w:type="pct"/>
            <w:vAlign w:val="center"/>
          </w:tcPr>
          <w:p w14:paraId="4B186F91"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10</w:t>
            </w:r>
          </w:p>
        </w:tc>
        <w:tc>
          <w:tcPr>
            <w:tcW w:w="853" w:type="pct"/>
            <w:vAlign w:val="center"/>
          </w:tcPr>
          <w:p w14:paraId="037CF408"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P1</w:t>
            </w:r>
          </w:p>
        </w:tc>
        <w:tc>
          <w:tcPr>
            <w:tcW w:w="3660" w:type="pct"/>
            <w:vAlign w:val="center"/>
          </w:tcPr>
          <w:p w14:paraId="6BAA8F06" w14:textId="77777777" w:rsidR="00DA55F9" w:rsidRPr="00080A8D" w:rsidRDefault="00DA55F9" w:rsidP="00240872">
            <w:pPr>
              <w:pStyle w:val="TableParagraph"/>
              <w:ind w:left="154"/>
              <w:rPr>
                <w:sz w:val="20"/>
                <w:szCs w:val="20"/>
              </w:rPr>
            </w:pPr>
            <w:r w:rsidRPr="00080A8D">
              <w:rPr>
                <w:color w:val="000000"/>
                <w:sz w:val="20"/>
                <w:szCs w:val="20"/>
              </w:rPr>
              <w:t>Mampu menganalisis konsep-konsep teoritis tentang Filologi, Arkeologi, Antropologi, Sosiologi, Metodologi Penelitian Sejarah, Historiografi, Ilmu Sejarah, Ilmu Budaya, Cirebon Studies, Sejarah Islam Kawasan, berbasis Sejarah Peradaban Islam.</w:t>
            </w:r>
          </w:p>
        </w:tc>
      </w:tr>
      <w:tr w:rsidR="00DA55F9" w14:paraId="413E3DEE" w14:textId="77777777" w:rsidTr="00011F71">
        <w:trPr>
          <w:trHeight w:val="437"/>
        </w:trPr>
        <w:tc>
          <w:tcPr>
            <w:tcW w:w="486" w:type="pct"/>
            <w:vAlign w:val="center"/>
          </w:tcPr>
          <w:p w14:paraId="2511330B"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11</w:t>
            </w:r>
          </w:p>
        </w:tc>
        <w:tc>
          <w:tcPr>
            <w:tcW w:w="853" w:type="pct"/>
            <w:vAlign w:val="center"/>
          </w:tcPr>
          <w:p w14:paraId="1FDFEC17"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P2</w:t>
            </w:r>
          </w:p>
        </w:tc>
        <w:tc>
          <w:tcPr>
            <w:tcW w:w="3660" w:type="pct"/>
            <w:vAlign w:val="center"/>
          </w:tcPr>
          <w:p w14:paraId="6C70DF95" w14:textId="77777777" w:rsidR="00DA55F9" w:rsidRPr="00080A8D" w:rsidRDefault="00DA55F9" w:rsidP="00240872">
            <w:pPr>
              <w:pStyle w:val="TableParagraph"/>
              <w:ind w:left="154"/>
              <w:rPr>
                <w:sz w:val="20"/>
                <w:szCs w:val="20"/>
              </w:rPr>
            </w:pPr>
            <w:r w:rsidRPr="00080A8D">
              <w:rPr>
                <w:color w:val="000000"/>
                <w:sz w:val="20"/>
                <w:szCs w:val="20"/>
              </w:rPr>
              <w:t>Mampu menganalisis konsep-konsep teoritis tentang Filologi, Arkeologi, Antropologi, Sosiologi, ICT, Film Animasi, Pengantar Multimedia yang berkaitan dengan Sejarah Perdaban Islam.</w:t>
            </w:r>
          </w:p>
        </w:tc>
      </w:tr>
      <w:tr w:rsidR="00DA55F9" w14:paraId="3F7F9C01" w14:textId="77777777" w:rsidTr="00011F71">
        <w:trPr>
          <w:trHeight w:val="437"/>
        </w:trPr>
        <w:tc>
          <w:tcPr>
            <w:tcW w:w="486" w:type="pct"/>
            <w:vAlign w:val="center"/>
          </w:tcPr>
          <w:p w14:paraId="0BDAB565"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12</w:t>
            </w:r>
          </w:p>
        </w:tc>
        <w:tc>
          <w:tcPr>
            <w:tcW w:w="853" w:type="pct"/>
            <w:vAlign w:val="center"/>
          </w:tcPr>
          <w:p w14:paraId="606DA6AD"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P3</w:t>
            </w:r>
          </w:p>
        </w:tc>
        <w:tc>
          <w:tcPr>
            <w:tcW w:w="3660" w:type="pct"/>
            <w:vAlign w:val="center"/>
          </w:tcPr>
          <w:p w14:paraId="69A02385" w14:textId="77777777" w:rsidR="00DA55F9" w:rsidRPr="00080A8D" w:rsidRDefault="00DA55F9" w:rsidP="00240872">
            <w:pPr>
              <w:pStyle w:val="TableParagraph"/>
              <w:ind w:left="154"/>
              <w:rPr>
                <w:sz w:val="20"/>
                <w:szCs w:val="20"/>
              </w:rPr>
            </w:pPr>
            <w:r w:rsidRPr="00080A8D">
              <w:rPr>
                <w:color w:val="000000"/>
                <w:sz w:val="20"/>
                <w:szCs w:val="20"/>
              </w:rPr>
              <w:t>Mampu mengaplikasikan konsep-konsep teoritis tentang Komunikasi Pariwisata, Kajian Situs, Digital Marketing, Bahasa Inggris, Bahasa Indonesia, dan Bahasa Cirebon.</w:t>
            </w:r>
          </w:p>
        </w:tc>
      </w:tr>
      <w:tr w:rsidR="00DA55F9" w14:paraId="74781B6A" w14:textId="77777777" w:rsidTr="00011F71">
        <w:trPr>
          <w:trHeight w:val="437"/>
        </w:trPr>
        <w:tc>
          <w:tcPr>
            <w:tcW w:w="486" w:type="pct"/>
            <w:vAlign w:val="center"/>
          </w:tcPr>
          <w:p w14:paraId="1D90A16A"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13</w:t>
            </w:r>
          </w:p>
        </w:tc>
        <w:tc>
          <w:tcPr>
            <w:tcW w:w="853" w:type="pct"/>
            <w:vAlign w:val="center"/>
          </w:tcPr>
          <w:p w14:paraId="508D2B2F"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P4</w:t>
            </w:r>
          </w:p>
        </w:tc>
        <w:tc>
          <w:tcPr>
            <w:tcW w:w="3660" w:type="pct"/>
            <w:vAlign w:val="center"/>
          </w:tcPr>
          <w:p w14:paraId="52BE9572" w14:textId="77777777" w:rsidR="00DA55F9" w:rsidRPr="00080A8D" w:rsidRDefault="00DA55F9" w:rsidP="00240872">
            <w:pPr>
              <w:pStyle w:val="TableParagraph"/>
              <w:ind w:left="154"/>
              <w:rPr>
                <w:sz w:val="20"/>
                <w:szCs w:val="20"/>
              </w:rPr>
            </w:pPr>
            <w:r w:rsidRPr="00080A8D">
              <w:rPr>
                <w:color w:val="000000"/>
                <w:sz w:val="20"/>
                <w:szCs w:val="20"/>
              </w:rPr>
              <w:t>Mampu menganalisis konsep teoritis tentang pedagogik di bidang Sejarah Peradaban Islam yang aplikatif dengan perkembangan teknologi informasi dan komunikasi.</w:t>
            </w:r>
          </w:p>
        </w:tc>
      </w:tr>
      <w:tr w:rsidR="00DA55F9" w14:paraId="0F677EA4" w14:textId="77777777" w:rsidTr="00011F71">
        <w:trPr>
          <w:trHeight w:val="437"/>
        </w:trPr>
        <w:tc>
          <w:tcPr>
            <w:tcW w:w="486" w:type="pct"/>
            <w:vAlign w:val="center"/>
          </w:tcPr>
          <w:p w14:paraId="3EC0AC04" w14:textId="77777777" w:rsidR="00DA55F9" w:rsidRPr="00080A8D" w:rsidRDefault="00DA55F9" w:rsidP="00240872">
            <w:pPr>
              <w:pStyle w:val="TableParagraph"/>
              <w:spacing w:before="1"/>
              <w:jc w:val="center"/>
              <w:rPr>
                <w:spacing w:val="-10"/>
                <w:sz w:val="20"/>
                <w:szCs w:val="20"/>
              </w:rPr>
            </w:pPr>
            <w:r w:rsidRPr="00080A8D">
              <w:rPr>
                <w:spacing w:val="-10"/>
                <w:sz w:val="20"/>
                <w:szCs w:val="20"/>
              </w:rPr>
              <w:t>14</w:t>
            </w:r>
          </w:p>
        </w:tc>
        <w:tc>
          <w:tcPr>
            <w:tcW w:w="853" w:type="pct"/>
            <w:vAlign w:val="center"/>
          </w:tcPr>
          <w:p w14:paraId="0093EEB2" w14:textId="77777777" w:rsidR="00DA55F9" w:rsidRPr="00080A8D" w:rsidRDefault="00DA55F9" w:rsidP="00240872">
            <w:pPr>
              <w:pStyle w:val="TableParagraph"/>
              <w:spacing w:before="1"/>
              <w:ind w:left="107"/>
              <w:jc w:val="center"/>
              <w:rPr>
                <w:sz w:val="20"/>
                <w:szCs w:val="20"/>
              </w:rPr>
            </w:pPr>
            <w:r w:rsidRPr="00080A8D">
              <w:rPr>
                <w:color w:val="000000"/>
                <w:sz w:val="20"/>
                <w:szCs w:val="20"/>
              </w:rPr>
              <w:t>P5</w:t>
            </w:r>
          </w:p>
        </w:tc>
        <w:tc>
          <w:tcPr>
            <w:tcW w:w="3660" w:type="pct"/>
            <w:vAlign w:val="center"/>
          </w:tcPr>
          <w:p w14:paraId="4638E2F4" w14:textId="77777777" w:rsidR="00DA55F9" w:rsidRPr="00080A8D" w:rsidRDefault="00DA55F9" w:rsidP="00240872">
            <w:pPr>
              <w:pStyle w:val="TableParagraph"/>
              <w:ind w:left="154"/>
              <w:rPr>
                <w:sz w:val="20"/>
                <w:szCs w:val="20"/>
              </w:rPr>
            </w:pPr>
            <w:r w:rsidRPr="00080A8D">
              <w:rPr>
                <w:color w:val="000000"/>
                <w:sz w:val="20"/>
                <w:szCs w:val="20"/>
              </w:rPr>
              <w:t>Mampu mengaplikasikan pengetahuan tentang Pancasila, Kewarganegaraan, Cyber Culture, Fikih, Ushul Fikh dan Filsafat Ilmu dalam perspektif Sejarah Peradaban Islam.</w:t>
            </w:r>
          </w:p>
        </w:tc>
      </w:tr>
    </w:tbl>
    <w:p w14:paraId="107209E9" w14:textId="77777777" w:rsidR="00DA55F9" w:rsidRDefault="00DA55F9">
      <w:pPr>
        <w:pStyle w:val="BodyText"/>
        <w:ind w:left="30" w:firstLine="719"/>
        <w:rPr>
          <w:rFonts w:ascii="Garamond" w:hAnsi="Garamond"/>
        </w:rPr>
      </w:pPr>
    </w:p>
    <w:p w14:paraId="01F2E932" w14:textId="77777777" w:rsidR="00DA55F9" w:rsidRDefault="00DA55F9">
      <w:pPr>
        <w:pStyle w:val="BodyText"/>
        <w:ind w:left="30" w:firstLine="719"/>
        <w:rPr>
          <w:rFonts w:ascii="Garamond" w:hAnsi="Garamond"/>
        </w:rPr>
      </w:pPr>
    </w:p>
    <w:p w14:paraId="5EE8C375" w14:textId="77777777" w:rsidR="00AA5992" w:rsidRPr="00DA55F9" w:rsidRDefault="002A4BB1" w:rsidP="00531683">
      <w:pPr>
        <w:pStyle w:val="Heading1"/>
        <w:numPr>
          <w:ilvl w:val="0"/>
          <w:numId w:val="1"/>
        </w:numPr>
        <w:tabs>
          <w:tab w:val="left" w:pos="389"/>
        </w:tabs>
        <w:spacing w:before="73" w:line="360" w:lineRule="auto"/>
        <w:jc w:val="both"/>
        <w:rPr>
          <w:rFonts w:ascii="Garamond" w:hAnsi="Garamond"/>
        </w:rPr>
      </w:pPr>
      <w:r w:rsidRPr="00DA55F9">
        <w:rPr>
          <w:rFonts w:ascii="Garamond" w:hAnsi="Garamond"/>
        </w:rPr>
        <w:t>DAFTAR</w:t>
      </w:r>
      <w:r w:rsidRPr="00DA55F9">
        <w:rPr>
          <w:rFonts w:ascii="Garamond" w:hAnsi="Garamond"/>
          <w:spacing w:val="-1"/>
        </w:rPr>
        <w:t xml:space="preserve"> </w:t>
      </w:r>
      <w:r w:rsidRPr="00DA55F9">
        <w:rPr>
          <w:rFonts w:ascii="Garamond" w:hAnsi="Garamond"/>
        </w:rPr>
        <w:t>MATA KULIAH PROGRAM</w:t>
      </w:r>
      <w:r w:rsidRPr="00DA55F9">
        <w:rPr>
          <w:rFonts w:ascii="Garamond" w:hAnsi="Garamond"/>
          <w:spacing w:val="-2"/>
        </w:rPr>
        <w:t xml:space="preserve"> STUDI</w:t>
      </w:r>
    </w:p>
    <w:p w14:paraId="4BDCBFF4" w14:textId="19782200" w:rsidR="004B0442" w:rsidRDefault="004B0442" w:rsidP="004B0442">
      <w:pPr>
        <w:spacing w:line="276" w:lineRule="auto"/>
        <w:ind w:left="29" w:right="14"/>
        <w:jc w:val="both"/>
        <w:rPr>
          <w:rFonts w:ascii="Garamond" w:hAnsi="Garamond"/>
        </w:rPr>
      </w:pPr>
      <w:r w:rsidRPr="004B0442">
        <w:rPr>
          <w:rFonts w:ascii="Garamond" w:hAnsi="Garamond"/>
        </w:rPr>
        <w:t xml:space="preserve">Daftar Mata Kuliah Program Studi Sarjana </w:t>
      </w:r>
      <w:r>
        <w:rPr>
          <w:rFonts w:ascii="Garamond" w:hAnsi="Garamond"/>
        </w:rPr>
        <w:t xml:space="preserve">Sejarah Peradaban Islam </w:t>
      </w:r>
      <w:r w:rsidRPr="004B0442">
        <w:rPr>
          <w:rFonts w:ascii="Garamond" w:hAnsi="Garamond"/>
        </w:rPr>
        <w:t xml:space="preserve">yang harus ditempuh untuk menyelesaikan program sarjana adalah sebagai berikut. Calon mahasiwa yang mendaftar melalui jalur Rekognisi Pembelajaran Lampau hanya dapat mengajukan rekognisi atas capaian pembelajaran yang telah diperolehnya dari pendidikan formal sebelumnya atau dari hasil belajar nonformal, informal, dan/atau pengalaman kerja untuk Mata Kuliah-Mata Kuliah yang diberi tanda dengan keterangan RPL “Ya”, sedangkan untuk yang diberi tanda dengan keterangan RPL “Tidak”, berarti mata kuliah tersebut harus ditempuh melalui perkuliahan di Program Studi (Daftar Mata Kuliah berikut hanya sebagai contoh. Untuk Program Studi yang menyelenggarakan RPL harus mencantumkan Daftar Mata Kuliah yang sesuai dengan Kurikulum Program Studinya.) </w:t>
      </w:r>
    </w:p>
    <w:p w14:paraId="1BE78DE0" w14:textId="77777777" w:rsidR="004B0442" w:rsidRPr="004B0442" w:rsidRDefault="004B0442" w:rsidP="004B0442">
      <w:pPr>
        <w:spacing w:line="276" w:lineRule="auto"/>
        <w:ind w:left="29" w:right="14"/>
        <w:jc w:val="both"/>
        <w:rPr>
          <w:rFonts w:ascii="Garamond" w:hAnsi="Garamond"/>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
        <w:gridCol w:w="556"/>
        <w:gridCol w:w="10"/>
        <w:gridCol w:w="1267"/>
        <w:gridCol w:w="10"/>
        <w:gridCol w:w="3535"/>
        <w:gridCol w:w="10"/>
        <w:gridCol w:w="840"/>
        <w:gridCol w:w="10"/>
        <w:gridCol w:w="983"/>
        <w:gridCol w:w="10"/>
        <w:gridCol w:w="839"/>
        <w:gridCol w:w="10"/>
        <w:gridCol w:w="839"/>
        <w:gridCol w:w="10"/>
      </w:tblGrid>
      <w:tr w:rsidR="002621A9" w:rsidRPr="00657156" w14:paraId="0DBC3B94" w14:textId="77777777" w:rsidTr="00314DA5">
        <w:trPr>
          <w:gridAfter w:val="1"/>
          <w:wAfter w:w="10" w:type="dxa"/>
          <w:trHeight w:val="282"/>
          <w:tblHeader/>
        </w:trPr>
        <w:tc>
          <w:tcPr>
            <w:tcW w:w="566" w:type="dxa"/>
            <w:gridSpan w:val="2"/>
            <w:vMerge w:val="restart"/>
            <w:shd w:val="clear" w:color="auto" w:fill="92D050"/>
            <w:vAlign w:val="center"/>
          </w:tcPr>
          <w:p w14:paraId="41A54BED" w14:textId="77777777" w:rsidR="002621A9" w:rsidRPr="00657156" w:rsidRDefault="002621A9" w:rsidP="00314DA5">
            <w:pPr>
              <w:pStyle w:val="TableParagraph"/>
              <w:ind w:left="124"/>
              <w:jc w:val="center"/>
              <w:rPr>
                <w:rFonts w:ascii="Garamond" w:hAnsi="Garamond"/>
                <w:b/>
                <w:sz w:val="20"/>
                <w:szCs w:val="20"/>
              </w:rPr>
            </w:pPr>
            <w:bookmarkStart w:id="0" w:name="_Hlk237085162"/>
            <w:r w:rsidRPr="00657156">
              <w:rPr>
                <w:rFonts w:ascii="Garamond" w:hAnsi="Garamond"/>
                <w:b/>
                <w:spacing w:val="-5"/>
                <w:sz w:val="20"/>
                <w:szCs w:val="20"/>
              </w:rPr>
              <w:t>No</w:t>
            </w:r>
          </w:p>
        </w:tc>
        <w:tc>
          <w:tcPr>
            <w:tcW w:w="1277" w:type="dxa"/>
            <w:gridSpan w:val="2"/>
            <w:vMerge w:val="restart"/>
            <w:shd w:val="clear" w:color="auto" w:fill="92D050"/>
            <w:vAlign w:val="center"/>
          </w:tcPr>
          <w:p w14:paraId="7D5E8D93" w14:textId="77777777" w:rsidR="002621A9" w:rsidRPr="00657156" w:rsidRDefault="002621A9" w:rsidP="00314DA5">
            <w:pPr>
              <w:pStyle w:val="TableParagraph"/>
              <w:jc w:val="center"/>
              <w:rPr>
                <w:rFonts w:ascii="Garamond" w:hAnsi="Garamond"/>
                <w:b/>
                <w:sz w:val="20"/>
                <w:szCs w:val="20"/>
              </w:rPr>
            </w:pPr>
            <w:r w:rsidRPr="00657156">
              <w:rPr>
                <w:rFonts w:ascii="Garamond" w:hAnsi="Garamond"/>
                <w:b/>
                <w:sz w:val="20"/>
                <w:szCs w:val="20"/>
              </w:rPr>
              <w:t>Kode</w:t>
            </w:r>
            <w:r w:rsidRPr="00657156">
              <w:rPr>
                <w:rFonts w:ascii="Garamond" w:hAnsi="Garamond"/>
                <w:b/>
                <w:spacing w:val="-4"/>
                <w:sz w:val="20"/>
                <w:szCs w:val="20"/>
              </w:rPr>
              <w:t xml:space="preserve"> </w:t>
            </w:r>
            <w:r w:rsidRPr="00657156">
              <w:rPr>
                <w:rFonts w:ascii="Garamond" w:hAnsi="Garamond"/>
                <w:b/>
                <w:spacing w:val="-5"/>
                <w:sz w:val="20"/>
                <w:szCs w:val="20"/>
              </w:rPr>
              <w:t>MK</w:t>
            </w:r>
          </w:p>
        </w:tc>
        <w:tc>
          <w:tcPr>
            <w:tcW w:w="3545" w:type="dxa"/>
            <w:gridSpan w:val="2"/>
            <w:vMerge w:val="restart"/>
            <w:shd w:val="clear" w:color="auto" w:fill="92D050"/>
            <w:vAlign w:val="center"/>
          </w:tcPr>
          <w:p w14:paraId="2F6A2F5F" w14:textId="77777777" w:rsidR="002621A9" w:rsidRPr="00657156" w:rsidRDefault="002621A9" w:rsidP="00314DA5">
            <w:pPr>
              <w:pStyle w:val="TableParagraph"/>
              <w:ind w:left="11"/>
              <w:jc w:val="center"/>
              <w:rPr>
                <w:rFonts w:ascii="Garamond" w:hAnsi="Garamond"/>
                <w:b/>
                <w:sz w:val="20"/>
                <w:szCs w:val="20"/>
              </w:rPr>
            </w:pPr>
            <w:r w:rsidRPr="00657156">
              <w:rPr>
                <w:rFonts w:ascii="Garamond" w:hAnsi="Garamond"/>
                <w:b/>
                <w:sz w:val="20"/>
                <w:szCs w:val="20"/>
              </w:rPr>
              <w:t>Nama</w:t>
            </w:r>
            <w:r w:rsidRPr="00657156">
              <w:rPr>
                <w:rFonts w:ascii="Garamond" w:hAnsi="Garamond"/>
                <w:b/>
                <w:spacing w:val="-3"/>
                <w:sz w:val="20"/>
                <w:szCs w:val="20"/>
              </w:rPr>
              <w:t xml:space="preserve"> </w:t>
            </w:r>
            <w:r w:rsidRPr="00657156">
              <w:rPr>
                <w:rFonts w:ascii="Garamond" w:hAnsi="Garamond"/>
                <w:b/>
                <w:spacing w:val="-5"/>
                <w:sz w:val="20"/>
                <w:szCs w:val="20"/>
              </w:rPr>
              <w:t>MK</w:t>
            </w:r>
          </w:p>
        </w:tc>
        <w:tc>
          <w:tcPr>
            <w:tcW w:w="850" w:type="dxa"/>
            <w:gridSpan w:val="2"/>
            <w:vMerge w:val="restart"/>
            <w:shd w:val="clear" w:color="auto" w:fill="92D050"/>
            <w:vAlign w:val="center"/>
          </w:tcPr>
          <w:p w14:paraId="17A829CE" w14:textId="77777777" w:rsidR="002621A9" w:rsidRPr="00657156" w:rsidRDefault="002621A9" w:rsidP="00314DA5">
            <w:pPr>
              <w:pStyle w:val="TableParagraph"/>
              <w:ind w:left="245"/>
              <w:jc w:val="center"/>
              <w:rPr>
                <w:rFonts w:ascii="Garamond" w:hAnsi="Garamond"/>
                <w:b/>
                <w:sz w:val="20"/>
                <w:szCs w:val="20"/>
              </w:rPr>
            </w:pPr>
            <w:r w:rsidRPr="00657156">
              <w:rPr>
                <w:rFonts w:ascii="Garamond" w:hAnsi="Garamond"/>
                <w:b/>
                <w:spacing w:val="-5"/>
                <w:sz w:val="20"/>
                <w:szCs w:val="20"/>
              </w:rPr>
              <w:t>SKS</w:t>
            </w:r>
          </w:p>
        </w:tc>
        <w:tc>
          <w:tcPr>
            <w:tcW w:w="993" w:type="dxa"/>
            <w:gridSpan w:val="2"/>
            <w:vMerge w:val="restart"/>
            <w:shd w:val="clear" w:color="auto" w:fill="92D050"/>
            <w:vAlign w:val="center"/>
          </w:tcPr>
          <w:p w14:paraId="29587298" w14:textId="77777777" w:rsidR="002621A9" w:rsidRPr="00657156" w:rsidRDefault="002621A9" w:rsidP="00314DA5">
            <w:pPr>
              <w:pStyle w:val="TableParagraph"/>
              <w:ind w:left="112"/>
              <w:jc w:val="center"/>
              <w:rPr>
                <w:rFonts w:ascii="Garamond" w:hAnsi="Garamond"/>
                <w:b/>
                <w:sz w:val="20"/>
                <w:szCs w:val="20"/>
              </w:rPr>
            </w:pPr>
            <w:r w:rsidRPr="00657156">
              <w:rPr>
                <w:rFonts w:ascii="Garamond" w:hAnsi="Garamond"/>
                <w:b/>
                <w:spacing w:val="-2"/>
                <w:sz w:val="20"/>
                <w:szCs w:val="20"/>
              </w:rPr>
              <w:t>Semester</w:t>
            </w:r>
          </w:p>
        </w:tc>
        <w:tc>
          <w:tcPr>
            <w:tcW w:w="1698" w:type="dxa"/>
            <w:gridSpan w:val="4"/>
            <w:shd w:val="clear" w:color="auto" w:fill="92D050"/>
            <w:vAlign w:val="center"/>
          </w:tcPr>
          <w:p w14:paraId="4130F1E2" w14:textId="77777777" w:rsidR="002621A9" w:rsidRPr="00657156" w:rsidRDefault="002621A9" w:rsidP="00314DA5">
            <w:pPr>
              <w:pStyle w:val="TableParagraph"/>
              <w:ind w:left="10"/>
              <w:jc w:val="center"/>
              <w:rPr>
                <w:rFonts w:ascii="Garamond" w:hAnsi="Garamond"/>
                <w:b/>
                <w:sz w:val="20"/>
                <w:szCs w:val="20"/>
              </w:rPr>
            </w:pPr>
            <w:r w:rsidRPr="00657156">
              <w:rPr>
                <w:rFonts w:ascii="Garamond" w:hAnsi="Garamond"/>
                <w:b/>
                <w:spacing w:val="-5"/>
                <w:sz w:val="20"/>
                <w:szCs w:val="20"/>
              </w:rPr>
              <w:t>RPL</w:t>
            </w:r>
          </w:p>
        </w:tc>
      </w:tr>
      <w:tr w:rsidR="002621A9" w:rsidRPr="00657156" w14:paraId="2D0A4343" w14:textId="77777777" w:rsidTr="00314DA5">
        <w:trPr>
          <w:gridAfter w:val="1"/>
          <w:wAfter w:w="10" w:type="dxa"/>
          <w:trHeight w:val="282"/>
          <w:tblHeader/>
        </w:trPr>
        <w:tc>
          <w:tcPr>
            <w:tcW w:w="566" w:type="dxa"/>
            <w:gridSpan w:val="2"/>
            <w:vMerge/>
            <w:tcBorders>
              <w:top w:val="nil"/>
            </w:tcBorders>
            <w:shd w:val="clear" w:color="auto" w:fill="92D050"/>
          </w:tcPr>
          <w:p w14:paraId="09465364" w14:textId="77777777" w:rsidR="002621A9" w:rsidRPr="00657156" w:rsidRDefault="002621A9" w:rsidP="00314DA5">
            <w:pPr>
              <w:rPr>
                <w:rFonts w:ascii="Garamond" w:hAnsi="Garamond"/>
                <w:sz w:val="20"/>
                <w:szCs w:val="20"/>
              </w:rPr>
            </w:pPr>
          </w:p>
        </w:tc>
        <w:tc>
          <w:tcPr>
            <w:tcW w:w="1277" w:type="dxa"/>
            <w:gridSpan w:val="2"/>
            <w:vMerge/>
            <w:tcBorders>
              <w:top w:val="nil"/>
            </w:tcBorders>
            <w:shd w:val="clear" w:color="auto" w:fill="92D050"/>
            <w:vAlign w:val="center"/>
          </w:tcPr>
          <w:p w14:paraId="69F9E6C3" w14:textId="77777777" w:rsidR="002621A9" w:rsidRPr="00657156" w:rsidRDefault="002621A9" w:rsidP="00314DA5">
            <w:pPr>
              <w:jc w:val="center"/>
              <w:rPr>
                <w:rFonts w:ascii="Garamond" w:hAnsi="Garamond"/>
                <w:sz w:val="20"/>
                <w:szCs w:val="20"/>
              </w:rPr>
            </w:pPr>
          </w:p>
        </w:tc>
        <w:tc>
          <w:tcPr>
            <w:tcW w:w="3545" w:type="dxa"/>
            <w:gridSpan w:val="2"/>
            <w:vMerge/>
            <w:tcBorders>
              <w:top w:val="nil"/>
            </w:tcBorders>
            <w:shd w:val="clear" w:color="auto" w:fill="92D050"/>
          </w:tcPr>
          <w:p w14:paraId="3316B2F6" w14:textId="77777777" w:rsidR="002621A9" w:rsidRPr="00657156" w:rsidRDefault="002621A9" w:rsidP="00314DA5">
            <w:pPr>
              <w:rPr>
                <w:rFonts w:ascii="Garamond" w:hAnsi="Garamond"/>
                <w:sz w:val="20"/>
                <w:szCs w:val="20"/>
              </w:rPr>
            </w:pPr>
          </w:p>
        </w:tc>
        <w:tc>
          <w:tcPr>
            <w:tcW w:w="850" w:type="dxa"/>
            <w:gridSpan w:val="2"/>
            <w:vMerge/>
            <w:tcBorders>
              <w:top w:val="nil"/>
            </w:tcBorders>
            <w:shd w:val="clear" w:color="auto" w:fill="92D050"/>
          </w:tcPr>
          <w:p w14:paraId="08DC6555" w14:textId="77777777" w:rsidR="002621A9" w:rsidRPr="00657156" w:rsidRDefault="002621A9" w:rsidP="00314DA5">
            <w:pPr>
              <w:rPr>
                <w:rFonts w:ascii="Garamond" w:hAnsi="Garamond"/>
                <w:sz w:val="20"/>
                <w:szCs w:val="20"/>
              </w:rPr>
            </w:pPr>
          </w:p>
        </w:tc>
        <w:tc>
          <w:tcPr>
            <w:tcW w:w="993" w:type="dxa"/>
            <w:gridSpan w:val="2"/>
            <w:vMerge/>
            <w:shd w:val="clear" w:color="auto" w:fill="92D050"/>
          </w:tcPr>
          <w:p w14:paraId="0A2818D1" w14:textId="77777777" w:rsidR="002621A9" w:rsidRPr="00657156" w:rsidRDefault="002621A9" w:rsidP="00314DA5">
            <w:pPr>
              <w:pStyle w:val="TableParagraph"/>
              <w:spacing w:before="26"/>
              <w:ind w:left="6"/>
              <w:jc w:val="center"/>
              <w:rPr>
                <w:rFonts w:ascii="Garamond" w:hAnsi="Garamond"/>
                <w:b/>
                <w:sz w:val="20"/>
                <w:szCs w:val="20"/>
              </w:rPr>
            </w:pPr>
          </w:p>
        </w:tc>
        <w:tc>
          <w:tcPr>
            <w:tcW w:w="849" w:type="dxa"/>
            <w:gridSpan w:val="2"/>
            <w:shd w:val="clear" w:color="auto" w:fill="92D050"/>
            <w:vAlign w:val="center"/>
          </w:tcPr>
          <w:p w14:paraId="3F4CC079" w14:textId="77777777" w:rsidR="002621A9" w:rsidRPr="00657156" w:rsidRDefault="002621A9" w:rsidP="00314DA5">
            <w:pPr>
              <w:pStyle w:val="TableParagraph"/>
              <w:ind w:left="10" w:right="3"/>
              <w:jc w:val="center"/>
              <w:rPr>
                <w:rFonts w:ascii="Garamond" w:hAnsi="Garamond"/>
                <w:b/>
                <w:sz w:val="20"/>
                <w:szCs w:val="20"/>
              </w:rPr>
            </w:pPr>
            <w:r w:rsidRPr="00657156">
              <w:rPr>
                <w:rFonts w:ascii="Garamond" w:hAnsi="Garamond"/>
                <w:b/>
                <w:spacing w:val="-5"/>
                <w:sz w:val="20"/>
                <w:szCs w:val="20"/>
              </w:rPr>
              <w:t>Ya</w:t>
            </w:r>
          </w:p>
        </w:tc>
        <w:tc>
          <w:tcPr>
            <w:tcW w:w="849" w:type="dxa"/>
            <w:gridSpan w:val="2"/>
            <w:shd w:val="clear" w:color="auto" w:fill="92D050"/>
            <w:vAlign w:val="center"/>
          </w:tcPr>
          <w:p w14:paraId="7E80C4C9" w14:textId="77777777" w:rsidR="002621A9" w:rsidRPr="00657156" w:rsidRDefault="002621A9" w:rsidP="00314DA5">
            <w:pPr>
              <w:pStyle w:val="TableParagraph"/>
              <w:ind w:left="10"/>
              <w:jc w:val="center"/>
              <w:rPr>
                <w:rFonts w:ascii="Garamond" w:hAnsi="Garamond"/>
                <w:b/>
                <w:sz w:val="20"/>
                <w:szCs w:val="20"/>
              </w:rPr>
            </w:pPr>
            <w:r w:rsidRPr="00657156">
              <w:rPr>
                <w:rFonts w:ascii="Garamond" w:hAnsi="Garamond"/>
                <w:b/>
                <w:spacing w:val="-2"/>
                <w:sz w:val="20"/>
                <w:szCs w:val="20"/>
              </w:rPr>
              <w:t>Tidak</w:t>
            </w:r>
          </w:p>
        </w:tc>
      </w:tr>
      <w:tr w:rsidR="002621A9" w:rsidRPr="00657156" w14:paraId="1D7949E3" w14:textId="77777777" w:rsidTr="00314DA5">
        <w:trPr>
          <w:gridAfter w:val="1"/>
          <w:wAfter w:w="10" w:type="dxa"/>
          <w:trHeight w:val="282"/>
        </w:trPr>
        <w:tc>
          <w:tcPr>
            <w:tcW w:w="566" w:type="dxa"/>
            <w:gridSpan w:val="2"/>
          </w:tcPr>
          <w:p w14:paraId="7DC33F12"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w:t>
            </w:r>
          </w:p>
        </w:tc>
        <w:tc>
          <w:tcPr>
            <w:tcW w:w="1277" w:type="dxa"/>
            <w:gridSpan w:val="2"/>
            <w:vAlign w:val="center"/>
          </w:tcPr>
          <w:p w14:paraId="46579EA8"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NAS623001</w:t>
            </w:r>
          </w:p>
        </w:tc>
        <w:tc>
          <w:tcPr>
            <w:tcW w:w="3545" w:type="dxa"/>
            <w:gridSpan w:val="2"/>
          </w:tcPr>
          <w:p w14:paraId="2A6E7C75"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Pancasila</w:t>
            </w:r>
          </w:p>
        </w:tc>
        <w:tc>
          <w:tcPr>
            <w:tcW w:w="850" w:type="dxa"/>
            <w:gridSpan w:val="2"/>
          </w:tcPr>
          <w:p w14:paraId="6BA95DC8"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5B7FB438"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4D31BE35"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085AC662" w14:textId="77777777" w:rsidR="002621A9" w:rsidRPr="00657156" w:rsidRDefault="002621A9" w:rsidP="00314DA5">
            <w:pPr>
              <w:pStyle w:val="TableParagraph"/>
              <w:jc w:val="center"/>
              <w:rPr>
                <w:rFonts w:ascii="Garamond" w:hAnsi="Garamond"/>
                <w:sz w:val="20"/>
                <w:szCs w:val="20"/>
              </w:rPr>
            </w:pPr>
          </w:p>
        </w:tc>
      </w:tr>
      <w:tr w:rsidR="002621A9" w:rsidRPr="00657156" w14:paraId="4CDD7569" w14:textId="77777777" w:rsidTr="00314DA5">
        <w:trPr>
          <w:gridAfter w:val="1"/>
          <w:wAfter w:w="10" w:type="dxa"/>
          <w:trHeight w:val="282"/>
        </w:trPr>
        <w:tc>
          <w:tcPr>
            <w:tcW w:w="566" w:type="dxa"/>
            <w:gridSpan w:val="2"/>
          </w:tcPr>
          <w:p w14:paraId="51144A5A"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w:t>
            </w:r>
          </w:p>
        </w:tc>
        <w:tc>
          <w:tcPr>
            <w:tcW w:w="1277" w:type="dxa"/>
            <w:gridSpan w:val="2"/>
            <w:vAlign w:val="center"/>
          </w:tcPr>
          <w:p w14:paraId="12754414"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NAS623003</w:t>
            </w:r>
          </w:p>
        </w:tc>
        <w:tc>
          <w:tcPr>
            <w:tcW w:w="3545" w:type="dxa"/>
            <w:gridSpan w:val="2"/>
          </w:tcPr>
          <w:p w14:paraId="37C15D87"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Bahasa Indonesia</w:t>
            </w:r>
          </w:p>
        </w:tc>
        <w:tc>
          <w:tcPr>
            <w:tcW w:w="850" w:type="dxa"/>
            <w:gridSpan w:val="2"/>
          </w:tcPr>
          <w:p w14:paraId="102DC89B"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47759D80"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06282460"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4D08276E" w14:textId="77777777" w:rsidR="002621A9" w:rsidRPr="00657156" w:rsidRDefault="002621A9" w:rsidP="00314DA5">
            <w:pPr>
              <w:pStyle w:val="TableParagraph"/>
              <w:jc w:val="center"/>
              <w:rPr>
                <w:rFonts w:ascii="Garamond" w:hAnsi="Garamond"/>
                <w:sz w:val="20"/>
                <w:szCs w:val="20"/>
              </w:rPr>
            </w:pPr>
          </w:p>
        </w:tc>
      </w:tr>
      <w:tr w:rsidR="002621A9" w:rsidRPr="00657156" w14:paraId="4D224C14" w14:textId="77777777" w:rsidTr="00314DA5">
        <w:trPr>
          <w:gridAfter w:val="1"/>
          <w:wAfter w:w="10" w:type="dxa"/>
          <w:trHeight w:val="282"/>
        </w:trPr>
        <w:tc>
          <w:tcPr>
            <w:tcW w:w="566" w:type="dxa"/>
            <w:gridSpan w:val="2"/>
          </w:tcPr>
          <w:p w14:paraId="66EE1DC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w:t>
            </w:r>
          </w:p>
        </w:tc>
        <w:tc>
          <w:tcPr>
            <w:tcW w:w="1277" w:type="dxa"/>
            <w:gridSpan w:val="2"/>
            <w:vAlign w:val="center"/>
          </w:tcPr>
          <w:p w14:paraId="57FA2773"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SNJ623003</w:t>
            </w:r>
          </w:p>
        </w:tc>
        <w:tc>
          <w:tcPr>
            <w:tcW w:w="3545" w:type="dxa"/>
            <w:gridSpan w:val="2"/>
          </w:tcPr>
          <w:p w14:paraId="32C848C9"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Bahasa Inggris</w:t>
            </w:r>
          </w:p>
        </w:tc>
        <w:tc>
          <w:tcPr>
            <w:tcW w:w="850" w:type="dxa"/>
            <w:gridSpan w:val="2"/>
          </w:tcPr>
          <w:p w14:paraId="489D10F9"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3</w:t>
            </w:r>
          </w:p>
        </w:tc>
        <w:tc>
          <w:tcPr>
            <w:tcW w:w="993" w:type="dxa"/>
            <w:gridSpan w:val="2"/>
          </w:tcPr>
          <w:p w14:paraId="4CA10503"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584A14C9"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2D0C54E9" w14:textId="77777777" w:rsidR="002621A9" w:rsidRPr="00657156" w:rsidRDefault="002621A9" w:rsidP="00314DA5">
            <w:pPr>
              <w:pStyle w:val="TableParagraph"/>
              <w:jc w:val="center"/>
              <w:rPr>
                <w:rFonts w:ascii="Garamond" w:hAnsi="Garamond"/>
                <w:sz w:val="20"/>
                <w:szCs w:val="20"/>
              </w:rPr>
            </w:pPr>
          </w:p>
        </w:tc>
      </w:tr>
      <w:tr w:rsidR="002621A9" w:rsidRPr="00657156" w14:paraId="264A10B5" w14:textId="77777777" w:rsidTr="00314DA5">
        <w:trPr>
          <w:gridAfter w:val="1"/>
          <w:wAfter w:w="10" w:type="dxa"/>
          <w:trHeight w:val="282"/>
        </w:trPr>
        <w:tc>
          <w:tcPr>
            <w:tcW w:w="566" w:type="dxa"/>
            <w:gridSpan w:val="2"/>
          </w:tcPr>
          <w:p w14:paraId="37CD8883"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lastRenderedPageBreak/>
              <w:t>4</w:t>
            </w:r>
          </w:p>
        </w:tc>
        <w:tc>
          <w:tcPr>
            <w:tcW w:w="1277" w:type="dxa"/>
            <w:gridSpan w:val="2"/>
            <w:vAlign w:val="center"/>
          </w:tcPr>
          <w:p w14:paraId="62FADCFC"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SNJ623004</w:t>
            </w:r>
          </w:p>
        </w:tc>
        <w:tc>
          <w:tcPr>
            <w:tcW w:w="3545" w:type="dxa"/>
            <w:gridSpan w:val="2"/>
          </w:tcPr>
          <w:p w14:paraId="4CFC8FC1"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Filsafat Ilmu</w:t>
            </w:r>
          </w:p>
        </w:tc>
        <w:tc>
          <w:tcPr>
            <w:tcW w:w="850" w:type="dxa"/>
            <w:gridSpan w:val="2"/>
          </w:tcPr>
          <w:p w14:paraId="1023C1A6"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46C8AB50"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1B60E3C5"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6F0ECFE2"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72623B4C" w14:textId="77777777" w:rsidTr="00314DA5">
        <w:trPr>
          <w:gridAfter w:val="1"/>
          <w:wAfter w:w="10" w:type="dxa"/>
          <w:trHeight w:val="282"/>
        </w:trPr>
        <w:tc>
          <w:tcPr>
            <w:tcW w:w="566" w:type="dxa"/>
            <w:gridSpan w:val="2"/>
          </w:tcPr>
          <w:p w14:paraId="026FB01F"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w:t>
            </w:r>
          </w:p>
        </w:tc>
        <w:tc>
          <w:tcPr>
            <w:tcW w:w="1277" w:type="dxa"/>
            <w:gridSpan w:val="2"/>
            <w:vAlign w:val="center"/>
          </w:tcPr>
          <w:p w14:paraId="11C449DD"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SNJ623006</w:t>
            </w:r>
          </w:p>
        </w:tc>
        <w:tc>
          <w:tcPr>
            <w:tcW w:w="3545" w:type="dxa"/>
            <w:gridSpan w:val="2"/>
          </w:tcPr>
          <w:p w14:paraId="32526A65"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Cyber Culture</w:t>
            </w:r>
          </w:p>
        </w:tc>
        <w:tc>
          <w:tcPr>
            <w:tcW w:w="850" w:type="dxa"/>
            <w:gridSpan w:val="2"/>
          </w:tcPr>
          <w:p w14:paraId="1EC87DA2"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0C887AA2"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6AD556F7"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57631D3" w14:textId="77777777" w:rsidR="002621A9" w:rsidRPr="00657156" w:rsidRDefault="002621A9" w:rsidP="00314DA5">
            <w:pPr>
              <w:pStyle w:val="TableParagraph"/>
              <w:rPr>
                <w:rFonts w:ascii="Garamond" w:hAnsi="Garamond"/>
                <w:sz w:val="20"/>
                <w:szCs w:val="20"/>
              </w:rPr>
            </w:pPr>
          </w:p>
        </w:tc>
      </w:tr>
      <w:tr w:rsidR="002621A9" w:rsidRPr="00657156" w14:paraId="4559E335" w14:textId="77777777" w:rsidTr="00314DA5">
        <w:trPr>
          <w:gridAfter w:val="1"/>
          <w:wAfter w:w="10" w:type="dxa"/>
          <w:trHeight w:val="283"/>
        </w:trPr>
        <w:tc>
          <w:tcPr>
            <w:tcW w:w="566" w:type="dxa"/>
            <w:gridSpan w:val="2"/>
          </w:tcPr>
          <w:p w14:paraId="3D89D609" w14:textId="77777777" w:rsidR="002621A9" w:rsidRPr="00657156" w:rsidRDefault="002621A9" w:rsidP="00314DA5">
            <w:pPr>
              <w:pStyle w:val="TableParagraph"/>
              <w:spacing w:before="27"/>
              <w:ind w:left="13" w:right="5"/>
              <w:jc w:val="center"/>
              <w:rPr>
                <w:rFonts w:ascii="Garamond" w:hAnsi="Garamond"/>
                <w:sz w:val="20"/>
                <w:szCs w:val="20"/>
              </w:rPr>
            </w:pPr>
            <w:r w:rsidRPr="00657156">
              <w:rPr>
                <w:rFonts w:ascii="Garamond" w:hAnsi="Garamond"/>
                <w:sz w:val="20"/>
                <w:szCs w:val="20"/>
              </w:rPr>
              <w:t>6</w:t>
            </w:r>
          </w:p>
        </w:tc>
        <w:tc>
          <w:tcPr>
            <w:tcW w:w="1277" w:type="dxa"/>
            <w:gridSpan w:val="2"/>
            <w:vAlign w:val="center"/>
          </w:tcPr>
          <w:p w14:paraId="6BE4E1D2" w14:textId="77777777" w:rsidR="002621A9" w:rsidRPr="00657156" w:rsidRDefault="002621A9" w:rsidP="00314DA5">
            <w:pPr>
              <w:pStyle w:val="TableParagraph"/>
              <w:spacing w:before="27"/>
              <w:ind w:left="13"/>
              <w:jc w:val="center"/>
              <w:rPr>
                <w:rFonts w:ascii="Garamond" w:hAnsi="Garamond"/>
                <w:sz w:val="20"/>
                <w:szCs w:val="20"/>
              </w:rPr>
            </w:pPr>
            <w:r w:rsidRPr="00657156">
              <w:rPr>
                <w:rFonts w:ascii="Garamond" w:hAnsi="Garamond" w:cs="Calibri"/>
                <w:color w:val="000000"/>
                <w:sz w:val="20"/>
                <w:szCs w:val="20"/>
              </w:rPr>
              <w:t>ADB623008</w:t>
            </w:r>
          </w:p>
        </w:tc>
        <w:tc>
          <w:tcPr>
            <w:tcW w:w="3545" w:type="dxa"/>
            <w:gridSpan w:val="2"/>
          </w:tcPr>
          <w:p w14:paraId="46B82B3A" w14:textId="77777777" w:rsidR="002621A9" w:rsidRPr="00657156" w:rsidRDefault="002621A9" w:rsidP="00314DA5">
            <w:pPr>
              <w:pStyle w:val="TableParagraph"/>
              <w:spacing w:before="27"/>
              <w:ind w:left="108"/>
              <w:rPr>
                <w:rFonts w:ascii="Garamond" w:hAnsi="Garamond"/>
                <w:sz w:val="20"/>
                <w:szCs w:val="20"/>
              </w:rPr>
            </w:pPr>
            <w:r w:rsidRPr="00657156">
              <w:rPr>
                <w:rFonts w:ascii="Garamond" w:hAnsi="Garamond" w:cstheme="minorHAnsi"/>
                <w:sz w:val="20"/>
                <w:szCs w:val="20"/>
              </w:rPr>
              <w:t>Hadits Studies</w:t>
            </w:r>
          </w:p>
        </w:tc>
        <w:tc>
          <w:tcPr>
            <w:tcW w:w="850" w:type="dxa"/>
            <w:gridSpan w:val="2"/>
          </w:tcPr>
          <w:p w14:paraId="225F2651" w14:textId="77777777" w:rsidR="002621A9" w:rsidRPr="00961A8F" w:rsidRDefault="002621A9" w:rsidP="00314DA5">
            <w:pPr>
              <w:pStyle w:val="TableParagraph"/>
              <w:spacing w:before="27"/>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374DA786" w14:textId="77777777" w:rsidR="002621A9" w:rsidRPr="00657156" w:rsidRDefault="002621A9" w:rsidP="00314DA5">
            <w:pPr>
              <w:pStyle w:val="TableParagraph"/>
              <w:spacing w:before="27"/>
              <w:ind w:left="6"/>
              <w:jc w:val="center"/>
              <w:rPr>
                <w:rFonts w:ascii="Garamond" w:hAnsi="Garamond"/>
                <w:sz w:val="20"/>
                <w:szCs w:val="20"/>
              </w:rPr>
            </w:pPr>
            <w:r w:rsidRPr="00657156">
              <w:rPr>
                <w:rFonts w:ascii="Garamond" w:hAnsi="Garamond"/>
                <w:sz w:val="20"/>
                <w:szCs w:val="20"/>
              </w:rPr>
              <w:t>1</w:t>
            </w:r>
          </w:p>
        </w:tc>
        <w:tc>
          <w:tcPr>
            <w:tcW w:w="849" w:type="dxa"/>
            <w:gridSpan w:val="2"/>
          </w:tcPr>
          <w:p w14:paraId="39209F10"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33830B6B"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4B8B3BD7" w14:textId="77777777" w:rsidTr="00314DA5">
        <w:trPr>
          <w:gridAfter w:val="1"/>
          <w:wAfter w:w="10" w:type="dxa"/>
          <w:trHeight w:val="282"/>
        </w:trPr>
        <w:tc>
          <w:tcPr>
            <w:tcW w:w="566" w:type="dxa"/>
            <w:gridSpan w:val="2"/>
          </w:tcPr>
          <w:p w14:paraId="246E5234"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7</w:t>
            </w:r>
          </w:p>
        </w:tc>
        <w:tc>
          <w:tcPr>
            <w:tcW w:w="1277" w:type="dxa"/>
            <w:gridSpan w:val="2"/>
            <w:vAlign w:val="center"/>
          </w:tcPr>
          <w:p w14:paraId="37546896"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SPI625001</w:t>
            </w:r>
          </w:p>
        </w:tc>
        <w:tc>
          <w:tcPr>
            <w:tcW w:w="3545" w:type="dxa"/>
            <w:gridSpan w:val="2"/>
          </w:tcPr>
          <w:p w14:paraId="3C3D1836"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Academic Writing</w:t>
            </w:r>
          </w:p>
        </w:tc>
        <w:tc>
          <w:tcPr>
            <w:tcW w:w="850" w:type="dxa"/>
            <w:gridSpan w:val="2"/>
          </w:tcPr>
          <w:p w14:paraId="0ED6A1AB"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5B04CCA0"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622AF61B"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5305DCD" w14:textId="77777777" w:rsidR="002621A9" w:rsidRPr="00657156" w:rsidRDefault="002621A9" w:rsidP="00314DA5">
            <w:pPr>
              <w:pStyle w:val="TableParagraph"/>
              <w:rPr>
                <w:rFonts w:ascii="Garamond" w:hAnsi="Garamond"/>
                <w:sz w:val="20"/>
                <w:szCs w:val="20"/>
              </w:rPr>
            </w:pPr>
          </w:p>
        </w:tc>
      </w:tr>
      <w:tr w:rsidR="002621A9" w:rsidRPr="00657156" w14:paraId="7C21AEA5" w14:textId="77777777" w:rsidTr="00314DA5">
        <w:trPr>
          <w:gridAfter w:val="1"/>
          <w:wAfter w:w="10" w:type="dxa"/>
          <w:trHeight w:val="285"/>
        </w:trPr>
        <w:tc>
          <w:tcPr>
            <w:tcW w:w="566" w:type="dxa"/>
            <w:gridSpan w:val="2"/>
          </w:tcPr>
          <w:p w14:paraId="3783940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8</w:t>
            </w:r>
          </w:p>
        </w:tc>
        <w:tc>
          <w:tcPr>
            <w:tcW w:w="1277" w:type="dxa"/>
            <w:gridSpan w:val="2"/>
            <w:vAlign w:val="center"/>
          </w:tcPr>
          <w:p w14:paraId="4DD3949B"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SPI625002</w:t>
            </w:r>
          </w:p>
        </w:tc>
        <w:tc>
          <w:tcPr>
            <w:tcW w:w="3545" w:type="dxa"/>
            <w:gridSpan w:val="2"/>
          </w:tcPr>
          <w:p w14:paraId="48F8EF00"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Pengantar Sejarah Peradaban Islam</w:t>
            </w:r>
          </w:p>
        </w:tc>
        <w:tc>
          <w:tcPr>
            <w:tcW w:w="850" w:type="dxa"/>
            <w:gridSpan w:val="2"/>
          </w:tcPr>
          <w:p w14:paraId="10F5B409"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3D08795D" w14:textId="77777777" w:rsidR="002621A9" w:rsidRPr="00657156" w:rsidRDefault="002621A9" w:rsidP="00314DA5">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0924B231"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5FD4A743"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193CEFF7" w14:textId="77777777" w:rsidTr="00314DA5">
        <w:trPr>
          <w:gridAfter w:val="1"/>
          <w:wAfter w:w="10" w:type="dxa"/>
          <w:trHeight w:val="282"/>
        </w:trPr>
        <w:tc>
          <w:tcPr>
            <w:tcW w:w="566" w:type="dxa"/>
            <w:gridSpan w:val="2"/>
          </w:tcPr>
          <w:p w14:paraId="3335F311"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9</w:t>
            </w:r>
          </w:p>
        </w:tc>
        <w:tc>
          <w:tcPr>
            <w:tcW w:w="1277" w:type="dxa"/>
            <w:gridSpan w:val="2"/>
            <w:vAlign w:val="center"/>
          </w:tcPr>
          <w:p w14:paraId="37BAA838"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SPI625003</w:t>
            </w:r>
          </w:p>
        </w:tc>
        <w:tc>
          <w:tcPr>
            <w:tcW w:w="3545" w:type="dxa"/>
            <w:gridSpan w:val="2"/>
          </w:tcPr>
          <w:p w14:paraId="0ED44C68" w14:textId="77777777" w:rsidR="002621A9" w:rsidRPr="00160AA8" w:rsidRDefault="002621A9" w:rsidP="00314DA5">
            <w:pPr>
              <w:pStyle w:val="TableParagraph"/>
              <w:spacing w:before="26"/>
              <w:ind w:left="108"/>
              <w:rPr>
                <w:rFonts w:ascii="Garamond" w:hAnsi="Garamond"/>
                <w:sz w:val="20"/>
                <w:szCs w:val="20"/>
              </w:rPr>
            </w:pPr>
            <w:r w:rsidRPr="00160AA8">
              <w:rPr>
                <w:rFonts w:ascii="Garamond" w:hAnsi="Garamond" w:cstheme="minorHAnsi"/>
                <w:sz w:val="20"/>
                <w:szCs w:val="20"/>
              </w:rPr>
              <w:t>Pengantar Ilmu Sejarah</w:t>
            </w:r>
          </w:p>
        </w:tc>
        <w:tc>
          <w:tcPr>
            <w:tcW w:w="850" w:type="dxa"/>
            <w:gridSpan w:val="2"/>
          </w:tcPr>
          <w:p w14:paraId="0183E004" w14:textId="77777777" w:rsidR="002621A9" w:rsidRPr="00961A8F" w:rsidRDefault="002621A9" w:rsidP="00314DA5">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3B35AFB4"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1</w:t>
            </w:r>
          </w:p>
        </w:tc>
        <w:tc>
          <w:tcPr>
            <w:tcW w:w="849" w:type="dxa"/>
            <w:gridSpan w:val="2"/>
          </w:tcPr>
          <w:p w14:paraId="15A2535A"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0F64632A" w14:textId="77777777" w:rsidR="002621A9" w:rsidRPr="00657156" w:rsidRDefault="002621A9" w:rsidP="00314DA5">
            <w:pPr>
              <w:pStyle w:val="TableParagraph"/>
              <w:rPr>
                <w:rFonts w:ascii="Garamond" w:hAnsi="Garamond"/>
                <w:sz w:val="20"/>
                <w:szCs w:val="20"/>
              </w:rPr>
            </w:pPr>
          </w:p>
        </w:tc>
      </w:tr>
      <w:tr w:rsidR="002621A9" w:rsidRPr="00657156" w14:paraId="02A841EC" w14:textId="77777777" w:rsidTr="00314DA5">
        <w:trPr>
          <w:gridAfter w:val="1"/>
          <w:wAfter w:w="10" w:type="dxa"/>
          <w:trHeight w:val="217"/>
        </w:trPr>
        <w:tc>
          <w:tcPr>
            <w:tcW w:w="566" w:type="dxa"/>
            <w:gridSpan w:val="2"/>
          </w:tcPr>
          <w:p w14:paraId="51CEA8ED" w14:textId="77777777" w:rsidR="002621A9" w:rsidRPr="00657156" w:rsidRDefault="002621A9" w:rsidP="00314DA5">
            <w:pPr>
              <w:pStyle w:val="TableParagraph"/>
              <w:ind w:left="13" w:right="5"/>
              <w:jc w:val="center"/>
              <w:rPr>
                <w:rFonts w:ascii="Garamond" w:hAnsi="Garamond"/>
                <w:sz w:val="20"/>
                <w:szCs w:val="20"/>
              </w:rPr>
            </w:pPr>
            <w:r w:rsidRPr="00657156">
              <w:rPr>
                <w:rFonts w:ascii="Garamond" w:hAnsi="Garamond"/>
                <w:sz w:val="20"/>
                <w:szCs w:val="20"/>
              </w:rPr>
              <w:t>10</w:t>
            </w:r>
          </w:p>
        </w:tc>
        <w:tc>
          <w:tcPr>
            <w:tcW w:w="1277" w:type="dxa"/>
            <w:gridSpan w:val="2"/>
            <w:vAlign w:val="center"/>
          </w:tcPr>
          <w:p w14:paraId="00336FE8" w14:textId="77777777" w:rsidR="002621A9" w:rsidRPr="00657156" w:rsidRDefault="002621A9" w:rsidP="00314DA5">
            <w:pPr>
              <w:pStyle w:val="TableParagraph"/>
              <w:ind w:right="1"/>
              <w:jc w:val="center"/>
              <w:rPr>
                <w:rFonts w:ascii="Garamond" w:hAnsi="Garamond"/>
                <w:sz w:val="20"/>
                <w:szCs w:val="20"/>
              </w:rPr>
            </w:pPr>
            <w:r w:rsidRPr="00657156">
              <w:rPr>
                <w:rFonts w:ascii="Garamond" w:hAnsi="Garamond" w:cs="Calibri"/>
                <w:color w:val="000000"/>
                <w:sz w:val="20"/>
                <w:szCs w:val="20"/>
              </w:rPr>
              <w:t>ADB623006</w:t>
            </w:r>
          </w:p>
        </w:tc>
        <w:tc>
          <w:tcPr>
            <w:tcW w:w="3545" w:type="dxa"/>
            <w:gridSpan w:val="2"/>
          </w:tcPr>
          <w:p w14:paraId="5058C8A9" w14:textId="77777777" w:rsidR="002621A9" w:rsidRPr="00160AA8" w:rsidRDefault="002621A9" w:rsidP="00314DA5">
            <w:pPr>
              <w:pStyle w:val="TableParagraph"/>
              <w:spacing w:line="228" w:lineRule="exact"/>
              <w:ind w:left="108" w:right="14"/>
              <w:rPr>
                <w:rFonts w:ascii="Garamond" w:hAnsi="Garamond"/>
                <w:sz w:val="20"/>
                <w:szCs w:val="20"/>
              </w:rPr>
            </w:pPr>
            <w:r w:rsidRPr="00160AA8">
              <w:rPr>
                <w:rFonts w:ascii="Garamond" w:hAnsi="Garamond" w:cstheme="minorHAnsi"/>
                <w:sz w:val="20"/>
                <w:szCs w:val="20"/>
              </w:rPr>
              <w:t>Studi Bahasa dan Budaya</w:t>
            </w:r>
          </w:p>
        </w:tc>
        <w:tc>
          <w:tcPr>
            <w:tcW w:w="850" w:type="dxa"/>
            <w:gridSpan w:val="2"/>
          </w:tcPr>
          <w:p w14:paraId="7916C9C5" w14:textId="77777777" w:rsidR="002621A9" w:rsidRPr="00961A8F" w:rsidRDefault="002621A9" w:rsidP="00314DA5">
            <w:pPr>
              <w:pStyle w:val="TableParagraph"/>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7A4772A3" w14:textId="77777777" w:rsidR="002621A9" w:rsidRPr="00657156" w:rsidRDefault="002621A9" w:rsidP="00314DA5">
            <w:pPr>
              <w:pStyle w:val="TableParagraph"/>
              <w:spacing w:line="210" w:lineRule="exact"/>
              <w:jc w:val="center"/>
              <w:rPr>
                <w:rFonts w:ascii="Garamond" w:hAnsi="Garamond"/>
                <w:sz w:val="20"/>
                <w:szCs w:val="20"/>
              </w:rPr>
            </w:pPr>
            <w:r w:rsidRPr="00657156">
              <w:rPr>
                <w:rFonts w:ascii="Garamond" w:hAnsi="Garamond"/>
                <w:sz w:val="20"/>
                <w:szCs w:val="20"/>
              </w:rPr>
              <w:t>1</w:t>
            </w:r>
          </w:p>
        </w:tc>
        <w:tc>
          <w:tcPr>
            <w:tcW w:w="849" w:type="dxa"/>
            <w:gridSpan w:val="2"/>
          </w:tcPr>
          <w:p w14:paraId="2205E2F5"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56E0A1B3" w14:textId="77777777" w:rsidR="002621A9" w:rsidRPr="00657156" w:rsidRDefault="002621A9" w:rsidP="00314DA5">
            <w:pPr>
              <w:pStyle w:val="TableParagraph"/>
              <w:jc w:val="center"/>
              <w:rPr>
                <w:rFonts w:ascii="Garamond" w:hAnsi="Garamond"/>
                <w:sz w:val="20"/>
                <w:szCs w:val="20"/>
              </w:rPr>
            </w:pPr>
          </w:p>
        </w:tc>
      </w:tr>
      <w:tr w:rsidR="002621A9" w:rsidRPr="00657156" w14:paraId="0E256009" w14:textId="77777777" w:rsidTr="00314DA5">
        <w:trPr>
          <w:gridAfter w:val="1"/>
          <w:wAfter w:w="10" w:type="dxa"/>
          <w:trHeight w:val="285"/>
        </w:trPr>
        <w:tc>
          <w:tcPr>
            <w:tcW w:w="566" w:type="dxa"/>
            <w:gridSpan w:val="2"/>
          </w:tcPr>
          <w:p w14:paraId="0BF5B1CF"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11</w:t>
            </w:r>
          </w:p>
        </w:tc>
        <w:tc>
          <w:tcPr>
            <w:tcW w:w="1277" w:type="dxa"/>
            <w:gridSpan w:val="2"/>
            <w:vAlign w:val="center"/>
          </w:tcPr>
          <w:p w14:paraId="6BB31915"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theme="minorHAnsi"/>
                <w:color w:val="000000"/>
                <w:sz w:val="20"/>
                <w:szCs w:val="20"/>
              </w:rPr>
              <w:t>NAS623002</w:t>
            </w:r>
          </w:p>
        </w:tc>
        <w:tc>
          <w:tcPr>
            <w:tcW w:w="3545" w:type="dxa"/>
            <w:gridSpan w:val="2"/>
          </w:tcPr>
          <w:p w14:paraId="50D62504" w14:textId="77777777" w:rsidR="002621A9" w:rsidRPr="00160AA8" w:rsidRDefault="002621A9" w:rsidP="00314DA5">
            <w:pPr>
              <w:pStyle w:val="TableParagraph"/>
              <w:spacing w:before="26"/>
              <w:ind w:left="108"/>
              <w:rPr>
                <w:rFonts w:ascii="Garamond" w:hAnsi="Garamond"/>
                <w:sz w:val="20"/>
                <w:szCs w:val="20"/>
              </w:rPr>
            </w:pPr>
            <w:r w:rsidRPr="00160AA8">
              <w:rPr>
                <w:rFonts w:ascii="Garamond" w:hAnsi="Garamond" w:cstheme="minorHAnsi"/>
                <w:sz w:val="20"/>
                <w:szCs w:val="20"/>
              </w:rPr>
              <w:t>Pendidikan Kewarganegaraan</w:t>
            </w:r>
          </w:p>
        </w:tc>
        <w:tc>
          <w:tcPr>
            <w:tcW w:w="850" w:type="dxa"/>
            <w:gridSpan w:val="2"/>
          </w:tcPr>
          <w:p w14:paraId="4256F8D3"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1D947F7C" w14:textId="77777777" w:rsidR="002621A9" w:rsidRPr="00657156" w:rsidRDefault="002621A9" w:rsidP="00314DA5">
            <w:pPr>
              <w:pStyle w:val="TableParagraph"/>
              <w:spacing w:before="55"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64EB80CD"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39B920A0" w14:textId="77777777" w:rsidR="002621A9" w:rsidRPr="00657156" w:rsidRDefault="002621A9" w:rsidP="00314DA5">
            <w:pPr>
              <w:pStyle w:val="TableParagraph"/>
              <w:jc w:val="center"/>
              <w:rPr>
                <w:rFonts w:ascii="Garamond" w:hAnsi="Garamond"/>
                <w:sz w:val="20"/>
                <w:szCs w:val="20"/>
              </w:rPr>
            </w:pPr>
          </w:p>
        </w:tc>
      </w:tr>
      <w:tr w:rsidR="002621A9" w:rsidRPr="00657156" w14:paraId="56C9548A" w14:textId="77777777" w:rsidTr="00314DA5">
        <w:trPr>
          <w:gridAfter w:val="1"/>
          <w:wAfter w:w="10" w:type="dxa"/>
          <w:trHeight w:val="282"/>
        </w:trPr>
        <w:tc>
          <w:tcPr>
            <w:tcW w:w="566" w:type="dxa"/>
            <w:gridSpan w:val="2"/>
          </w:tcPr>
          <w:p w14:paraId="4AE1FEC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12</w:t>
            </w:r>
          </w:p>
        </w:tc>
        <w:tc>
          <w:tcPr>
            <w:tcW w:w="1277" w:type="dxa"/>
            <w:gridSpan w:val="2"/>
            <w:vAlign w:val="center"/>
          </w:tcPr>
          <w:p w14:paraId="5AF8EDE4"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theme="minorHAnsi"/>
                <w:color w:val="000000"/>
                <w:sz w:val="20"/>
                <w:szCs w:val="20"/>
              </w:rPr>
              <w:t>SNJ623001</w:t>
            </w:r>
          </w:p>
        </w:tc>
        <w:tc>
          <w:tcPr>
            <w:tcW w:w="3545" w:type="dxa"/>
            <w:gridSpan w:val="2"/>
          </w:tcPr>
          <w:p w14:paraId="1ACB217E" w14:textId="77777777" w:rsidR="002621A9" w:rsidRPr="00160AA8" w:rsidRDefault="002621A9" w:rsidP="00314DA5">
            <w:pPr>
              <w:pStyle w:val="TableParagraph"/>
              <w:spacing w:before="26"/>
              <w:ind w:left="108"/>
              <w:rPr>
                <w:rFonts w:ascii="Garamond" w:hAnsi="Garamond"/>
                <w:color w:val="FFFFFF" w:themeColor="background1"/>
                <w:sz w:val="20"/>
                <w:szCs w:val="20"/>
              </w:rPr>
            </w:pPr>
            <w:r w:rsidRPr="00160AA8">
              <w:rPr>
                <w:rFonts w:ascii="Garamond" w:hAnsi="Garamond" w:cstheme="minorHAnsi"/>
                <w:sz w:val="20"/>
                <w:szCs w:val="20"/>
              </w:rPr>
              <w:t>Metode Studi Islam</w:t>
            </w:r>
          </w:p>
        </w:tc>
        <w:tc>
          <w:tcPr>
            <w:tcW w:w="850" w:type="dxa"/>
            <w:gridSpan w:val="2"/>
          </w:tcPr>
          <w:p w14:paraId="7DD09432"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3</w:t>
            </w:r>
          </w:p>
        </w:tc>
        <w:tc>
          <w:tcPr>
            <w:tcW w:w="993" w:type="dxa"/>
            <w:gridSpan w:val="2"/>
          </w:tcPr>
          <w:p w14:paraId="45D22F8F"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2B776248" w14:textId="77777777" w:rsidR="002621A9" w:rsidRPr="00657156" w:rsidRDefault="002621A9" w:rsidP="00314DA5">
            <w:pPr>
              <w:pStyle w:val="TableParagraph"/>
              <w:spacing w:line="228" w:lineRule="exact"/>
              <w:ind w:left="10" w:right="2"/>
              <w:jc w:val="center"/>
              <w:rPr>
                <w:rFonts w:ascii="Garamond" w:hAnsi="Garamond"/>
                <w:sz w:val="20"/>
                <w:szCs w:val="20"/>
              </w:rPr>
            </w:pPr>
            <w:r>
              <w:rPr>
                <w:rFonts w:ascii="Garamond" w:hAnsi="Garamond"/>
                <w:sz w:val="20"/>
                <w:szCs w:val="20"/>
              </w:rPr>
              <w:t>√</w:t>
            </w:r>
          </w:p>
        </w:tc>
        <w:tc>
          <w:tcPr>
            <w:tcW w:w="849" w:type="dxa"/>
            <w:gridSpan w:val="2"/>
          </w:tcPr>
          <w:p w14:paraId="1E023C20" w14:textId="77777777" w:rsidR="002621A9" w:rsidRPr="00657156" w:rsidRDefault="002621A9" w:rsidP="00314DA5">
            <w:pPr>
              <w:pStyle w:val="TableParagraph"/>
              <w:rPr>
                <w:rFonts w:ascii="Garamond" w:hAnsi="Garamond"/>
                <w:sz w:val="20"/>
                <w:szCs w:val="20"/>
              </w:rPr>
            </w:pPr>
          </w:p>
        </w:tc>
      </w:tr>
      <w:tr w:rsidR="002621A9" w:rsidRPr="00657156" w14:paraId="19C40A4F" w14:textId="77777777" w:rsidTr="00314DA5">
        <w:trPr>
          <w:gridAfter w:val="1"/>
          <w:wAfter w:w="10" w:type="dxa"/>
          <w:trHeight w:val="282"/>
        </w:trPr>
        <w:tc>
          <w:tcPr>
            <w:tcW w:w="566" w:type="dxa"/>
            <w:gridSpan w:val="2"/>
          </w:tcPr>
          <w:p w14:paraId="04BD25D3"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13</w:t>
            </w:r>
          </w:p>
        </w:tc>
        <w:tc>
          <w:tcPr>
            <w:tcW w:w="1277" w:type="dxa"/>
            <w:gridSpan w:val="2"/>
            <w:vAlign w:val="center"/>
          </w:tcPr>
          <w:p w14:paraId="6760D482"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SNJ623002</w:t>
            </w:r>
          </w:p>
        </w:tc>
        <w:tc>
          <w:tcPr>
            <w:tcW w:w="3545" w:type="dxa"/>
            <w:gridSpan w:val="2"/>
          </w:tcPr>
          <w:p w14:paraId="08C57CA9"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Bahasa Arab</w:t>
            </w:r>
          </w:p>
        </w:tc>
        <w:tc>
          <w:tcPr>
            <w:tcW w:w="850" w:type="dxa"/>
            <w:gridSpan w:val="2"/>
          </w:tcPr>
          <w:p w14:paraId="1B4C156C"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3</w:t>
            </w:r>
          </w:p>
        </w:tc>
        <w:tc>
          <w:tcPr>
            <w:tcW w:w="993" w:type="dxa"/>
            <w:gridSpan w:val="2"/>
          </w:tcPr>
          <w:p w14:paraId="50DE8249"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03391140"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3F5778DA" w14:textId="77777777" w:rsidR="002621A9" w:rsidRPr="00657156" w:rsidRDefault="002621A9" w:rsidP="00314DA5">
            <w:pPr>
              <w:pStyle w:val="TableParagraph"/>
              <w:jc w:val="center"/>
              <w:rPr>
                <w:rFonts w:ascii="Garamond" w:hAnsi="Garamond"/>
                <w:sz w:val="20"/>
                <w:szCs w:val="20"/>
              </w:rPr>
            </w:pPr>
          </w:p>
        </w:tc>
      </w:tr>
      <w:tr w:rsidR="002621A9" w:rsidRPr="00657156" w14:paraId="0315A07D" w14:textId="77777777" w:rsidTr="00314DA5">
        <w:trPr>
          <w:gridAfter w:val="1"/>
          <w:wAfter w:w="10" w:type="dxa"/>
          <w:trHeight w:val="282"/>
        </w:trPr>
        <w:tc>
          <w:tcPr>
            <w:tcW w:w="566" w:type="dxa"/>
            <w:gridSpan w:val="2"/>
          </w:tcPr>
          <w:p w14:paraId="10CC2B47"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14</w:t>
            </w:r>
          </w:p>
        </w:tc>
        <w:tc>
          <w:tcPr>
            <w:tcW w:w="1277" w:type="dxa"/>
            <w:gridSpan w:val="2"/>
            <w:vAlign w:val="center"/>
          </w:tcPr>
          <w:p w14:paraId="03A50D93"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SNJ623005</w:t>
            </w:r>
          </w:p>
        </w:tc>
        <w:tc>
          <w:tcPr>
            <w:tcW w:w="3545" w:type="dxa"/>
            <w:gridSpan w:val="2"/>
          </w:tcPr>
          <w:p w14:paraId="6E067E84"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Cirebon Studies</w:t>
            </w:r>
          </w:p>
        </w:tc>
        <w:tc>
          <w:tcPr>
            <w:tcW w:w="850" w:type="dxa"/>
            <w:gridSpan w:val="2"/>
          </w:tcPr>
          <w:p w14:paraId="0A307E0D"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01606203"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699CC3C9"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E0FE6CA" w14:textId="77777777" w:rsidR="002621A9" w:rsidRPr="00657156" w:rsidRDefault="002621A9" w:rsidP="00314DA5">
            <w:pPr>
              <w:pStyle w:val="TableParagraph"/>
              <w:rPr>
                <w:rFonts w:ascii="Garamond" w:hAnsi="Garamond"/>
                <w:sz w:val="20"/>
                <w:szCs w:val="20"/>
              </w:rPr>
            </w:pPr>
          </w:p>
        </w:tc>
      </w:tr>
      <w:tr w:rsidR="002621A9" w:rsidRPr="00657156" w14:paraId="6D976FEA" w14:textId="77777777" w:rsidTr="00314DA5">
        <w:trPr>
          <w:gridAfter w:val="1"/>
          <w:wAfter w:w="10" w:type="dxa"/>
          <w:trHeight w:val="282"/>
        </w:trPr>
        <w:tc>
          <w:tcPr>
            <w:tcW w:w="566" w:type="dxa"/>
            <w:gridSpan w:val="2"/>
          </w:tcPr>
          <w:p w14:paraId="6FBA8B5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15</w:t>
            </w:r>
          </w:p>
        </w:tc>
        <w:tc>
          <w:tcPr>
            <w:tcW w:w="1277" w:type="dxa"/>
            <w:gridSpan w:val="2"/>
            <w:vAlign w:val="center"/>
          </w:tcPr>
          <w:p w14:paraId="62815237"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ADB623007</w:t>
            </w:r>
          </w:p>
        </w:tc>
        <w:tc>
          <w:tcPr>
            <w:tcW w:w="3545" w:type="dxa"/>
            <w:gridSpan w:val="2"/>
          </w:tcPr>
          <w:p w14:paraId="163BFA40"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Qur 'an Studies</w:t>
            </w:r>
          </w:p>
        </w:tc>
        <w:tc>
          <w:tcPr>
            <w:tcW w:w="850" w:type="dxa"/>
            <w:gridSpan w:val="2"/>
          </w:tcPr>
          <w:p w14:paraId="15FC1CCE"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03E9BD1E"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3908D6CE"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23256B70"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31CC684A" w14:textId="77777777" w:rsidTr="00314DA5">
        <w:trPr>
          <w:gridAfter w:val="1"/>
          <w:wAfter w:w="10" w:type="dxa"/>
          <w:trHeight w:val="283"/>
        </w:trPr>
        <w:tc>
          <w:tcPr>
            <w:tcW w:w="566" w:type="dxa"/>
            <w:gridSpan w:val="2"/>
          </w:tcPr>
          <w:p w14:paraId="65AD681B" w14:textId="77777777" w:rsidR="002621A9" w:rsidRPr="00657156" w:rsidRDefault="002621A9" w:rsidP="00314DA5">
            <w:pPr>
              <w:pStyle w:val="TableParagraph"/>
              <w:spacing w:before="27"/>
              <w:ind w:left="13" w:right="5"/>
              <w:jc w:val="center"/>
              <w:rPr>
                <w:rFonts w:ascii="Garamond" w:hAnsi="Garamond"/>
                <w:sz w:val="20"/>
                <w:szCs w:val="20"/>
              </w:rPr>
            </w:pPr>
            <w:r w:rsidRPr="00657156">
              <w:rPr>
                <w:rFonts w:ascii="Garamond" w:hAnsi="Garamond"/>
                <w:sz w:val="20"/>
                <w:szCs w:val="20"/>
              </w:rPr>
              <w:t>16</w:t>
            </w:r>
          </w:p>
        </w:tc>
        <w:tc>
          <w:tcPr>
            <w:tcW w:w="1277" w:type="dxa"/>
            <w:gridSpan w:val="2"/>
            <w:vAlign w:val="center"/>
          </w:tcPr>
          <w:p w14:paraId="487FB6A4" w14:textId="77777777" w:rsidR="002621A9" w:rsidRPr="00657156" w:rsidRDefault="002621A9" w:rsidP="00314DA5">
            <w:pPr>
              <w:pStyle w:val="TableParagraph"/>
              <w:spacing w:before="27"/>
              <w:ind w:left="13"/>
              <w:jc w:val="center"/>
              <w:rPr>
                <w:rFonts w:ascii="Garamond" w:hAnsi="Garamond"/>
                <w:sz w:val="20"/>
                <w:szCs w:val="20"/>
              </w:rPr>
            </w:pPr>
            <w:r w:rsidRPr="00657156">
              <w:rPr>
                <w:rFonts w:ascii="Garamond" w:hAnsi="Garamond" w:cstheme="minorHAnsi"/>
                <w:color w:val="000000"/>
                <w:sz w:val="20"/>
                <w:szCs w:val="20"/>
              </w:rPr>
              <w:t>SPI625009</w:t>
            </w:r>
          </w:p>
        </w:tc>
        <w:tc>
          <w:tcPr>
            <w:tcW w:w="3545" w:type="dxa"/>
            <w:gridSpan w:val="2"/>
          </w:tcPr>
          <w:p w14:paraId="668E7B75" w14:textId="77777777" w:rsidR="002621A9" w:rsidRPr="00657156" w:rsidRDefault="002621A9" w:rsidP="00314DA5">
            <w:pPr>
              <w:pStyle w:val="TableParagraph"/>
              <w:spacing w:before="27"/>
              <w:ind w:left="108"/>
              <w:rPr>
                <w:rFonts w:ascii="Garamond" w:hAnsi="Garamond"/>
                <w:sz w:val="20"/>
                <w:szCs w:val="20"/>
              </w:rPr>
            </w:pPr>
            <w:r w:rsidRPr="00657156">
              <w:rPr>
                <w:rFonts w:ascii="Garamond" w:hAnsi="Garamond" w:cstheme="minorHAnsi"/>
                <w:sz w:val="20"/>
                <w:szCs w:val="20"/>
              </w:rPr>
              <w:t>Sejarah Peradaban Islam</w:t>
            </w:r>
          </w:p>
        </w:tc>
        <w:tc>
          <w:tcPr>
            <w:tcW w:w="850" w:type="dxa"/>
            <w:gridSpan w:val="2"/>
          </w:tcPr>
          <w:p w14:paraId="03231518" w14:textId="77777777" w:rsidR="002621A9" w:rsidRPr="00E560A7" w:rsidRDefault="002621A9" w:rsidP="00314DA5">
            <w:pPr>
              <w:pStyle w:val="TableParagraph"/>
              <w:spacing w:before="27"/>
              <w:ind w:left="55" w:right="50"/>
              <w:jc w:val="center"/>
              <w:rPr>
                <w:rFonts w:ascii="Garamond" w:hAnsi="Garamond"/>
                <w:sz w:val="20"/>
                <w:szCs w:val="20"/>
              </w:rPr>
            </w:pPr>
            <w:r w:rsidRPr="00E560A7">
              <w:rPr>
                <w:rFonts w:ascii="Garamond" w:hAnsi="Garamond"/>
                <w:sz w:val="20"/>
                <w:szCs w:val="20"/>
              </w:rPr>
              <w:t>3</w:t>
            </w:r>
          </w:p>
        </w:tc>
        <w:tc>
          <w:tcPr>
            <w:tcW w:w="993" w:type="dxa"/>
            <w:gridSpan w:val="2"/>
          </w:tcPr>
          <w:p w14:paraId="73ECE82C"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6293D180" w14:textId="77777777" w:rsidR="002621A9" w:rsidRPr="00657156" w:rsidRDefault="002621A9" w:rsidP="00314DA5">
            <w:pPr>
              <w:pStyle w:val="TableParagraph"/>
              <w:spacing w:before="1"/>
              <w:ind w:left="10" w:right="2"/>
              <w:jc w:val="center"/>
              <w:rPr>
                <w:rFonts w:ascii="Garamond" w:hAnsi="Garamond"/>
                <w:sz w:val="20"/>
                <w:szCs w:val="20"/>
              </w:rPr>
            </w:pPr>
            <w:r>
              <w:rPr>
                <w:rFonts w:ascii="Garamond" w:hAnsi="Garamond"/>
                <w:sz w:val="20"/>
                <w:szCs w:val="20"/>
              </w:rPr>
              <w:t>√</w:t>
            </w:r>
          </w:p>
        </w:tc>
        <w:tc>
          <w:tcPr>
            <w:tcW w:w="849" w:type="dxa"/>
            <w:gridSpan w:val="2"/>
          </w:tcPr>
          <w:p w14:paraId="5BD91375" w14:textId="77777777" w:rsidR="002621A9" w:rsidRPr="00657156" w:rsidRDefault="002621A9" w:rsidP="00314DA5">
            <w:pPr>
              <w:pStyle w:val="TableParagraph"/>
              <w:rPr>
                <w:rFonts w:ascii="Garamond" w:hAnsi="Garamond"/>
                <w:sz w:val="20"/>
                <w:szCs w:val="20"/>
              </w:rPr>
            </w:pPr>
          </w:p>
        </w:tc>
      </w:tr>
      <w:tr w:rsidR="002621A9" w:rsidRPr="00657156" w14:paraId="12E39F04" w14:textId="77777777" w:rsidTr="00314DA5">
        <w:trPr>
          <w:gridAfter w:val="1"/>
          <w:wAfter w:w="10" w:type="dxa"/>
          <w:trHeight w:val="282"/>
        </w:trPr>
        <w:tc>
          <w:tcPr>
            <w:tcW w:w="566" w:type="dxa"/>
            <w:gridSpan w:val="2"/>
          </w:tcPr>
          <w:p w14:paraId="09C9B13C"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17</w:t>
            </w:r>
          </w:p>
        </w:tc>
        <w:tc>
          <w:tcPr>
            <w:tcW w:w="1277" w:type="dxa"/>
            <w:gridSpan w:val="2"/>
            <w:vAlign w:val="center"/>
          </w:tcPr>
          <w:p w14:paraId="19A0EFD0"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SPI625012</w:t>
            </w:r>
          </w:p>
        </w:tc>
        <w:tc>
          <w:tcPr>
            <w:tcW w:w="3545" w:type="dxa"/>
            <w:gridSpan w:val="2"/>
          </w:tcPr>
          <w:p w14:paraId="4E1CCE10"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Pengantar Sejarah Indonesia</w:t>
            </w:r>
          </w:p>
        </w:tc>
        <w:tc>
          <w:tcPr>
            <w:tcW w:w="850" w:type="dxa"/>
            <w:gridSpan w:val="2"/>
          </w:tcPr>
          <w:p w14:paraId="421A0AF0"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7C226BD4"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vAlign w:val="center"/>
          </w:tcPr>
          <w:p w14:paraId="4F8FB1A1" w14:textId="77777777" w:rsidR="002621A9" w:rsidRPr="00657156" w:rsidRDefault="002621A9" w:rsidP="00314DA5">
            <w:pPr>
              <w:pStyle w:val="TableParagraph"/>
              <w:jc w:val="center"/>
              <w:rPr>
                <w:rFonts w:ascii="Garamond" w:hAnsi="Garamond"/>
                <w:sz w:val="20"/>
                <w:szCs w:val="20"/>
              </w:rPr>
            </w:pPr>
          </w:p>
        </w:tc>
        <w:tc>
          <w:tcPr>
            <w:tcW w:w="849" w:type="dxa"/>
            <w:gridSpan w:val="2"/>
          </w:tcPr>
          <w:p w14:paraId="569E5304" w14:textId="77777777" w:rsidR="002621A9" w:rsidRPr="00657156" w:rsidRDefault="002621A9" w:rsidP="00314DA5">
            <w:pPr>
              <w:pStyle w:val="TableParagraph"/>
              <w:ind w:left="10"/>
              <w:jc w:val="center"/>
              <w:rPr>
                <w:rFonts w:ascii="Garamond" w:hAnsi="Garamond"/>
                <w:sz w:val="20"/>
                <w:szCs w:val="20"/>
              </w:rPr>
            </w:pPr>
            <w:r>
              <w:rPr>
                <w:rFonts w:ascii="Garamond" w:hAnsi="Garamond"/>
                <w:sz w:val="20"/>
                <w:szCs w:val="20"/>
              </w:rPr>
              <w:t>√</w:t>
            </w:r>
          </w:p>
        </w:tc>
      </w:tr>
      <w:tr w:rsidR="002621A9" w:rsidRPr="00657156" w14:paraId="17EE7A3A" w14:textId="77777777" w:rsidTr="00314DA5">
        <w:trPr>
          <w:gridAfter w:val="1"/>
          <w:wAfter w:w="10" w:type="dxa"/>
          <w:trHeight w:val="282"/>
        </w:trPr>
        <w:tc>
          <w:tcPr>
            <w:tcW w:w="566" w:type="dxa"/>
            <w:gridSpan w:val="2"/>
          </w:tcPr>
          <w:p w14:paraId="415818C5"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18</w:t>
            </w:r>
          </w:p>
        </w:tc>
        <w:tc>
          <w:tcPr>
            <w:tcW w:w="1277" w:type="dxa"/>
            <w:gridSpan w:val="2"/>
            <w:vAlign w:val="center"/>
          </w:tcPr>
          <w:p w14:paraId="6BBB1FD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SPI625021</w:t>
            </w:r>
          </w:p>
        </w:tc>
        <w:tc>
          <w:tcPr>
            <w:tcW w:w="3545" w:type="dxa"/>
            <w:gridSpan w:val="2"/>
          </w:tcPr>
          <w:p w14:paraId="04C293D8"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Pedagogik</w:t>
            </w:r>
          </w:p>
        </w:tc>
        <w:tc>
          <w:tcPr>
            <w:tcW w:w="850" w:type="dxa"/>
            <w:gridSpan w:val="2"/>
          </w:tcPr>
          <w:p w14:paraId="37AE7340"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3A88376A"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16C2BD32"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7E0D8EB" w14:textId="77777777" w:rsidR="002621A9" w:rsidRPr="00657156" w:rsidRDefault="002621A9" w:rsidP="00314DA5">
            <w:pPr>
              <w:pStyle w:val="TableParagraph"/>
              <w:rPr>
                <w:rFonts w:ascii="Garamond" w:hAnsi="Garamond"/>
                <w:sz w:val="20"/>
                <w:szCs w:val="20"/>
              </w:rPr>
            </w:pPr>
          </w:p>
        </w:tc>
      </w:tr>
      <w:tr w:rsidR="002621A9" w:rsidRPr="00657156" w14:paraId="688B4624" w14:textId="77777777" w:rsidTr="00314DA5">
        <w:trPr>
          <w:gridAfter w:val="1"/>
          <w:wAfter w:w="10" w:type="dxa"/>
          <w:trHeight w:val="282"/>
        </w:trPr>
        <w:tc>
          <w:tcPr>
            <w:tcW w:w="566" w:type="dxa"/>
            <w:gridSpan w:val="2"/>
          </w:tcPr>
          <w:p w14:paraId="32D3C828" w14:textId="77777777" w:rsidR="002621A9" w:rsidRPr="00657156" w:rsidRDefault="002621A9" w:rsidP="00314DA5">
            <w:pPr>
              <w:pStyle w:val="TableParagraph"/>
              <w:spacing w:before="26"/>
              <w:ind w:left="13" w:right="3"/>
              <w:jc w:val="center"/>
              <w:rPr>
                <w:rFonts w:ascii="Garamond" w:hAnsi="Garamond"/>
                <w:sz w:val="20"/>
                <w:szCs w:val="20"/>
              </w:rPr>
            </w:pPr>
            <w:r w:rsidRPr="00657156">
              <w:rPr>
                <w:rFonts w:ascii="Garamond" w:hAnsi="Garamond"/>
                <w:sz w:val="20"/>
                <w:szCs w:val="20"/>
              </w:rPr>
              <w:t>19</w:t>
            </w:r>
          </w:p>
        </w:tc>
        <w:tc>
          <w:tcPr>
            <w:tcW w:w="1277" w:type="dxa"/>
            <w:gridSpan w:val="2"/>
            <w:vAlign w:val="center"/>
          </w:tcPr>
          <w:p w14:paraId="01B26C25"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theme="minorHAnsi"/>
                <w:color w:val="000000"/>
                <w:sz w:val="20"/>
                <w:szCs w:val="20"/>
              </w:rPr>
              <w:t>SPI625032</w:t>
            </w:r>
          </w:p>
        </w:tc>
        <w:tc>
          <w:tcPr>
            <w:tcW w:w="3545" w:type="dxa"/>
            <w:gridSpan w:val="2"/>
          </w:tcPr>
          <w:p w14:paraId="34EB711A"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theme="minorHAnsi"/>
                <w:sz w:val="20"/>
                <w:szCs w:val="20"/>
              </w:rPr>
              <w:t>Antropologi</w:t>
            </w:r>
          </w:p>
        </w:tc>
        <w:tc>
          <w:tcPr>
            <w:tcW w:w="850" w:type="dxa"/>
            <w:gridSpan w:val="2"/>
          </w:tcPr>
          <w:p w14:paraId="475ECBFD" w14:textId="77777777" w:rsidR="002621A9" w:rsidRPr="00E560A7" w:rsidRDefault="002621A9" w:rsidP="00314DA5">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1AC475B7"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vAlign w:val="center"/>
          </w:tcPr>
          <w:p w14:paraId="7DE4A7EC"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c>
          <w:tcPr>
            <w:tcW w:w="849" w:type="dxa"/>
            <w:gridSpan w:val="2"/>
          </w:tcPr>
          <w:p w14:paraId="480AFCA6" w14:textId="77777777" w:rsidR="002621A9" w:rsidRPr="00657156" w:rsidRDefault="002621A9" w:rsidP="00314DA5">
            <w:pPr>
              <w:pStyle w:val="TableParagraph"/>
              <w:ind w:left="10"/>
              <w:jc w:val="center"/>
              <w:rPr>
                <w:rFonts w:ascii="Garamond" w:hAnsi="Garamond"/>
                <w:sz w:val="20"/>
                <w:szCs w:val="20"/>
              </w:rPr>
            </w:pPr>
          </w:p>
        </w:tc>
      </w:tr>
      <w:tr w:rsidR="002621A9" w:rsidRPr="00657156" w14:paraId="0EB0F9A5" w14:textId="77777777" w:rsidTr="00314DA5">
        <w:trPr>
          <w:gridAfter w:val="1"/>
          <w:wAfter w:w="10" w:type="dxa"/>
          <w:trHeight w:val="282"/>
        </w:trPr>
        <w:tc>
          <w:tcPr>
            <w:tcW w:w="566" w:type="dxa"/>
            <w:gridSpan w:val="2"/>
          </w:tcPr>
          <w:p w14:paraId="420ECB1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20</w:t>
            </w:r>
          </w:p>
        </w:tc>
        <w:tc>
          <w:tcPr>
            <w:tcW w:w="1277" w:type="dxa"/>
            <w:gridSpan w:val="2"/>
            <w:vAlign w:val="center"/>
          </w:tcPr>
          <w:p w14:paraId="4C92F0ED"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SPI625004</w:t>
            </w:r>
          </w:p>
        </w:tc>
        <w:tc>
          <w:tcPr>
            <w:tcW w:w="3545" w:type="dxa"/>
            <w:gridSpan w:val="2"/>
            <w:vAlign w:val="bottom"/>
          </w:tcPr>
          <w:p w14:paraId="3C318253"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Teori dan Metodologi Sejarah</w:t>
            </w:r>
          </w:p>
        </w:tc>
        <w:tc>
          <w:tcPr>
            <w:tcW w:w="850" w:type="dxa"/>
            <w:gridSpan w:val="2"/>
          </w:tcPr>
          <w:p w14:paraId="526175E7"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3</w:t>
            </w:r>
          </w:p>
        </w:tc>
        <w:tc>
          <w:tcPr>
            <w:tcW w:w="993" w:type="dxa"/>
            <w:gridSpan w:val="2"/>
          </w:tcPr>
          <w:p w14:paraId="7FF51141"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77A3F1DB"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67825984" w14:textId="77777777" w:rsidR="002621A9" w:rsidRPr="00657156" w:rsidRDefault="002621A9" w:rsidP="00314DA5">
            <w:pPr>
              <w:pStyle w:val="TableParagraph"/>
              <w:rPr>
                <w:rFonts w:ascii="Garamond" w:hAnsi="Garamond"/>
                <w:sz w:val="20"/>
                <w:szCs w:val="20"/>
              </w:rPr>
            </w:pPr>
          </w:p>
        </w:tc>
      </w:tr>
      <w:tr w:rsidR="002621A9" w:rsidRPr="00657156" w14:paraId="0832ED06" w14:textId="77777777" w:rsidTr="00314DA5">
        <w:trPr>
          <w:gridAfter w:val="1"/>
          <w:wAfter w:w="10" w:type="dxa"/>
          <w:trHeight w:val="282"/>
        </w:trPr>
        <w:tc>
          <w:tcPr>
            <w:tcW w:w="566" w:type="dxa"/>
            <w:gridSpan w:val="2"/>
          </w:tcPr>
          <w:p w14:paraId="3665D681"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21</w:t>
            </w:r>
          </w:p>
        </w:tc>
        <w:tc>
          <w:tcPr>
            <w:tcW w:w="1277" w:type="dxa"/>
            <w:gridSpan w:val="2"/>
            <w:vAlign w:val="center"/>
          </w:tcPr>
          <w:p w14:paraId="7BE2E91A"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SPI625006</w:t>
            </w:r>
          </w:p>
        </w:tc>
        <w:tc>
          <w:tcPr>
            <w:tcW w:w="3545" w:type="dxa"/>
            <w:gridSpan w:val="2"/>
            <w:vAlign w:val="bottom"/>
          </w:tcPr>
          <w:p w14:paraId="4B158D45"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Islam Kawasan Afrika dan Eropa Selatan-Timur</w:t>
            </w:r>
          </w:p>
        </w:tc>
        <w:tc>
          <w:tcPr>
            <w:tcW w:w="850" w:type="dxa"/>
            <w:gridSpan w:val="2"/>
          </w:tcPr>
          <w:p w14:paraId="14D96F9A"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749B311F"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sz w:val="20"/>
                <w:szCs w:val="20"/>
              </w:rPr>
              <w:t>3</w:t>
            </w:r>
          </w:p>
        </w:tc>
        <w:tc>
          <w:tcPr>
            <w:tcW w:w="849" w:type="dxa"/>
            <w:gridSpan w:val="2"/>
          </w:tcPr>
          <w:p w14:paraId="00B86BBA"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3E095C9E"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00125E02" w14:textId="77777777" w:rsidTr="00314DA5">
        <w:trPr>
          <w:gridAfter w:val="1"/>
          <w:wAfter w:w="10" w:type="dxa"/>
          <w:trHeight w:val="282"/>
        </w:trPr>
        <w:tc>
          <w:tcPr>
            <w:tcW w:w="566" w:type="dxa"/>
            <w:gridSpan w:val="2"/>
          </w:tcPr>
          <w:p w14:paraId="24BBB308"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22</w:t>
            </w:r>
          </w:p>
        </w:tc>
        <w:tc>
          <w:tcPr>
            <w:tcW w:w="1277" w:type="dxa"/>
            <w:gridSpan w:val="2"/>
            <w:vAlign w:val="center"/>
          </w:tcPr>
          <w:p w14:paraId="4FD0080E"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SPI625017</w:t>
            </w:r>
          </w:p>
        </w:tc>
        <w:tc>
          <w:tcPr>
            <w:tcW w:w="3545" w:type="dxa"/>
            <w:gridSpan w:val="2"/>
            <w:vAlign w:val="bottom"/>
          </w:tcPr>
          <w:p w14:paraId="7AD1EC3B"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Pendidikan Anti Korupsi dan Etika Islam</w:t>
            </w:r>
          </w:p>
        </w:tc>
        <w:tc>
          <w:tcPr>
            <w:tcW w:w="850" w:type="dxa"/>
            <w:gridSpan w:val="2"/>
          </w:tcPr>
          <w:p w14:paraId="626089E5"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2C96F6C7"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3685E8F1" w14:textId="77777777" w:rsidR="002621A9" w:rsidRPr="00453580"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A462551" w14:textId="77777777" w:rsidR="002621A9" w:rsidRPr="00657156" w:rsidRDefault="002621A9" w:rsidP="00314DA5">
            <w:pPr>
              <w:pStyle w:val="TableParagraph"/>
              <w:rPr>
                <w:rFonts w:ascii="Garamond" w:hAnsi="Garamond"/>
                <w:sz w:val="20"/>
                <w:szCs w:val="20"/>
              </w:rPr>
            </w:pPr>
          </w:p>
        </w:tc>
      </w:tr>
      <w:tr w:rsidR="002621A9" w:rsidRPr="00657156" w14:paraId="28B54078" w14:textId="77777777" w:rsidTr="00314DA5">
        <w:trPr>
          <w:gridAfter w:val="1"/>
          <w:wAfter w:w="10" w:type="dxa"/>
          <w:trHeight w:val="282"/>
        </w:trPr>
        <w:tc>
          <w:tcPr>
            <w:tcW w:w="566" w:type="dxa"/>
            <w:gridSpan w:val="2"/>
          </w:tcPr>
          <w:p w14:paraId="5BAD3470"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23</w:t>
            </w:r>
          </w:p>
        </w:tc>
        <w:tc>
          <w:tcPr>
            <w:tcW w:w="1277" w:type="dxa"/>
            <w:gridSpan w:val="2"/>
            <w:vAlign w:val="center"/>
          </w:tcPr>
          <w:p w14:paraId="1EC191F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SPI625013</w:t>
            </w:r>
          </w:p>
        </w:tc>
        <w:tc>
          <w:tcPr>
            <w:tcW w:w="3545" w:type="dxa"/>
            <w:gridSpan w:val="2"/>
            <w:vAlign w:val="bottom"/>
          </w:tcPr>
          <w:p w14:paraId="030A9492"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Islam di Indonesia</w:t>
            </w:r>
          </w:p>
        </w:tc>
        <w:tc>
          <w:tcPr>
            <w:tcW w:w="850" w:type="dxa"/>
            <w:gridSpan w:val="2"/>
          </w:tcPr>
          <w:p w14:paraId="47F2499B"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34FE8B5D"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24354747" w14:textId="77777777" w:rsidR="002621A9" w:rsidRPr="00453580"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AFC3620" w14:textId="77777777" w:rsidR="002621A9" w:rsidRPr="00657156" w:rsidRDefault="002621A9" w:rsidP="00314DA5">
            <w:pPr>
              <w:pStyle w:val="TableParagraph"/>
              <w:rPr>
                <w:rFonts w:ascii="Garamond" w:hAnsi="Garamond"/>
                <w:sz w:val="20"/>
                <w:szCs w:val="20"/>
              </w:rPr>
            </w:pPr>
          </w:p>
        </w:tc>
      </w:tr>
      <w:tr w:rsidR="002621A9" w:rsidRPr="00657156" w14:paraId="07D4923A" w14:textId="77777777" w:rsidTr="00314DA5">
        <w:trPr>
          <w:gridAfter w:val="1"/>
          <w:wAfter w:w="10" w:type="dxa"/>
          <w:trHeight w:val="282"/>
        </w:trPr>
        <w:tc>
          <w:tcPr>
            <w:tcW w:w="566" w:type="dxa"/>
            <w:gridSpan w:val="2"/>
          </w:tcPr>
          <w:p w14:paraId="4C770313"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24</w:t>
            </w:r>
          </w:p>
        </w:tc>
        <w:tc>
          <w:tcPr>
            <w:tcW w:w="1277" w:type="dxa"/>
            <w:gridSpan w:val="2"/>
            <w:vAlign w:val="center"/>
          </w:tcPr>
          <w:p w14:paraId="0CBDD4A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sz w:val="20"/>
                <w:szCs w:val="20"/>
              </w:rPr>
              <w:t>SPI625016</w:t>
            </w:r>
          </w:p>
        </w:tc>
        <w:tc>
          <w:tcPr>
            <w:tcW w:w="3545" w:type="dxa"/>
            <w:gridSpan w:val="2"/>
            <w:vAlign w:val="bottom"/>
          </w:tcPr>
          <w:p w14:paraId="6994FCD0"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Pengantar Sejarah Pemikiran Politik</w:t>
            </w:r>
          </w:p>
        </w:tc>
        <w:tc>
          <w:tcPr>
            <w:tcW w:w="850" w:type="dxa"/>
            <w:gridSpan w:val="2"/>
          </w:tcPr>
          <w:p w14:paraId="13B39D18"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3</w:t>
            </w:r>
          </w:p>
        </w:tc>
        <w:tc>
          <w:tcPr>
            <w:tcW w:w="993" w:type="dxa"/>
            <w:gridSpan w:val="2"/>
          </w:tcPr>
          <w:p w14:paraId="6C9E59EA"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11EC48B1" w14:textId="77777777" w:rsidR="002621A9" w:rsidRPr="00453580"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0AD6A52" w14:textId="77777777" w:rsidR="002621A9" w:rsidRPr="00657156" w:rsidRDefault="002621A9" w:rsidP="00314DA5">
            <w:pPr>
              <w:pStyle w:val="TableParagraph"/>
              <w:rPr>
                <w:rFonts w:ascii="Garamond" w:hAnsi="Garamond"/>
                <w:sz w:val="20"/>
                <w:szCs w:val="20"/>
              </w:rPr>
            </w:pPr>
          </w:p>
        </w:tc>
      </w:tr>
      <w:tr w:rsidR="002621A9" w:rsidRPr="00657156" w14:paraId="48DDF7BB" w14:textId="77777777" w:rsidTr="00314DA5">
        <w:trPr>
          <w:gridAfter w:val="1"/>
          <w:wAfter w:w="10" w:type="dxa"/>
          <w:trHeight w:val="282"/>
        </w:trPr>
        <w:tc>
          <w:tcPr>
            <w:tcW w:w="566" w:type="dxa"/>
            <w:gridSpan w:val="2"/>
          </w:tcPr>
          <w:p w14:paraId="00FA64A9"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25</w:t>
            </w:r>
          </w:p>
        </w:tc>
        <w:tc>
          <w:tcPr>
            <w:tcW w:w="1277" w:type="dxa"/>
            <w:gridSpan w:val="2"/>
            <w:vAlign w:val="center"/>
          </w:tcPr>
          <w:p w14:paraId="20F4539B"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SPI625010</w:t>
            </w:r>
          </w:p>
        </w:tc>
        <w:tc>
          <w:tcPr>
            <w:tcW w:w="3545" w:type="dxa"/>
            <w:gridSpan w:val="2"/>
            <w:vAlign w:val="bottom"/>
          </w:tcPr>
          <w:p w14:paraId="58381B3A"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Sejarah dan Memori</w:t>
            </w:r>
          </w:p>
        </w:tc>
        <w:tc>
          <w:tcPr>
            <w:tcW w:w="850" w:type="dxa"/>
            <w:gridSpan w:val="2"/>
          </w:tcPr>
          <w:p w14:paraId="7B797511"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3</w:t>
            </w:r>
          </w:p>
        </w:tc>
        <w:tc>
          <w:tcPr>
            <w:tcW w:w="993" w:type="dxa"/>
            <w:gridSpan w:val="2"/>
          </w:tcPr>
          <w:p w14:paraId="7D8D1265"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2807AB66" w14:textId="77777777" w:rsidR="002621A9" w:rsidRPr="00453580"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9472186" w14:textId="77777777" w:rsidR="002621A9" w:rsidRPr="00657156" w:rsidRDefault="002621A9" w:rsidP="00314DA5">
            <w:pPr>
              <w:pStyle w:val="TableParagraph"/>
              <w:rPr>
                <w:rFonts w:ascii="Garamond" w:hAnsi="Garamond"/>
                <w:sz w:val="20"/>
                <w:szCs w:val="20"/>
              </w:rPr>
            </w:pPr>
          </w:p>
        </w:tc>
      </w:tr>
      <w:tr w:rsidR="002621A9" w:rsidRPr="00657156" w14:paraId="0658437D" w14:textId="77777777" w:rsidTr="00314DA5">
        <w:trPr>
          <w:gridAfter w:val="1"/>
          <w:wAfter w:w="10" w:type="dxa"/>
          <w:trHeight w:val="282"/>
        </w:trPr>
        <w:tc>
          <w:tcPr>
            <w:tcW w:w="566" w:type="dxa"/>
            <w:gridSpan w:val="2"/>
          </w:tcPr>
          <w:p w14:paraId="0675A9E9"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26</w:t>
            </w:r>
          </w:p>
        </w:tc>
        <w:tc>
          <w:tcPr>
            <w:tcW w:w="1277" w:type="dxa"/>
            <w:gridSpan w:val="2"/>
            <w:vAlign w:val="center"/>
          </w:tcPr>
          <w:p w14:paraId="6B04157A"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sz w:val="20"/>
                <w:szCs w:val="20"/>
              </w:rPr>
              <w:t>SPI625023</w:t>
            </w:r>
          </w:p>
        </w:tc>
        <w:tc>
          <w:tcPr>
            <w:tcW w:w="3545" w:type="dxa"/>
            <w:gridSpan w:val="2"/>
            <w:vAlign w:val="bottom"/>
          </w:tcPr>
          <w:p w14:paraId="16B8CE40"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Psikologi belajar</w:t>
            </w:r>
          </w:p>
        </w:tc>
        <w:tc>
          <w:tcPr>
            <w:tcW w:w="850" w:type="dxa"/>
            <w:gridSpan w:val="2"/>
          </w:tcPr>
          <w:p w14:paraId="4ACD3A80"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3E4A24C1"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3D70DB4D" w14:textId="77777777" w:rsidR="002621A9" w:rsidRPr="00453580"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D99F4FC" w14:textId="77777777" w:rsidR="002621A9" w:rsidRPr="00657156" w:rsidRDefault="002621A9" w:rsidP="00314DA5">
            <w:pPr>
              <w:pStyle w:val="TableParagraph"/>
              <w:rPr>
                <w:rFonts w:ascii="Garamond" w:hAnsi="Garamond"/>
                <w:sz w:val="20"/>
                <w:szCs w:val="20"/>
              </w:rPr>
            </w:pPr>
          </w:p>
        </w:tc>
      </w:tr>
      <w:tr w:rsidR="002621A9" w:rsidRPr="00657156" w14:paraId="382DD44F" w14:textId="77777777" w:rsidTr="00314DA5">
        <w:trPr>
          <w:gridBefore w:val="1"/>
          <w:wBefore w:w="10" w:type="dxa"/>
          <w:trHeight w:val="282"/>
        </w:trPr>
        <w:tc>
          <w:tcPr>
            <w:tcW w:w="566" w:type="dxa"/>
            <w:gridSpan w:val="2"/>
            <w:vAlign w:val="center"/>
          </w:tcPr>
          <w:p w14:paraId="0321C105"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27</w:t>
            </w:r>
          </w:p>
        </w:tc>
        <w:tc>
          <w:tcPr>
            <w:tcW w:w="1277" w:type="dxa"/>
            <w:gridSpan w:val="2"/>
            <w:vAlign w:val="center"/>
          </w:tcPr>
          <w:p w14:paraId="40F68F8B"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SPI625024</w:t>
            </w:r>
          </w:p>
        </w:tc>
        <w:tc>
          <w:tcPr>
            <w:tcW w:w="3545" w:type="dxa"/>
            <w:gridSpan w:val="2"/>
            <w:vAlign w:val="bottom"/>
          </w:tcPr>
          <w:p w14:paraId="4DEDA037" w14:textId="77777777" w:rsidR="002621A9" w:rsidRPr="00453580" w:rsidRDefault="002621A9" w:rsidP="00314DA5">
            <w:pPr>
              <w:pStyle w:val="TableParagraph"/>
              <w:spacing w:before="26"/>
              <w:ind w:left="108"/>
              <w:rPr>
                <w:rFonts w:ascii="Garamond" w:hAnsi="Garamond"/>
                <w:sz w:val="20"/>
                <w:szCs w:val="20"/>
              </w:rPr>
            </w:pPr>
            <w:r w:rsidRPr="00453580">
              <w:rPr>
                <w:rFonts w:ascii="Garamond" w:hAnsi="Garamond" w:cs="Calibri"/>
                <w:color w:val="000000"/>
                <w:sz w:val="20"/>
                <w:szCs w:val="20"/>
              </w:rPr>
              <w:t>Arkeologi</w:t>
            </w:r>
          </w:p>
        </w:tc>
        <w:tc>
          <w:tcPr>
            <w:tcW w:w="850" w:type="dxa"/>
            <w:gridSpan w:val="2"/>
          </w:tcPr>
          <w:p w14:paraId="30282ADC"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1000FB56"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10B6DBAD"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52162F9F"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004CEA1C" w14:textId="77777777" w:rsidTr="00314DA5">
        <w:trPr>
          <w:gridBefore w:val="1"/>
          <w:wBefore w:w="10" w:type="dxa"/>
          <w:trHeight w:val="282"/>
        </w:trPr>
        <w:tc>
          <w:tcPr>
            <w:tcW w:w="566" w:type="dxa"/>
            <w:gridSpan w:val="2"/>
            <w:vAlign w:val="center"/>
          </w:tcPr>
          <w:p w14:paraId="5136A39B"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28</w:t>
            </w:r>
          </w:p>
        </w:tc>
        <w:tc>
          <w:tcPr>
            <w:tcW w:w="1277" w:type="dxa"/>
            <w:gridSpan w:val="2"/>
            <w:vAlign w:val="center"/>
          </w:tcPr>
          <w:p w14:paraId="382F4108"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SPI625033</w:t>
            </w:r>
          </w:p>
        </w:tc>
        <w:tc>
          <w:tcPr>
            <w:tcW w:w="3545" w:type="dxa"/>
            <w:gridSpan w:val="2"/>
            <w:vAlign w:val="bottom"/>
          </w:tcPr>
          <w:p w14:paraId="07DEB3F0" w14:textId="77777777" w:rsidR="002621A9" w:rsidRPr="00453580" w:rsidRDefault="002621A9" w:rsidP="00314DA5">
            <w:pPr>
              <w:pStyle w:val="TableParagraph"/>
              <w:spacing w:before="26"/>
              <w:ind w:left="108"/>
              <w:rPr>
                <w:rFonts w:ascii="Garamond" w:hAnsi="Garamond"/>
                <w:sz w:val="20"/>
                <w:szCs w:val="20"/>
              </w:rPr>
            </w:pPr>
            <w:r w:rsidRPr="00453580">
              <w:rPr>
                <w:rFonts w:ascii="Garamond" w:hAnsi="Garamond" w:cs="Calibri"/>
                <w:color w:val="000000"/>
                <w:sz w:val="20"/>
                <w:szCs w:val="20"/>
              </w:rPr>
              <w:t>Sosiologi</w:t>
            </w:r>
          </w:p>
        </w:tc>
        <w:tc>
          <w:tcPr>
            <w:tcW w:w="850" w:type="dxa"/>
            <w:gridSpan w:val="2"/>
          </w:tcPr>
          <w:p w14:paraId="05A9C479"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5CE317F8" w14:textId="77777777" w:rsidR="002621A9" w:rsidRPr="00453580" w:rsidRDefault="002621A9" w:rsidP="00314DA5">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0F1B5FE9"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83B26D1" w14:textId="77777777" w:rsidR="002621A9" w:rsidRPr="00657156" w:rsidRDefault="002621A9" w:rsidP="00314DA5">
            <w:pPr>
              <w:pStyle w:val="TableParagraph"/>
              <w:rPr>
                <w:rFonts w:ascii="Garamond" w:hAnsi="Garamond"/>
                <w:sz w:val="20"/>
                <w:szCs w:val="20"/>
              </w:rPr>
            </w:pPr>
          </w:p>
        </w:tc>
      </w:tr>
      <w:tr w:rsidR="002621A9" w:rsidRPr="00657156" w14:paraId="797634DE" w14:textId="77777777" w:rsidTr="00314DA5">
        <w:trPr>
          <w:gridBefore w:val="1"/>
          <w:wBefore w:w="10" w:type="dxa"/>
          <w:trHeight w:val="282"/>
        </w:trPr>
        <w:tc>
          <w:tcPr>
            <w:tcW w:w="566" w:type="dxa"/>
            <w:gridSpan w:val="2"/>
            <w:vAlign w:val="center"/>
          </w:tcPr>
          <w:p w14:paraId="21BDE0E8"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29</w:t>
            </w:r>
          </w:p>
        </w:tc>
        <w:tc>
          <w:tcPr>
            <w:tcW w:w="1277" w:type="dxa"/>
            <w:gridSpan w:val="2"/>
            <w:vAlign w:val="center"/>
          </w:tcPr>
          <w:p w14:paraId="0C69E89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SPI625005</w:t>
            </w:r>
          </w:p>
        </w:tc>
        <w:tc>
          <w:tcPr>
            <w:tcW w:w="3545" w:type="dxa"/>
            <w:gridSpan w:val="2"/>
            <w:vAlign w:val="bottom"/>
          </w:tcPr>
          <w:p w14:paraId="560DD06F"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Sumber Sejarah dalam Dunia Digital</w:t>
            </w:r>
          </w:p>
        </w:tc>
        <w:tc>
          <w:tcPr>
            <w:tcW w:w="850" w:type="dxa"/>
            <w:gridSpan w:val="2"/>
            <w:vAlign w:val="center"/>
          </w:tcPr>
          <w:p w14:paraId="6B0226C3"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4C95EB05"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2E65F31D"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82C6047" w14:textId="77777777" w:rsidR="002621A9" w:rsidRPr="00657156" w:rsidRDefault="002621A9" w:rsidP="00314DA5">
            <w:pPr>
              <w:pStyle w:val="TableParagraph"/>
              <w:rPr>
                <w:rFonts w:ascii="Garamond" w:hAnsi="Garamond"/>
                <w:sz w:val="20"/>
                <w:szCs w:val="20"/>
              </w:rPr>
            </w:pPr>
          </w:p>
        </w:tc>
      </w:tr>
      <w:tr w:rsidR="002621A9" w:rsidRPr="00657156" w14:paraId="0FDBD5E1" w14:textId="77777777" w:rsidTr="00314DA5">
        <w:trPr>
          <w:gridBefore w:val="1"/>
          <w:wBefore w:w="10" w:type="dxa"/>
          <w:trHeight w:val="282"/>
        </w:trPr>
        <w:tc>
          <w:tcPr>
            <w:tcW w:w="566" w:type="dxa"/>
            <w:gridSpan w:val="2"/>
            <w:vAlign w:val="center"/>
          </w:tcPr>
          <w:p w14:paraId="46D727E0"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30</w:t>
            </w:r>
          </w:p>
        </w:tc>
        <w:tc>
          <w:tcPr>
            <w:tcW w:w="1277" w:type="dxa"/>
            <w:gridSpan w:val="2"/>
            <w:vAlign w:val="center"/>
          </w:tcPr>
          <w:p w14:paraId="4721A6B3"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SPI625007</w:t>
            </w:r>
          </w:p>
        </w:tc>
        <w:tc>
          <w:tcPr>
            <w:tcW w:w="3545" w:type="dxa"/>
            <w:gridSpan w:val="2"/>
            <w:vAlign w:val="bottom"/>
          </w:tcPr>
          <w:p w14:paraId="7104F133"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Islam Kawasan: Asia &amp; Oceania</w:t>
            </w:r>
          </w:p>
        </w:tc>
        <w:tc>
          <w:tcPr>
            <w:tcW w:w="850" w:type="dxa"/>
            <w:gridSpan w:val="2"/>
            <w:vAlign w:val="center"/>
          </w:tcPr>
          <w:p w14:paraId="65A61900"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301A0F5C"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72CC07A6"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84E533C" w14:textId="77777777" w:rsidR="002621A9" w:rsidRPr="00657156" w:rsidRDefault="002621A9" w:rsidP="00314DA5">
            <w:pPr>
              <w:pStyle w:val="TableParagraph"/>
              <w:rPr>
                <w:rFonts w:ascii="Garamond" w:hAnsi="Garamond"/>
                <w:sz w:val="20"/>
                <w:szCs w:val="20"/>
              </w:rPr>
            </w:pPr>
          </w:p>
        </w:tc>
      </w:tr>
      <w:tr w:rsidR="002621A9" w:rsidRPr="00657156" w14:paraId="3B2ECBB7" w14:textId="77777777" w:rsidTr="00314DA5">
        <w:trPr>
          <w:gridBefore w:val="1"/>
          <w:wBefore w:w="10" w:type="dxa"/>
          <w:trHeight w:val="282"/>
        </w:trPr>
        <w:tc>
          <w:tcPr>
            <w:tcW w:w="566" w:type="dxa"/>
            <w:gridSpan w:val="2"/>
            <w:vAlign w:val="center"/>
          </w:tcPr>
          <w:p w14:paraId="7FA8CB3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31</w:t>
            </w:r>
          </w:p>
        </w:tc>
        <w:tc>
          <w:tcPr>
            <w:tcW w:w="1277" w:type="dxa"/>
            <w:gridSpan w:val="2"/>
            <w:vAlign w:val="center"/>
          </w:tcPr>
          <w:p w14:paraId="0989CD56"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SPI625011</w:t>
            </w:r>
          </w:p>
        </w:tc>
        <w:tc>
          <w:tcPr>
            <w:tcW w:w="3545" w:type="dxa"/>
            <w:gridSpan w:val="2"/>
            <w:vAlign w:val="bottom"/>
          </w:tcPr>
          <w:p w14:paraId="06971E8F"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Peradaban Islam Masa Modern</w:t>
            </w:r>
          </w:p>
        </w:tc>
        <w:tc>
          <w:tcPr>
            <w:tcW w:w="850" w:type="dxa"/>
            <w:gridSpan w:val="2"/>
            <w:vAlign w:val="center"/>
          </w:tcPr>
          <w:p w14:paraId="6E7BFDE8"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25C8A2B2"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1D16526B"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tcPr>
          <w:p w14:paraId="7C649ED8"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140159C2" w14:textId="77777777" w:rsidTr="00314DA5">
        <w:trPr>
          <w:gridBefore w:val="1"/>
          <w:wBefore w:w="10" w:type="dxa"/>
          <w:trHeight w:val="282"/>
        </w:trPr>
        <w:tc>
          <w:tcPr>
            <w:tcW w:w="566" w:type="dxa"/>
            <w:gridSpan w:val="2"/>
            <w:vAlign w:val="center"/>
          </w:tcPr>
          <w:p w14:paraId="0D4A0014"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32</w:t>
            </w:r>
          </w:p>
        </w:tc>
        <w:tc>
          <w:tcPr>
            <w:tcW w:w="1277" w:type="dxa"/>
            <w:gridSpan w:val="2"/>
            <w:vAlign w:val="center"/>
          </w:tcPr>
          <w:p w14:paraId="6AF1B583"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SPI625014</w:t>
            </w:r>
          </w:p>
        </w:tc>
        <w:tc>
          <w:tcPr>
            <w:tcW w:w="3545" w:type="dxa"/>
            <w:gridSpan w:val="2"/>
            <w:vAlign w:val="bottom"/>
          </w:tcPr>
          <w:p w14:paraId="55CD4FE9"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Indonesia Masa Kolonial</w:t>
            </w:r>
          </w:p>
        </w:tc>
        <w:tc>
          <w:tcPr>
            <w:tcW w:w="850" w:type="dxa"/>
            <w:gridSpan w:val="2"/>
            <w:vAlign w:val="center"/>
          </w:tcPr>
          <w:p w14:paraId="407F7815"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752EA0AE"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18D7385C"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399F2B9" w14:textId="77777777" w:rsidR="002621A9" w:rsidRPr="00657156" w:rsidRDefault="002621A9" w:rsidP="00314DA5">
            <w:pPr>
              <w:pStyle w:val="TableParagraph"/>
              <w:rPr>
                <w:rFonts w:ascii="Garamond" w:hAnsi="Garamond"/>
                <w:sz w:val="20"/>
                <w:szCs w:val="20"/>
              </w:rPr>
            </w:pPr>
          </w:p>
        </w:tc>
      </w:tr>
      <w:tr w:rsidR="002621A9" w:rsidRPr="00657156" w14:paraId="5EBDBE31" w14:textId="77777777" w:rsidTr="00314DA5">
        <w:trPr>
          <w:gridBefore w:val="1"/>
          <w:wBefore w:w="10" w:type="dxa"/>
          <w:trHeight w:val="282"/>
        </w:trPr>
        <w:tc>
          <w:tcPr>
            <w:tcW w:w="566" w:type="dxa"/>
            <w:gridSpan w:val="2"/>
            <w:vAlign w:val="center"/>
          </w:tcPr>
          <w:p w14:paraId="12DD23F2"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33</w:t>
            </w:r>
          </w:p>
        </w:tc>
        <w:tc>
          <w:tcPr>
            <w:tcW w:w="1277" w:type="dxa"/>
            <w:gridSpan w:val="2"/>
            <w:vAlign w:val="center"/>
          </w:tcPr>
          <w:p w14:paraId="48B8C4CB"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SPI625018</w:t>
            </w:r>
          </w:p>
        </w:tc>
        <w:tc>
          <w:tcPr>
            <w:tcW w:w="3545" w:type="dxa"/>
            <w:gridSpan w:val="2"/>
            <w:vAlign w:val="bottom"/>
          </w:tcPr>
          <w:p w14:paraId="73627D54"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Historiografi Islam</w:t>
            </w:r>
          </w:p>
        </w:tc>
        <w:tc>
          <w:tcPr>
            <w:tcW w:w="850" w:type="dxa"/>
            <w:gridSpan w:val="2"/>
            <w:vAlign w:val="center"/>
          </w:tcPr>
          <w:p w14:paraId="246EFAB3"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5094702E"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69A075AA"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BCEFC9C" w14:textId="77777777" w:rsidR="002621A9" w:rsidRPr="00657156" w:rsidRDefault="002621A9" w:rsidP="00314DA5">
            <w:pPr>
              <w:pStyle w:val="TableParagraph"/>
              <w:rPr>
                <w:rFonts w:ascii="Garamond" w:hAnsi="Garamond"/>
                <w:sz w:val="20"/>
                <w:szCs w:val="20"/>
              </w:rPr>
            </w:pPr>
          </w:p>
        </w:tc>
      </w:tr>
      <w:tr w:rsidR="002621A9" w:rsidRPr="00657156" w14:paraId="73268140" w14:textId="77777777" w:rsidTr="00314DA5">
        <w:trPr>
          <w:gridBefore w:val="1"/>
          <w:wBefore w:w="10" w:type="dxa"/>
          <w:trHeight w:val="282"/>
        </w:trPr>
        <w:tc>
          <w:tcPr>
            <w:tcW w:w="566" w:type="dxa"/>
            <w:gridSpan w:val="2"/>
            <w:vAlign w:val="center"/>
          </w:tcPr>
          <w:p w14:paraId="30364F9E" w14:textId="77777777" w:rsidR="002621A9" w:rsidRPr="00657156" w:rsidRDefault="002621A9" w:rsidP="00314DA5">
            <w:pPr>
              <w:pStyle w:val="TableParagraph"/>
              <w:spacing w:before="26"/>
              <w:ind w:left="13" w:right="4"/>
              <w:jc w:val="center"/>
              <w:rPr>
                <w:rFonts w:ascii="Garamond" w:hAnsi="Garamond"/>
                <w:sz w:val="20"/>
                <w:szCs w:val="20"/>
              </w:rPr>
            </w:pPr>
            <w:r w:rsidRPr="00657156">
              <w:rPr>
                <w:rFonts w:ascii="Garamond" w:hAnsi="Garamond"/>
                <w:sz w:val="20"/>
                <w:szCs w:val="20"/>
              </w:rPr>
              <w:t>34</w:t>
            </w:r>
          </w:p>
        </w:tc>
        <w:tc>
          <w:tcPr>
            <w:tcW w:w="1277" w:type="dxa"/>
            <w:gridSpan w:val="2"/>
            <w:vAlign w:val="center"/>
          </w:tcPr>
          <w:p w14:paraId="2E9936DE"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sz w:val="20"/>
                <w:szCs w:val="20"/>
              </w:rPr>
              <w:t>SPI625022</w:t>
            </w:r>
          </w:p>
        </w:tc>
        <w:tc>
          <w:tcPr>
            <w:tcW w:w="3545" w:type="dxa"/>
            <w:gridSpan w:val="2"/>
            <w:vAlign w:val="bottom"/>
          </w:tcPr>
          <w:p w14:paraId="46DAADA7"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Metodologi Pembelajaran SKI</w:t>
            </w:r>
          </w:p>
        </w:tc>
        <w:tc>
          <w:tcPr>
            <w:tcW w:w="850" w:type="dxa"/>
            <w:gridSpan w:val="2"/>
            <w:vAlign w:val="center"/>
          </w:tcPr>
          <w:p w14:paraId="4E44B2B0"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tcPr>
          <w:p w14:paraId="3C87EDAB"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45B589E5"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6077E8B0" w14:textId="77777777" w:rsidR="002621A9" w:rsidRPr="00657156" w:rsidRDefault="002621A9" w:rsidP="00314DA5">
            <w:pPr>
              <w:pStyle w:val="TableParagraph"/>
              <w:rPr>
                <w:rFonts w:ascii="Garamond" w:hAnsi="Garamond"/>
                <w:sz w:val="20"/>
                <w:szCs w:val="20"/>
              </w:rPr>
            </w:pPr>
          </w:p>
        </w:tc>
      </w:tr>
      <w:tr w:rsidR="002621A9" w:rsidRPr="00657156" w14:paraId="5E7BC225" w14:textId="77777777" w:rsidTr="00314DA5">
        <w:trPr>
          <w:gridBefore w:val="1"/>
          <w:wBefore w:w="10" w:type="dxa"/>
          <w:trHeight w:val="285"/>
        </w:trPr>
        <w:tc>
          <w:tcPr>
            <w:tcW w:w="566" w:type="dxa"/>
            <w:gridSpan w:val="2"/>
            <w:vAlign w:val="center"/>
          </w:tcPr>
          <w:p w14:paraId="273961DF" w14:textId="77777777" w:rsidR="002621A9" w:rsidRPr="00657156" w:rsidRDefault="002621A9" w:rsidP="00314DA5">
            <w:pPr>
              <w:pStyle w:val="TableParagraph"/>
              <w:spacing w:before="29"/>
              <w:ind w:left="13" w:right="3"/>
              <w:jc w:val="center"/>
              <w:rPr>
                <w:rFonts w:ascii="Garamond" w:hAnsi="Garamond"/>
                <w:sz w:val="20"/>
                <w:szCs w:val="20"/>
              </w:rPr>
            </w:pPr>
            <w:r w:rsidRPr="00657156">
              <w:rPr>
                <w:rFonts w:ascii="Garamond" w:hAnsi="Garamond"/>
                <w:sz w:val="20"/>
                <w:szCs w:val="20"/>
              </w:rPr>
              <w:t>35</w:t>
            </w:r>
          </w:p>
        </w:tc>
        <w:tc>
          <w:tcPr>
            <w:tcW w:w="1277" w:type="dxa"/>
            <w:gridSpan w:val="2"/>
            <w:vAlign w:val="center"/>
          </w:tcPr>
          <w:p w14:paraId="5F6C77F5" w14:textId="77777777" w:rsidR="002621A9" w:rsidRPr="00657156" w:rsidRDefault="002621A9" w:rsidP="00314DA5">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SPI625025</w:t>
            </w:r>
          </w:p>
        </w:tc>
        <w:tc>
          <w:tcPr>
            <w:tcW w:w="3545" w:type="dxa"/>
            <w:gridSpan w:val="2"/>
            <w:vAlign w:val="bottom"/>
          </w:tcPr>
          <w:p w14:paraId="5F42EAF0" w14:textId="77777777" w:rsidR="002621A9" w:rsidRPr="00657156" w:rsidRDefault="002621A9" w:rsidP="00314DA5">
            <w:pPr>
              <w:pStyle w:val="TableParagraph"/>
              <w:spacing w:before="29"/>
              <w:ind w:left="108"/>
              <w:rPr>
                <w:rFonts w:ascii="Garamond" w:hAnsi="Garamond"/>
                <w:sz w:val="20"/>
                <w:szCs w:val="20"/>
              </w:rPr>
            </w:pPr>
            <w:r w:rsidRPr="00657156">
              <w:rPr>
                <w:rFonts w:ascii="Garamond" w:hAnsi="Garamond" w:cs="Calibri"/>
                <w:color w:val="000000"/>
                <w:sz w:val="20"/>
                <w:szCs w:val="20"/>
              </w:rPr>
              <w:t>Kajian Situs</w:t>
            </w:r>
          </w:p>
        </w:tc>
        <w:tc>
          <w:tcPr>
            <w:tcW w:w="850" w:type="dxa"/>
            <w:gridSpan w:val="2"/>
            <w:vAlign w:val="center"/>
          </w:tcPr>
          <w:p w14:paraId="253BD979" w14:textId="77777777" w:rsidR="002621A9" w:rsidRPr="00453580" w:rsidRDefault="002621A9" w:rsidP="00314DA5">
            <w:pPr>
              <w:pStyle w:val="TableParagraph"/>
              <w:spacing w:before="29"/>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0412BA19" w14:textId="77777777" w:rsidR="002621A9" w:rsidRPr="00657156" w:rsidRDefault="002621A9" w:rsidP="00314DA5">
            <w:pPr>
              <w:pStyle w:val="TableParagraph"/>
              <w:spacing w:before="29"/>
              <w:ind w:left="6"/>
              <w:jc w:val="center"/>
              <w:rPr>
                <w:rFonts w:ascii="Garamond" w:hAnsi="Garamond"/>
                <w:sz w:val="20"/>
                <w:szCs w:val="20"/>
              </w:rPr>
            </w:pPr>
            <w:r w:rsidRPr="00657156">
              <w:rPr>
                <w:rFonts w:ascii="Garamond" w:hAnsi="Garamond"/>
                <w:sz w:val="20"/>
                <w:szCs w:val="20"/>
              </w:rPr>
              <w:t>4</w:t>
            </w:r>
          </w:p>
        </w:tc>
        <w:tc>
          <w:tcPr>
            <w:tcW w:w="849" w:type="dxa"/>
            <w:gridSpan w:val="2"/>
            <w:vAlign w:val="center"/>
          </w:tcPr>
          <w:p w14:paraId="5D79FAF7"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c>
          <w:tcPr>
            <w:tcW w:w="849" w:type="dxa"/>
            <w:gridSpan w:val="2"/>
          </w:tcPr>
          <w:p w14:paraId="2B9DC42D" w14:textId="77777777" w:rsidR="002621A9" w:rsidRPr="00657156" w:rsidRDefault="002621A9" w:rsidP="00314DA5">
            <w:pPr>
              <w:pStyle w:val="TableParagraph"/>
              <w:ind w:left="10"/>
              <w:jc w:val="center"/>
              <w:rPr>
                <w:rFonts w:ascii="Garamond" w:hAnsi="Garamond"/>
                <w:sz w:val="20"/>
                <w:szCs w:val="20"/>
              </w:rPr>
            </w:pPr>
          </w:p>
        </w:tc>
      </w:tr>
      <w:tr w:rsidR="002621A9" w:rsidRPr="00657156" w14:paraId="67801470" w14:textId="77777777" w:rsidTr="00314DA5">
        <w:trPr>
          <w:gridBefore w:val="1"/>
          <w:wBefore w:w="10" w:type="dxa"/>
          <w:trHeight w:val="282"/>
        </w:trPr>
        <w:tc>
          <w:tcPr>
            <w:tcW w:w="566" w:type="dxa"/>
            <w:gridSpan w:val="2"/>
            <w:vAlign w:val="center"/>
          </w:tcPr>
          <w:p w14:paraId="4CD3F070"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36</w:t>
            </w:r>
          </w:p>
        </w:tc>
        <w:tc>
          <w:tcPr>
            <w:tcW w:w="1277" w:type="dxa"/>
            <w:gridSpan w:val="2"/>
            <w:vAlign w:val="center"/>
          </w:tcPr>
          <w:p w14:paraId="79BBE136"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SPI625026</w:t>
            </w:r>
          </w:p>
        </w:tc>
        <w:tc>
          <w:tcPr>
            <w:tcW w:w="3545" w:type="dxa"/>
            <w:gridSpan w:val="2"/>
            <w:vAlign w:val="bottom"/>
          </w:tcPr>
          <w:p w14:paraId="37BBBD5E"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Pengolahan Arsip dan Sumber Sejarah Lisan</w:t>
            </w:r>
          </w:p>
        </w:tc>
        <w:tc>
          <w:tcPr>
            <w:tcW w:w="850" w:type="dxa"/>
            <w:gridSpan w:val="2"/>
            <w:vAlign w:val="center"/>
          </w:tcPr>
          <w:p w14:paraId="385C9697"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center"/>
          </w:tcPr>
          <w:p w14:paraId="5309F7B8"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40713804"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527EDA0D" w14:textId="77777777" w:rsidR="002621A9" w:rsidRPr="00657156" w:rsidRDefault="002621A9" w:rsidP="00314DA5">
            <w:pPr>
              <w:pStyle w:val="TableParagraph"/>
              <w:rPr>
                <w:rFonts w:ascii="Garamond" w:hAnsi="Garamond"/>
                <w:sz w:val="20"/>
                <w:szCs w:val="20"/>
              </w:rPr>
            </w:pPr>
          </w:p>
        </w:tc>
      </w:tr>
      <w:tr w:rsidR="002621A9" w:rsidRPr="00657156" w14:paraId="3E5979F4" w14:textId="77777777" w:rsidTr="00314DA5">
        <w:trPr>
          <w:gridBefore w:val="1"/>
          <w:wBefore w:w="10" w:type="dxa"/>
          <w:trHeight w:val="282"/>
        </w:trPr>
        <w:tc>
          <w:tcPr>
            <w:tcW w:w="566" w:type="dxa"/>
            <w:gridSpan w:val="2"/>
            <w:vAlign w:val="center"/>
          </w:tcPr>
          <w:p w14:paraId="379D0639"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37</w:t>
            </w:r>
          </w:p>
        </w:tc>
        <w:tc>
          <w:tcPr>
            <w:tcW w:w="1277" w:type="dxa"/>
            <w:gridSpan w:val="2"/>
            <w:vAlign w:val="center"/>
          </w:tcPr>
          <w:p w14:paraId="1E048403"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SPI625008</w:t>
            </w:r>
          </w:p>
        </w:tc>
        <w:tc>
          <w:tcPr>
            <w:tcW w:w="3545" w:type="dxa"/>
            <w:gridSpan w:val="2"/>
            <w:vAlign w:val="center"/>
          </w:tcPr>
          <w:p w14:paraId="2E492F9F" w14:textId="77777777" w:rsidR="002621A9" w:rsidRPr="00657156" w:rsidRDefault="002621A9" w:rsidP="00314DA5">
            <w:pPr>
              <w:pStyle w:val="TableParagraph"/>
              <w:spacing w:before="26"/>
              <w:ind w:left="108"/>
              <w:rPr>
                <w:rFonts w:ascii="Garamond" w:hAnsi="Garamond"/>
                <w:sz w:val="20"/>
                <w:szCs w:val="20"/>
              </w:rPr>
            </w:pPr>
            <w:r w:rsidRPr="00D755F8">
              <w:rPr>
                <w:rFonts w:ascii="Garamond" w:hAnsi="Garamond" w:cs="Calibri"/>
                <w:color w:val="000000"/>
                <w:sz w:val="18"/>
                <w:szCs w:val="18"/>
              </w:rPr>
              <w:t>Sejarah Islam Kawasan: Eropa Barat &amp; USA</w:t>
            </w:r>
          </w:p>
        </w:tc>
        <w:tc>
          <w:tcPr>
            <w:tcW w:w="850" w:type="dxa"/>
            <w:gridSpan w:val="2"/>
            <w:vAlign w:val="center"/>
          </w:tcPr>
          <w:p w14:paraId="48B4BA02"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vAlign w:val="center"/>
          </w:tcPr>
          <w:p w14:paraId="5850B0FF"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2AA31169"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4CDFBCC4"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2CB6DE44" w14:textId="77777777" w:rsidTr="00314DA5">
        <w:trPr>
          <w:gridBefore w:val="1"/>
          <w:wBefore w:w="10" w:type="dxa"/>
          <w:trHeight w:val="282"/>
        </w:trPr>
        <w:tc>
          <w:tcPr>
            <w:tcW w:w="566" w:type="dxa"/>
            <w:gridSpan w:val="2"/>
            <w:vAlign w:val="center"/>
          </w:tcPr>
          <w:p w14:paraId="09A85BD0"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38</w:t>
            </w:r>
          </w:p>
        </w:tc>
        <w:tc>
          <w:tcPr>
            <w:tcW w:w="1277" w:type="dxa"/>
            <w:gridSpan w:val="2"/>
            <w:vAlign w:val="center"/>
          </w:tcPr>
          <w:p w14:paraId="1AD6E9B2"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SPI625015</w:t>
            </w:r>
          </w:p>
        </w:tc>
        <w:tc>
          <w:tcPr>
            <w:tcW w:w="3545" w:type="dxa"/>
            <w:gridSpan w:val="2"/>
            <w:vAlign w:val="center"/>
          </w:tcPr>
          <w:p w14:paraId="41D00ECE"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Indonesia Paska Kolonial</w:t>
            </w:r>
          </w:p>
        </w:tc>
        <w:tc>
          <w:tcPr>
            <w:tcW w:w="850" w:type="dxa"/>
            <w:gridSpan w:val="2"/>
            <w:vAlign w:val="bottom"/>
          </w:tcPr>
          <w:p w14:paraId="65D4D711"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314B8609"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3961DF76"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7AC683B0"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7AB0A72A" w14:textId="77777777" w:rsidTr="00314DA5">
        <w:trPr>
          <w:gridBefore w:val="1"/>
          <w:wBefore w:w="10" w:type="dxa"/>
          <w:trHeight w:val="282"/>
        </w:trPr>
        <w:tc>
          <w:tcPr>
            <w:tcW w:w="566" w:type="dxa"/>
            <w:gridSpan w:val="2"/>
            <w:vAlign w:val="center"/>
          </w:tcPr>
          <w:p w14:paraId="7E799CC2"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39</w:t>
            </w:r>
          </w:p>
        </w:tc>
        <w:tc>
          <w:tcPr>
            <w:tcW w:w="1277" w:type="dxa"/>
            <w:gridSpan w:val="2"/>
            <w:vAlign w:val="center"/>
          </w:tcPr>
          <w:p w14:paraId="1A7FB850"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SPI625019</w:t>
            </w:r>
          </w:p>
        </w:tc>
        <w:tc>
          <w:tcPr>
            <w:tcW w:w="3545" w:type="dxa"/>
            <w:gridSpan w:val="2"/>
            <w:vAlign w:val="center"/>
          </w:tcPr>
          <w:p w14:paraId="30CE9607"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Historiografi Indonesia</w:t>
            </w:r>
          </w:p>
        </w:tc>
        <w:tc>
          <w:tcPr>
            <w:tcW w:w="850" w:type="dxa"/>
            <w:gridSpan w:val="2"/>
            <w:vAlign w:val="bottom"/>
          </w:tcPr>
          <w:p w14:paraId="005E5088"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3D44178C"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78481ACB"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0138CA2C" w14:textId="77777777" w:rsidR="002621A9" w:rsidRPr="00657156" w:rsidRDefault="002621A9" w:rsidP="00314DA5">
            <w:pPr>
              <w:pStyle w:val="TableParagraph"/>
              <w:rPr>
                <w:rFonts w:ascii="Garamond" w:hAnsi="Garamond"/>
                <w:sz w:val="20"/>
                <w:szCs w:val="20"/>
              </w:rPr>
            </w:pPr>
          </w:p>
        </w:tc>
      </w:tr>
      <w:tr w:rsidR="002621A9" w:rsidRPr="00657156" w14:paraId="4D899C8E" w14:textId="77777777" w:rsidTr="00314DA5">
        <w:trPr>
          <w:gridBefore w:val="1"/>
          <w:wBefore w:w="10" w:type="dxa"/>
          <w:trHeight w:val="282"/>
        </w:trPr>
        <w:tc>
          <w:tcPr>
            <w:tcW w:w="566" w:type="dxa"/>
            <w:gridSpan w:val="2"/>
            <w:vAlign w:val="center"/>
          </w:tcPr>
          <w:p w14:paraId="6609E467"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40</w:t>
            </w:r>
          </w:p>
        </w:tc>
        <w:tc>
          <w:tcPr>
            <w:tcW w:w="1277" w:type="dxa"/>
            <w:gridSpan w:val="2"/>
            <w:vAlign w:val="center"/>
          </w:tcPr>
          <w:p w14:paraId="248C293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SPI625027</w:t>
            </w:r>
          </w:p>
        </w:tc>
        <w:tc>
          <w:tcPr>
            <w:tcW w:w="3545" w:type="dxa"/>
            <w:gridSpan w:val="2"/>
            <w:vAlign w:val="center"/>
          </w:tcPr>
          <w:p w14:paraId="301729F5"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Sejarah Maritim dan Budaya Pesisir</w:t>
            </w:r>
          </w:p>
        </w:tc>
        <w:tc>
          <w:tcPr>
            <w:tcW w:w="850" w:type="dxa"/>
            <w:gridSpan w:val="2"/>
            <w:vAlign w:val="bottom"/>
          </w:tcPr>
          <w:p w14:paraId="03B16E34"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tcPr>
          <w:p w14:paraId="48DD7E55"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74445A9E"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D555422" w14:textId="77777777" w:rsidR="002621A9" w:rsidRPr="00657156" w:rsidRDefault="002621A9" w:rsidP="00314DA5">
            <w:pPr>
              <w:pStyle w:val="TableParagraph"/>
              <w:rPr>
                <w:rFonts w:ascii="Garamond" w:hAnsi="Garamond"/>
                <w:sz w:val="20"/>
                <w:szCs w:val="20"/>
              </w:rPr>
            </w:pPr>
          </w:p>
        </w:tc>
      </w:tr>
      <w:tr w:rsidR="002621A9" w:rsidRPr="00657156" w14:paraId="2662208B" w14:textId="77777777" w:rsidTr="00314DA5">
        <w:trPr>
          <w:gridBefore w:val="1"/>
          <w:wBefore w:w="10" w:type="dxa"/>
          <w:trHeight w:val="282"/>
        </w:trPr>
        <w:tc>
          <w:tcPr>
            <w:tcW w:w="566" w:type="dxa"/>
            <w:gridSpan w:val="2"/>
            <w:vAlign w:val="center"/>
          </w:tcPr>
          <w:p w14:paraId="3347C555"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41</w:t>
            </w:r>
          </w:p>
        </w:tc>
        <w:tc>
          <w:tcPr>
            <w:tcW w:w="1277" w:type="dxa"/>
            <w:gridSpan w:val="2"/>
            <w:vAlign w:val="center"/>
          </w:tcPr>
          <w:p w14:paraId="636A2E3C"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SPI625028</w:t>
            </w:r>
          </w:p>
        </w:tc>
        <w:tc>
          <w:tcPr>
            <w:tcW w:w="3545" w:type="dxa"/>
            <w:gridSpan w:val="2"/>
            <w:vAlign w:val="center"/>
          </w:tcPr>
          <w:p w14:paraId="7B7CA443"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Sejarah Lingkungan</w:t>
            </w:r>
          </w:p>
        </w:tc>
        <w:tc>
          <w:tcPr>
            <w:tcW w:w="850" w:type="dxa"/>
            <w:gridSpan w:val="2"/>
            <w:vAlign w:val="bottom"/>
          </w:tcPr>
          <w:p w14:paraId="77B690D4"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31DF03D6"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53A2F518"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2DA17715"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615033D8" w14:textId="77777777" w:rsidTr="00314DA5">
        <w:trPr>
          <w:gridBefore w:val="1"/>
          <w:wBefore w:w="10" w:type="dxa"/>
          <w:trHeight w:val="282"/>
        </w:trPr>
        <w:tc>
          <w:tcPr>
            <w:tcW w:w="566" w:type="dxa"/>
            <w:gridSpan w:val="2"/>
            <w:vAlign w:val="center"/>
          </w:tcPr>
          <w:p w14:paraId="1D874C04"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42</w:t>
            </w:r>
          </w:p>
        </w:tc>
        <w:tc>
          <w:tcPr>
            <w:tcW w:w="1277" w:type="dxa"/>
            <w:gridSpan w:val="2"/>
            <w:vAlign w:val="center"/>
          </w:tcPr>
          <w:p w14:paraId="6A7BEEEC"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SPI625029</w:t>
            </w:r>
          </w:p>
        </w:tc>
        <w:tc>
          <w:tcPr>
            <w:tcW w:w="3545" w:type="dxa"/>
            <w:gridSpan w:val="2"/>
            <w:vAlign w:val="center"/>
          </w:tcPr>
          <w:p w14:paraId="2F89B9CA"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Komunikasi Pariwisata</w:t>
            </w:r>
          </w:p>
        </w:tc>
        <w:tc>
          <w:tcPr>
            <w:tcW w:w="850" w:type="dxa"/>
            <w:gridSpan w:val="2"/>
            <w:vAlign w:val="bottom"/>
          </w:tcPr>
          <w:p w14:paraId="51A93CFE"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sz w:val="20"/>
                <w:szCs w:val="20"/>
              </w:rPr>
              <w:t>2</w:t>
            </w:r>
          </w:p>
        </w:tc>
        <w:tc>
          <w:tcPr>
            <w:tcW w:w="993" w:type="dxa"/>
            <w:gridSpan w:val="2"/>
          </w:tcPr>
          <w:p w14:paraId="6495C878"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61388885"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50DA49DB" w14:textId="77777777" w:rsidR="002621A9" w:rsidRPr="00657156" w:rsidRDefault="002621A9" w:rsidP="00314DA5">
            <w:pPr>
              <w:pStyle w:val="TableParagraph"/>
              <w:rPr>
                <w:rFonts w:ascii="Garamond" w:hAnsi="Garamond"/>
                <w:sz w:val="20"/>
                <w:szCs w:val="20"/>
              </w:rPr>
            </w:pPr>
          </w:p>
        </w:tc>
      </w:tr>
      <w:tr w:rsidR="002621A9" w:rsidRPr="00657156" w14:paraId="58768F46" w14:textId="77777777" w:rsidTr="00314DA5">
        <w:trPr>
          <w:gridBefore w:val="1"/>
          <w:wBefore w:w="10" w:type="dxa"/>
          <w:trHeight w:val="282"/>
        </w:trPr>
        <w:tc>
          <w:tcPr>
            <w:tcW w:w="566" w:type="dxa"/>
            <w:gridSpan w:val="2"/>
            <w:vAlign w:val="center"/>
          </w:tcPr>
          <w:p w14:paraId="5CE1C4C7" w14:textId="77777777" w:rsidR="002621A9" w:rsidRPr="00657156" w:rsidRDefault="002621A9" w:rsidP="00314DA5">
            <w:pPr>
              <w:pStyle w:val="TableParagraph"/>
              <w:spacing w:before="26"/>
              <w:ind w:left="13" w:right="4"/>
              <w:jc w:val="center"/>
              <w:rPr>
                <w:rFonts w:ascii="Garamond" w:hAnsi="Garamond"/>
                <w:sz w:val="20"/>
                <w:szCs w:val="20"/>
              </w:rPr>
            </w:pPr>
            <w:r w:rsidRPr="00657156">
              <w:rPr>
                <w:rFonts w:ascii="Garamond" w:hAnsi="Garamond"/>
                <w:sz w:val="20"/>
                <w:szCs w:val="20"/>
              </w:rPr>
              <w:t>43</w:t>
            </w:r>
          </w:p>
        </w:tc>
        <w:tc>
          <w:tcPr>
            <w:tcW w:w="1277" w:type="dxa"/>
            <w:gridSpan w:val="2"/>
            <w:vAlign w:val="center"/>
          </w:tcPr>
          <w:p w14:paraId="5C46E1EE"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SPI625031</w:t>
            </w:r>
          </w:p>
        </w:tc>
        <w:tc>
          <w:tcPr>
            <w:tcW w:w="3545" w:type="dxa"/>
            <w:gridSpan w:val="2"/>
            <w:vAlign w:val="center"/>
          </w:tcPr>
          <w:p w14:paraId="265646EC"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Kajian Pusaka Cirebon</w:t>
            </w:r>
          </w:p>
        </w:tc>
        <w:tc>
          <w:tcPr>
            <w:tcW w:w="850" w:type="dxa"/>
            <w:gridSpan w:val="2"/>
            <w:vAlign w:val="bottom"/>
          </w:tcPr>
          <w:p w14:paraId="56EB8EF2"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25D7B122"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5EB3294F"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1A44B23D"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31F68358" w14:textId="77777777" w:rsidTr="00314DA5">
        <w:trPr>
          <w:gridBefore w:val="1"/>
          <w:wBefore w:w="10" w:type="dxa"/>
          <w:trHeight w:val="285"/>
        </w:trPr>
        <w:tc>
          <w:tcPr>
            <w:tcW w:w="566" w:type="dxa"/>
            <w:gridSpan w:val="2"/>
            <w:vAlign w:val="center"/>
          </w:tcPr>
          <w:p w14:paraId="57634459" w14:textId="77777777" w:rsidR="002621A9" w:rsidRPr="00657156" w:rsidRDefault="002621A9" w:rsidP="00314DA5">
            <w:pPr>
              <w:pStyle w:val="TableParagraph"/>
              <w:spacing w:before="29"/>
              <w:ind w:left="13" w:right="3"/>
              <w:jc w:val="center"/>
              <w:rPr>
                <w:rFonts w:ascii="Garamond" w:hAnsi="Garamond"/>
                <w:sz w:val="20"/>
                <w:szCs w:val="20"/>
              </w:rPr>
            </w:pPr>
            <w:r w:rsidRPr="00657156">
              <w:rPr>
                <w:rFonts w:ascii="Garamond" w:hAnsi="Garamond"/>
                <w:sz w:val="20"/>
                <w:szCs w:val="20"/>
              </w:rPr>
              <w:t>44</w:t>
            </w:r>
          </w:p>
        </w:tc>
        <w:tc>
          <w:tcPr>
            <w:tcW w:w="1277" w:type="dxa"/>
            <w:gridSpan w:val="2"/>
            <w:vAlign w:val="center"/>
          </w:tcPr>
          <w:p w14:paraId="1641F4F5" w14:textId="77777777" w:rsidR="002621A9" w:rsidRPr="00657156" w:rsidRDefault="002621A9" w:rsidP="00314DA5">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SPI625038</w:t>
            </w:r>
          </w:p>
        </w:tc>
        <w:tc>
          <w:tcPr>
            <w:tcW w:w="3545" w:type="dxa"/>
            <w:gridSpan w:val="2"/>
            <w:vAlign w:val="center"/>
          </w:tcPr>
          <w:p w14:paraId="7B5F20AF" w14:textId="77777777" w:rsidR="002621A9" w:rsidRPr="00657156" w:rsidRDefault="002621A9" w:rsidP="00314DA5">
            <w:pPr>
              <w:pStyle w:val="TableParagraph"/>
              <w:spacing w:before="29"/>
              <w:ind w:left="108"/>
              <w:rPr>
                <w:rFonts w:ascii="Garamond" w:hAnsi="Garamond"/>
                <w:sz w:val="20"/>
                <w:szCs w:val="20"/>
              </w:rPr>
            </w:pPr>
            <w:r w:rsidRPr="00657156">
              <w:rPr>
                <w:rFonts w:ascii="Garamond" w:hAnsi="Garamond" w:cs="Calibri"/>
                <w:color w:val="000000"/>
                <w:sz w:val="20"/>
                <w:szCs w:val="20"/>
              </w:rPr>
              <w:t>Filsafat Sejarah</w:t>
            </w:r>
          </w:p>
        </w:tc>
        <w:tc>
          <w:tcPr>
            <w:tcW w:w="850" w:type="dxa"/>
            <w:gridSpan w:val="2"/>
            <w:vAlign w:val="bottom"/>
          </w:tcPr>
          <w:p w14:paraId="0B75D6EF" w14:textId="77777777" w:rsidR="002621A9" w:rsidRPr="00453580" w:rsidRDefault="002621A9" w:rsidP="00314DA5">
            <w:pPr>
              <w:pStyle w:val="TableParagraph"/>
              <w:spacing w:before="29"/>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42C33DF4" w14:textId="77777777" w:rsidR="002621A9" w:rsidRPr="00657156" w:rsidRDefault="002621A9" w:rsidP="00314DA5">
            <w:pPr>
              <w:pStyle w:val="TableParagraph"/>
              <w:spacing w:before="29"/>
              <w:ind w:left="6"/>
              <w:jc w:val="center"/>
              <w:rPr>
                <w:rFonts w:ascii="Garamond" w:hAnsi="Garamond"/>
                <w:sz w:val="20"/>
                <w:szCs w:val="20"/>
              </w:rPr>
            </w:pPr>
            <w:r w:rsidRPr="00657156">
              <w:rPr>
                <w:rFonts w:ascii="Garamond" w:hAnsi="Garamond"/>
                <w:sz w:val="20"/>
                <w:szCs w:val="20"/>
              </w:rPr>
              <w:t>5</w:t>
            </w:r>
          </w:p>
        </w:tc>
        <w:tc>
          <w:tcPr>
            <w:tcW w:w="849" w:type="dxa"/>
            <w:gridSpan w:val="2"/>
          </w:tcPr>
          <w:p w14:paraId="572C9D25" w14:textId="77777777" w:rsidR="002621A9" w:rsidRPr="00657156" w:rsidRDefault="002621A9" w:rsidP="00314DA5">
            <w:pPr>
              <w:pStyle w:val="TableParagraph"/>
              <w:rPr>
                <w:rFonts w:ascii="Garamond" w:hAnsi="Garamond"/>
                <w:sz w:val="20"/>
                <w:szCs w:val="20"/>
              </w:rPr>
            </w:pPr>
          </w:p>
        </w:tc>
        <w:tc>
          <w:tcPr>
            <w:tcW w:w="849" w:type="dxa"/>
            <w:gridSpan w:val="2"/>
          </w:tcPr>
          <w:p w14:paraId="659576AC" w14:textId="77777777" w:rsidR="002621A9" w:rsidRPr="00657156" w:rsidRDefault="002621A9" w:rsidP="00314DA5">
            <w:pPr>
              <w:pStyle w:val="TableParagraph"/>
              <w:ind w:left="10"/>
              <w:jc w:val="center"/>
              <w:rPr>
                <w:rFonts w:ascii="Garamond" w:hAnsi="Garamond"/>
                <w:sz w:val="20"/>
                <w:szCs w:val="20"/>
              </w:rPr>
            </w:pPr>
            <w:r>
              <w:rPr>
                <w:rFonts w:ascii="Garamond" w:hAnsi="Garamond"/>
                <w:sz w:val="20"/>
                <w:szCs w:val="20"/>
              </w:rPr>
              <w:t>√</w:t>
            </w:r>
          </w:p>
        </w:tc>
      </w:tr>
      <w:tr w:rsidR="002621A9" w:rsidRPr="00657156" w14:paraId="2CD16314" w14:textId="77777777" w:rsidTr="00314DA5">
        <w:trPr>
          <w:gridBefore w:val="1"/>
          <w:wBefore w:w="10" w:type="dxa"/>
          <w:trHeight w:val="282"/>
        </w:trPr>
        <w:tc>
          <w:tcPr>
            <w:tcW w:w="566" w:type="dxa"/>
            <w:gridSpan w:val="2"/>
            <w:vAlign w:val="center"/>
          </w:tcPr>
          <w:p w14:paraId="59199F28"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45</w:t>
            </w:r>
          </w:p>
        </w:tc>
        <w:tc>
          <w:tcPr>
            <w:tcW w:w="1277" w:type="dxa"/>
            <w:gridSpan w:val="2"/>
            <w:vAlign w:val="center"/>
          </w:tcPr>
          <w:p w14:paraId="46FBB9B7"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SPI625041</w:t>
            </w:r>
          </w:p>
        </w:tc>
        <w:tc>
          <w:tcPr>
            <w:tcW w:w="3545" w:type="dxa"/>
            <w:gridSpan w:val="2"/>
            <w:vAlign w:val="center"/>
          </w:tcPr>
          <w:p w14:paraId="421088CF"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Pengantar Multimedia</w:t>
            </w:r>
          </w:p>
        </w:tc>
        <w:tc>
          <w:tcPr>
            <w:tcW w:w="850" w:type="dxa"/>
            <w:gridSpan w:val="2"/>
            <w:vAlign w:val="bottom"/>
          </w:tcPr>
          <w:p w14:paraId="0F5D332F"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05815E94"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4F1618B3"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tcPr>
          <w:p w14:paraId="1DBE6911"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r>
      <w:tr w:rsidR="002621A9" w:rsidRPr="00657156" w14:paraId="6545D64F" w14:textId="77777777" w:rsidTr="00314DA5">
        <w:trPr>
          <w:gridBefore w:val="1"/>
          <w:wBefore w:w="10" w:type="dxa"/>
          <w:trHeight w:val="282"/>
        </w:trPr>
        <w:tc>
          <w:tcPr>
            <w:tcW w:w="566" w:type="dxa"/>
            <w:gridSpan w:val="2"/>
            <w:vAlign w:val="center"/>
          </w:tcPr>
          <w:p w14:paraId="77D2CF0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46</w:t>
            </w:r>
          </w:p>
        </w:tc>
        <w:tc>
          <w:tcPr>
            <w:tcW w:w="1277" w:type="dxa"/>
            <w:gridSpan w:val="2"/>
            <w:vAlign w:val="center"/>
          </w:tcPr>
          <w:p w14:paraId="6D5E2F4A" w14:textId="77777777" w:rsidR="002621A9" w:rsidRPr="00657156" w:rsidRDefault="002621A9" w:rsidP="00314DA5">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SPI625036</w:t>
            </w:r>
          </w:p>
        </w:tc>
        <w:tc>
          <w:tcPr>
            <w:tcW w:w="3545" w:type="dxa"/>
            <w:gridSpan w:val="2"/>
            <w:vAlign w:val="center"/>
          </w:tcPr>
          <w:p w14:paraId="5149169A"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Filologi</w:t>
            </w:r>
          </w:p>
        </w:tc>
        <w:tc>
          <w:tcPr>
            <w:tcW w:w="850" w:type="dxa"/>
            <w:gridSpan w:val="2"/>
            <w:vAlign w:val="bottom"/>
          </w:tcPr>
          <w:p w14:paraId="7BF5015C"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01422A73"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62633359"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tcPr>
          <w:p w14:paraId="12B5D8AB"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r>
      <w:tr w:rsidR="002621A9" w:rsidRPr="00657156" w14:paraId="6DCE44BC" w14:textId="77777777" w:rsidTr="00314DA5">
        <w:trPr>
          <w:gridBefore w:val="1"/>
          <w:wBefore w:w="10" w:type="dxa"/>
          <w:trHeight w:val="282"/>
        </w:trPr>
        <w:tc>
          <w:tcPr>
            <w:tcW w:w="566" w:type="dxa"/>
            <w:gridSpan w:val="2"/>
            <w:vAlign w:val="center"/>
          </w:tcPr>
          <w:p w14:paraId="433B8BC3"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lastRenderedPageBreak/>
              <w:t>47</w:t>
            </w:r>
          </w:p>
        </w:tc>
        <w:tc>
          <w:tcPr>
            <w:tcW w:w="1277" w:type="dxa"/>
            <w:gridSpan w:val="2"/>
            <w:vAlign w:val="center"/>
          </w:tcPr>
          <w:p w14:paraId="5E6D835E"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SPI625046</w:t>
            </w:r>
          </w:p>
        </w:tc>
        <w:tc>
          <w:tcPr>
            <w:tcW w:w="3545" w:type="dxa"/>
            <w:gridSpan w:val="2"/>
            <w:vAlign w:val="bottom"/>
          </w:tcPr>
          <w:p w14:paraId="2A558A96"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Pembuatan Film Dokumenter</w:t>
            </w:r>
          </w:p>
        </w:tc>
        <w:tc>
          <w:tcPr>
            <w:tcW w:w="850" w:type="dxa"/>
            <w:gridSpan w:val="2"/>
          </w:tcPr>
          <w:p w14:paraId="2EB26360"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0C9B2D46"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38249046"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tcPr>
          <w:p w14:paraId="6DBFAFF5"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r>
      <w:tr w:rsidR="002621A9" w:rsidRPr="00657156" w14:paraId="6187BA84" w14:textId="77777777" w:rsidTr="00314DA5">
        <w:trPr>
          <w:gridBefore w:val="1"/>
          <w:wBefore w:w="10" w:type="dxa"/>
          <w:trHeight w:val="282"/>
        </w:trPr>
        <w:tc>
          <w:tcPr>
            <w:tcW w:w="566" w:type="dxa"/>
            <w:gridSpan w:val="2"/>
            <w:vAlign w:val="center"/>
          </w:tcPr>
          <w:p w14:paraId="1D2FCE85"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48</w:t>
            </w:r>
          </w:p>
        </w:tc>
        <w:tc>
          <w:tcPr>
            <w:tcW w:w="1277" w:type="dxa"/>
            <w:gridSpan w:val="2"/>
            <w:vAlign w:val="center"/>
          </w:tcPr>
          <w:p w14:paraId="4E127F49"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SPI625047</w:t>
            </w:r>
          </w:p>
        </w:tc>
        <w:tc>
          <w:tcPr>
            <w:tcW w:w="3545" w:type="dxa"/>
            <w:gridSpan w:val="2"/>
            <w:vAlign w:val="bottom"/>
          </w:tcPr>
          <w:p w14:paraId="36A9EB7C"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Historical Storytelling</w:t>
            </w:r>
          </w:p>
        </w:tc>
        <w:tc>
          <w:tcPr>
            <w:tcW w:w="850" w:type="dxa"/>
            <w:gridSpan w:val="2"/>
          </w:tcPr>
          <w:p w14:paraId="2FBBD754"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54407ED7"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494EE954"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35A1294" w14:textId="77777777" w:rsidR="002621A9" w:rsidRPr="00657156" w:rsidRDefault="002621A9" w:rsidP="00314DA5">
            <w:pPr>
              <w:pStyle w:val="TableParagraph"/>
              <w:rPr>
                <w:rFonts w:ascii="Garamond" w:hAnsi="Garamond"/>
                <w:sz w:val="20"/>
                <w:szCs w:val="20"/>
              </w:rPr>
            </w:pPr>
          </w:p>
        </w:tc>
      </w:tr>
      <w:tr w:rsidR="002621A9" w:rsidRPr="00657156" w14:paraId="3A863334" w14:textId="77777777" w:rsidTr="00314DA5">
        <w:trPr>
          <w:gridBefore w:val="1"/>
          <w:wBefore w:w="10" w:type="dxa"/>
          <w:trHeight w:val="282"/>
        </w:trPr>
        <w:tc>
          <w:tcPr>
            <w:tcW w:w="566" w:type="dxa"/>
            <w:gridSpan w:val="2"/>
            <w:vAlign w:val="center"/>
          </w:tcPr>
          <w:p w14:paraId="2F0B3272"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49</w:t>
            </w:r>
          </w:p>
        </w:tc>
        <w:tc>
          <w:tcPr>
            <w:tcW w:w="1277" w:type="dxa"/>
            <w:gridSpan w:val="2"/>
            <w:vAlign w:val="center"/>
          </w:tcPr>
          <w:p w14:paraId="5B9B06B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SPI625020</w:t>
            </w:r>
          </w:p>
        </w:tc>
        <w:tc>
          <w:tcPr>
            <w:tcW w:w="3545" w:type="dxa"/>
            <w:gridSpan w:val="2"/>
            <w:vAlign w:val="bottom"/>
          </w:tcPr>
          <w:p w14:paraId="655EA43A" w14:textId="77777777" w:rsidR="002621A9" w:rsidRPr="00657156" w:rsidRDefault="002621A9" w:rsidP="00314DA5">
            <w:pPr>
              <w:pStyle w:val="TableParagraph"/>
              <w:spacing w:before="26"/>
              <w:ind w:left="108"/>
              <w:rPr>
                <w:rFonts w:ascii="Garamond" w:hAnsi="Garamond"/>
                <w:sz w:val="20"/>
                <w:szCs w:val="20"/>
              </w:rPr>
            </w:pPr>
            <w:r w:rsidRPr="00D755F8">
              <w:rPr>
                <w:rFonts w:ascii="Garamond" w:hAnsi="Garamond" w:cs="Calibri"/>
                <w:color w:val="000000"/>
                <w:sz w:val="18"/>
                <w:szCs w:val="18"/>
              </w:rPr>
              <w:t>Kajian Sejarah Islam Berdasarkan Kajian Turots</w:t>
            </w:r>
          </w:p>
        </w:tc>
        <w:tc>
          <w:tcPr>
            <w:tcW w:w="850" w:type="dxa"/>
            <w:gridSpan w:val="2"/>
            <w:vAlign w:val="bottom"/>
          </w:tcPr>
          <w:p w14:paraId="7ACF32E9"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bottom"/>
          </w:tcPr>
          <w:p w14:paraId="79E11FC8"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sz w:val="20"/>
                <w:szCs w:val="20"/>
              </w:rPr>
              <w:t>6</w:t>
            </w:r>
          </w:p>
        </w:tc>
        <w:tc>
          <w:tcPr>
            <w:tcW w:w="849" w:type="dxa"/>
            <w:gridSpan w:val="2"/>
          </w:tcPr>
          <w:p w14:paraId="4C8D47B2"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6304643C"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768F6784" w14:textId="77777777" w:rsidTr="00314DA5">
        <w:trPr>
          <w:gridBefore w:val="1"/>
          <w:wBefore w:w="10" w:type="dxa"/>
          <w:trHeight w:val="282"/>
        </w:trPr>
        <w:tc>
          <w:tcPr>
            <w:tcW w:w="566" w:type="dxa"/>
            <w:gridSpan w:val="2"/>
            <w:vAlign w:val="center"/>
          </w:tcPr>
          <w:p w14:paraId="496730D3"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50</w:t>
            </w:r>
          </w:p>
        </w:tc>
        <w:tc>
          <w:tcPr>
            <w:tcW w:w="1277" w:type="dxa"/>
            <w:gridSpan w:val="2"/>
            <w:vAlign w:val="center"/>
          </w:tcPr>
          <w:p w14:paraId="16C8EDD0"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SPI625030</w:t>
            </w:r>
          </w:p>
        </w:tc>
        <w:tc>
          <w:tcPr>
            <w:tcW w:w="3545" w:type="dxa"/>
            <w:gridSpan w:val="2"/>
            <w:vAlign w:val="bottom"/>
          </w:tcPr>
          <w:p w14:paraId="35581244"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Kajian Budaya Lokal Cirebon</w:t>
            </w:r>
          </w:p>
        </w:tc>
        <w:tc>
          <w:tcPr>
            <w:tcW w:w="850" w:type="dxa"/>
            <w:gridSpan w:val="2"/>
            <w:vAlign w:val="bottom"/>
          </w:tcPr>
          <w:p w14:paraId="0EC17C0B"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bottom"/>
          </w:tcPr>
          <w:p w14:paraId="2FC07475"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cs="Calibri"/>
                <w:color w:val="000000"/>
                <w:sz w:val="20"/>
                <w:szCs w:val="20"/>
              </w:rPr>
              <w:t>6</w:t>
            </w:r>
          </w:p>
        </w:tc>
        <w:tc>
          <w:tcPr>
            <w:tcW w:w="849" w:type="dxa"/>
            <w:gridSpan w:val="2"/>
          </w:tcPr>
          <w:p w14:paraId="05408AC5"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8184803" w14:textId="77777777" w:rsidR="002621A9" w:rsidRPr="00657156" w:rsidRDefault="002621A9" w:rsidP="00314DA5">
            <w:pPr>
              <w:pStyle w:val="TableParagraph"/>
              <w:rPr>
                <w:rFonts w:ascii="Garamond" w:hAnsi="Garamond"/>
                <w:sz w:val="20"/>
                <w:szCs w:val="20"/>
              </w:rPr>
            </w:pPr>
          </w:p>
        </w:tc>
      </w:tr>
      <w:tr w:rsidR="002621A9" w:rsidRPr="00657156" w14:paraId="42C913C2" w14:textId="77777777" w:rsidTr="00314DA5">
        <w:trPr>
          <w:gridBefore w:val="1"/>
          <w:wBefore w:w="10" w:type="dxa"/>
          <w:trHeight w:val="282"/>
        </w:trPr>
        <w:tc>
          <w:tcPr>
            <w:tcW w:w="566" w:type="dxa"/>
            <w:gridSpan w:val="2"/>
            <w:vAlign w:val="center"/>
          </w:tcPr>
          <w:p w14:paraId="76831747"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51</w:t>
            </w:r>
          </w:p>
        </w:tc>
        <w:tc>
          <w:tcPr>
            <w:tcW w:w="1277" w:type="dxa"/>
            <w:gridSpan w:val="2"/>
            <w:vAlign w:val="center"/>
          </w:tcPr>
          <w:p w14:paraId="1E210764"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SPI625034</w:t>
            </w:r>
          </w:p>
        </w:tc>
        <w:tc>
          <w:tcPr>
            <w:tcW w:w="3545" w:type="dxa"/>
            <w:gridSpan w:val="2"/>
            <w:vAlign w:val="bottom"/>
          </w:tcPr>
          <w:p w14:paraId="74253FE5"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Kajian Film Dokumenter</w:t>
            </w:r>
          </w:p>
        </w:tc>
        <w:tc>
          <w:tcPr>
            <w:tcW w:w="850" w:type="dxa"/>
            <w:gridSpan w:val="2"/>
            <w:vAlign w:val="bottom"/>
          </w:tcPr>
          <w:p w14:paraId="541139B6"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bottom"/>
          </w:tcPr>
          <w:p w14:paraId="33DFEF55"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cs="Calibri"/>
                <w:color w:val="000000"/>
                <w:sz w:val="20"/>
                <w:szCs w:val="20"/>
              </w:rPr>
              <w:t>6</w:t>
            </w:r>
          </w:p>
        </w:tc>
        <w:tc>
          <w:tcPr>
            <w:tcW w:w="849" w:type="dxa"/>
            <w:gridSpan w:val="2"/>
          </w:tcPr>
          <w:p w14:paraId="30ED5F27"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1D683BC1"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7F554970" w14:textId="77777777" w:rsidTr="00314DA5">
        <w:trPr>
          <w:gridBefore w:val="1"/>
          <w:wBefore w:w="10" w:type="dxa"/>
          <w:trHeight w:val="282"/>
        </w:trPr>
        <w:tc>
          <w:tcPr>
            <w:tcW w:w="566" w:type="dxa"/>
            <w:gridSpan w:val="2"/>
            <w:vAlign w:val="center"/>
          </w:tcPr>
          <w:p w14:paraId="3707DF9B" w14:textId="77777777" w:rsidR="002621A9" w:rsidRPr="00657156" w:rsidRDefault="002621A9" w:rsidP="00314DA5">
            <w:pPr>
              <w:pStyle w:val="TableParagraph"/>
              <w:spacing w:before="26"/>
              <w:ind w:left="13" w:right="4"/>
              <w:jc w:val="center"/>
              <w:rPr>
                <w:rFonts w:ascii="Garamond" w:hAnsi="Garamond"/>
                <w:sz w:val="20"/>
                <w:szCs w:val="20"/>
              </w:rPr>
            </w:pPr>
            <w:r w:rsidRPr="00657156">
              <w:rPr>
                <w:rFonts w:ascii="Garamond" w:hAnsi="Garamond"/>
                <w:sz w:val="20"/>
                <w:szCs w:val="20"/>
              </w:rPr>
              <w:t>52</w:t>
            </w:r>
          </w:p>
        </w:tc>
        <w:tc>
          <w:tcPr>
            <w:tcW w:w="1277" w:type="dxa"/>
            <w:gridSpan w:val="2"/>
            <w:vAlign w:val="center"/>
          </w:tcPr>
          <w:p w14:paraId="441A06E3"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SPI625037</w:t>
            </w:r>
          </w:p>
        </w:tc>
        <w:tc>
          <w:tcPr>
            <w:tcW w:w="3545" w:type="dxa"/>
            <w:gridSpan w:val="2"/>
            <w:vAlign w:val="bottom"/>
          </w:tcPr>
          <w:p w14:paraId="35871A8B"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Pemanduan Wisata Sejarah Islam</w:t>
            </w:r>
          </w:p>
        </w:tc>
        <w:tc>
          <w:tcPr>
            <w:tcW w:w="850" w:type="dxa"/>
            <w:gridSpan w:val="2"/>
            <w:vAlign w:val="bottom"/>
          </w:tcPr>
          <w:p w14:paraId="1B120570"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vAlign w:val="bottom"/>
          </w:tcPr>
          <w:p w14:paraId="1D676358"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cs="Calibri"/>
                <w:sz w:val="20"/>
                <w:szCs w:val="20"/>
              </w:rPr>
              <w:t>6</w:t>
            </w:r>
          </w:p>
        </w:tc>
        <w:tc>
          <w:tcPr>
            <w:tcW w:w="849" w:type="dxa"/>
            <w:gridSpan w:val="2"/>
          </w:tcPr>
          <w:p w14:paraId="225AEFA7"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15A8947D"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33C93E7D" w14:textId="77777777" w:rsidTr="00314DA5">
        <w:trPr>
          <w:gridBefore w:val="1"/>
          <w:wBefore w:w="10" w:type="dxa"/>
          <w:trHeight w:val="285"/>
        </w:trPr>
        <w:tc>
          <w:tcPr>
            <w:tcW w:w="566" w:type="dxa"/>
            <w:gridSpan w:val="2"/>
            <w:vAlign w:val="center"/>
          </w:tcPr>
          <w:p w14:paraId="05EF3937" w14:textId="77777777" w:rsidR="002621A9" w:rsidRPr="00657156" w:rsidRDefault="002621A9" w:rsidP="00314DA5">
            <w:pPr>
              <w:pStyle w:val="TableParagraph"/>
              <w:spacing w:before="29"/>
              <w:ind w:left="13" w:right="3"/>
              <w:jc w:val="center"/>
              <w:rPr>
                <w:rFonts w:ascii="Garamond" w:hAnsi="Garamond"/>
                <w:sz w:val="20"/>
                <w:szCs w:val="20"/>
              </w:rPr>
            </w:pPr>
            <w:r w:rsidRPr="00657156">
              <w:rPr>
                <w:rFonts w:ascii="Garamond" w:hAnsi="Garamond"/>
                <w:sz w:val="20"/>
                <w:szCs w:val="20"/>
              </w:rPr>
              <w:t>53</w:t>
            </w:r>
          </w:p>
        </w:tc>
        <w:tc>
          <w:tcPr>
            <w:tcW w:w="1277" w:type="dxa"/>
            <w:gridSpan w:val="2"/>
            <w:vAlign w:val="center"/>
          </w:tcPr>
          <w:p w14:paraId="45729945" w14:textId="77777777" w:rsidR="002621A9" w:rsidRPr="00657156" w:rsidRDefault="002621A9" w:rsidP="00314DA5">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SPI625035</w:t>
            </w:r>
          </w:p>
        </w:tc>
        <w:tc>
          <w:tcPr>
            <w:tcW w:w="3545" w:type="dxa"/>
            <w:gridSpan w:val="2"/>
            <w:vAlign w:val="bottom"/>
          </w:tcPr>
          <w:p w14:paraId="586EBEF0" w14:textId="77777777" w:rsidR="002621A9" w:rsidRPr="00657156" w:rsidRDefault="002621A9" w:rsidP="00314DA5">
            <w:pPr>
              <w:pStyle w:val="TableParagraph"/>
              <w:spacing w:before="29"/>
              <w:ind w:left="108"/>
              <w:rPr>
                <w:rFonts w:ascii="Garamond" w:hAnsi="Garamond"/>
                <w:sz w:val="20"/>
                <w:szCs w:val="20"/>
              </w:rPr>
            </w:pPr>
            <w:r w:rsidRPr="00657156">
              <w:rPr>
                <w:rFonts w:ascii="Garamond" w:hAnsi="Garamond" w:cs="Calibri"/>
                <w:color w:val="000000"/>
                <w:sz w:val="20"/>
                <w:szCs w:val="20"/>
              </w:rPr>
              <w:t>Film Animasi</w:t>
            </w:r>
          </w:p>
        </w:tc>
        <w:tc>
          <w:tcPr>
            <w:tcW w:w="850" w:type="dxa"/>
            <w:gridSpan w:val="2"/>
            <w:vAlign w:val="bottom"/>
          </w:tcPr>
          <w:p w14:paraId="2B9FD2FB" w14:textId="77777777" w:rsidR="002621A9" w:rsidRPr="00453580" w:rsidRDefault="002621A9" w:rsidP="00314DA5">
            <w:pPr>
              <w:pStyle w:val="TableParagraph"/>
              <w:spacing w:before="29"/>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vAlign w:val="bottom"/>
          </w:tcPr>
          <w:p w14:paraId="2D6DC033" w14:textId="77777777" w:rsidR="002621A9" w:rsidRPr="00453580" w:rsidRDefault="002621A9" w:rsidP="00314DA5">
            <w:pPr>
              <w:pStyle w:val="TableParagraph"/>
              <w:spacing w:before="29"/>
              <w:ind w:left="6"/>
              <w:jc w:val="center"/>
              <w:rPr>
                <w:rFonts w:ascii="Garamond" w:hAnsi="Garamond"/>
                <w:sz w:val="20"/>
                <w:szCs w:val="20"/>
              </w:rPr>
            </w:pPr>
            <w:r>
              <w:rPr>
                <w:rFonts w:ascii="Garamond" w:hAnsi="Garamond" w:cs="Calibri"/>
                <w:color w:val="000000"/>
                <w:sz w:val="20"/>
                <w:szCs w:val="20"/>
              </w:rPr>
              <w:t>6</w:t>
            </w:r>
          </w:p>
        </w:tc>
        <w:tc>
          <w:tcPr>
            <w:tcW w:w="849" w:type="dxa"/>
            <w:gridSpan w:val="2"/>
          </w:tcPr>
          <w:p w14:paraId="66733646" w14:textId="77777777" w:rsidR="002621A9" w:rsidRPr="00657156" w:rsidRDefault="002621A9" w:rsidP="00314DA5">
            <w:pPr>
              <w:pStyle w:val="TableParagraph"/>
              <w:rPr>
                <w:rFonts w:ascii="Garamond" w:hAnsi="Garamond"/>
                <w:sz w:val="20"/>
                <w:szCs w:val="20"/>
              </w:rPr>
            </w:pPr>
          </w:p>
        </w:tc>
        <w:tc>
          <w:tcPr>
            <w:tcW w:w="849" w:type="dxa"/>
            <w:gridSpan w:val="2"/>
          </w:tcPr>
          <w:p w14:paraId="6CF5FBC9" w14:textId="77777777" w:rsidR="002621A9" w:rsidRPr="00657156" w:rsidRDefault="002621A9" w:rsidP="00314DA5">
            <w:pPr>
              <w:pStyle w:val="TableParagraph"/>
              <w:ind w:left="10"/>
              <w:jc w:val="center"/>
              <w:rPr>
                <w:rFonts w:ascii="Garamond" w:hAnsi="Garamond"/>
                <w:sz w:val="20"/>
                <w:szCs w:val="20"/>
              </w:rPr>
            </w:pPr>
            <w:r>
              <w:rPr>
                <w:rFonts w:ascii="Garamond" w:hAnsi="Garamond"/>
                <w:sz w:val="20"/>
                <w:szCs w:val="20"/>
              </w:rPr>
              <w:t>√</w:t>
            </w:r>
          </w:p>
        </w:tc>
      </w:tr>
      <w:tr w:rsidR="002621A9" w:rsidRPr="00657156" w14:paraId="47E9DA0E" w14:textId="77777777" w:rsidTr="00314DA5">
        <w:trPr>
          <w:gridAfter w:val="1"/>
          <w:wAfter w:w="10" w:type="dxa"/>
          <w:trHeight w:val="282"/>
        </w:trPr>
        <w:tc>
          <w:tcPr>
            <w:tcW w:w="566" w:type="dxa"/>
            <w:gridSpan w:val="2"/>
          </w:tcPr>
          <w:p w14:paraId="4A6F0D9D"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54</w:t>
            </w:r>
          </w:p>
        </w:tc>
        <w:tc>
          <w:tcPr>
            <w:tcW w:w="1277" w:type="dxa"/>
            <w:gridSpan w:val="2"/>
            <w:vAlign w:val="center"/>
          </w:tcPr>
          <w:p w14:paraId="216A0F76"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SPI625039</w:t>
            </w:r>
          </w:p>
        </w:tc>
        <w:tc>
          <w:tcPr>
            <w:tcW w:w="3545" w:type="dxa"/>
            <w:gridSpan w:val="2"/>
            <w:vAlign w:val="bottom"/>
          </w:tcPr>
          <w:p w14:paraId="7CDFEA05"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Perkembangan Pemikiran Politik Islam</w:t>
            </w:r>
          </w:p>
        </w:tc>
        <w:tc>
          <w:tcPr>
            <w:tcW w:w="850" w:type="dxa"/>
            <w:gridSpan w:val="2"/>
            <w:vAlign w:val="bottom"/>
          </w:tcPr>
          <w:p w14:paraId="3521BEF3"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vAlign w:val="bottom"/>
          </w:tcPr>
          <w:p w14:paraId="6AA730F0"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cs="Calibri"/>
                <w:sz w:val="20"/>
                <w:szCs w:val="20"/>
              </w:rPr>
              <w:t>6</w:t>
            </w:r>
          </w:p>
        </w:tc>
        <w:tc>
          <w:tcPr>
            <w:tcW w:w="849" w:type="dxa"/>
            <w:gridSpan w:val="2"/>
          </w:tcPr>
          <w:p w14:paraId="2B0D5E06"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ADCE92B" w14:textId="77777777" w:rsidR="002621A9" w:rsidRPr="00657156" w:rsidRDefault="002621A9" w:rsidP="00314DA5">
            <w:pPr>
              <w:pStyle w:val="TableParagraph"/>
              <w:rPr>
                <w:rFonts w:ascii="Garamond" w:hAnsi="Garamond"/>
                <w:sz w:val="20"/>
                <w:szCs w:val="20"/>
              </w:rPr>
            </w:pPr>
          </w:p>
        </w:tc>
      </w:tr>
      <w:tr w:rsidR="002621A9" w:rsidRPr="00657156" w14:paraId="11046637" w14:textId="77777777" w:rsidTr="00314DA5">
        <w:trPr>
          <w:gridAfter w:val="1"/>
          <w:wAfter w:w="10" w:type="dxa"/>
          <w:trHeight w:val="282"/>
        </w:trPr>
        <w:tc>
          <w:tcPr>
            <w:tcW w:w="566" w:type="dxa"/>
            <w:gridSpan w:val="2"/>
          </w:tcPr>
          <w:p w14:paraId="715F3734"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55</w:t>
            </w:r>
          </w:p>
        </w:tc>
        <w:tc>
          <w:tcPr>
            <w:tcW w:w="1277" w:type="dxa"/>
            <w:gridSpan w:val="2"/>
            <w:vAlign w:val="center"/>
          </w:tcPr>
          <w:p w14:paraId="6CD5CA36"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SPI625040</w:t>
            </w:r>
          </w:p>
        </w:tc>
        <w:tc>
          <w:tcPr>
            <w:tcW w:w="3545" w:type="dxa"/>
            <w:gridSpan w:val="2"/>
            <w:vAlign w:val="bottom"/>
          </w:tcPr>
          <w:p w14:paraId="60BB716D"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Sejarah Sosial dan Ekonomi Islam</w:t>
            </w:r>
          </w:p>
        </w:tc>
        <w:tc>
          <w:tcPr>
            <w:tcW w:w="850" w:type="dxa"/>
            <w:gridSpan w:val="2"/>
            <w:vAlign w:val="bottom"/>
          </w:tcPr>
          <w:p w14:paraId="11FB4D86" w14:textId="77777777" w:rsidR="002621A9" w:rsidRPr="00453580" w:rsidRDefault="002621A9" w:rsidP="00314DA5">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vAlign w:val="bottom"/>
          </w:tcPr>
          <w:p w14:paraId="70D9C8DF" w14:textId="77777777" w:rsidR="002621A9" w:rsidRPr="00453580" w:rsidRDefault="002621A9" w:rsidP="00314DA5">
            <w:pPr>
              <w:pStyle w:val="TableParagraph"/>
              <w:spacing w:before="53" w:line="210" w:lineRule="exact"/>
              <w:ind w:left="6"/>
              <w:jc w:val="center"/>
              <w:rPr>
                <w:rFonts w:ascii="Garamond" w:hAnsi="Garamond"/>
                <w:sz w:val="20"/>
                <w:szCs w:val="20"/>
              </w:rPr>
            </w:pPr>
            <w:r>
              <w:rPr>
                <w:rFonts w:ascii="Garamond" w:hAnsi="Garamond" w:cs="Calibri"/>
                <w:sz w:val="20"/>
                <w:szCs w:val="20"/>
              </w:rPr>
              <w:t>6</w:t>
            </w:r>
          </w:p>
        </w:tc>
        <w:tc>
          <w:tcPr>
            <w:tcW w:w="849" w:type="dxa"/>
            <w:gridSpan w:val="2"/>
          </w:tcPr>
          <w:p w14:paraId="6DFBFFE1"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7945817" w14:textId="77777777" w:rsidR="002621A9" w:rsidRPr="00657156" w:rsidRDefault="002621A9" w:rsidP="00314DA5">
            <w:pPr>
              <w:pStyle w:val="TableParagraph"/>
              <w:rPr>
                <w:rFonts w:ascii="Garamond" w:hAnsi="Garamond"/>
                <w:sz w:val="20"/>
                <w:szCs w:val="20"/>
              </w:rPr>
            </w:pPr>
          </w:p>
        </w:tc>
      </w:tr>
      <w:tr w:rsidR="002621A9" w:rsidRPr="00657156" w14:paraId="7E750D01" w14:textId="77777777" w:rsidTr="00314DA5">
        <w:trPr>
          <w:gridAfter w:val="1"/>
          <w:wAfter w:w="10" w:type="dxa"/>
          <w:trHeight w:val="282"/>
        </w:trPr>
        <w:tc>
          <w:tcPr>
            <w:tcW w:w="566" w:type="dxa"/>
            <w:gridSpan w:val="2"/>
          </w:tcPr>
          <w:p w14:paraId="70D20932"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56</w:t>
            </w:r>
          </w:p>
        </w:tc>
        <w:tc>
          <w:tcPr>
            <w:tcW w:w="1277" w:type="dxa"/>
            <w:gridSpan w:val="2"/>
            <w:vAlign w:val="center"/>
          </w:tcPr>
          <w:p w14:paraId="44B7AC5D"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SPI625048</w:t>
            </w:r>
          </w:p>
        </w:tc>
        <w:tc>
          <w:tcPr>
            <w:tcW w:w="3545" w:type="dxa"/>
            <w:gridSpan w:val="2"/>
            <w:vAlign w:val="bottom"/>
          </w:tcPr>
          <w:p w14:paraId="555C4686"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sz w:val="20"/>
                <w:szCs w:val="20"/>
              </w:rPr>
              <w:t>Penulisan Akademik &amp; Publikasi Jurnal</w:t>
            </w:r>
          </w:p>
        </w:tc>
        <w:tc>
          <w:tcPr>
            <w:tcW w:w="850" w:type="dxa"/>
            <w:gridSpan w:val="2"/>
          </w:tcPr>
          <w:p w14:paraId="500A5B3F"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385B4E30"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6</w:t>
            </w:r>
          </w:p>
        </w:tc>
        <w:tc>
          <w:tcPr>
            <w:tcW w:w="849" w:type="dxa"/>
            <w:gridSpan w:val="2"/>
          </w:tcPr>
          <w:p w14:paraId="21D35A29"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44369EC0"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1C475141" w14:textId="77777777" w:rsidTr="00314DA5">
        <w:trPr>
          <w:gridAfter w:val="1"/>
          <w:wAfter w:w="10" w:type="dxa"/>
          <w:trHeight w:val="282"/>
        </w:trPr>
        <w:tc>
          <w:tcPr>
            <w:tcW w:w="566" w:type="dxa"/>
            <w:gridSpan w:val="2"/>
          </w:tcPr>
          <w:p w14:paraId="6B80D6B9"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57</w:t>
            </w:r>
          </w:p>
        </w:tc>
        <w:tc>
          <w:tcPr>
            <w:tcW w:w="1277" w:type="dxa"/>
            <w:gridSpan w:val="2"/>
            <w:vAlign w:val="center"/>
          </w:tcPr>
          <w:p w14:paraId="48BA5EAF"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SPI625049</w:t>
            </w:r>
          </w:p>
        </w:tc>
        <w:tc>
          <w:tcPr>
            <w:tcW w:w="3545" w:type="dxa"/>
            <w:gridSpan w:val="2"/>
            <w:vAlign w:val="bottom"/>
          </w:tcPr>
          <w:p w14:paraId="30CF3392"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Penulisan Buku Sejarah</w:t>
            </w:r>
          </w:p>
        </w:tc>
        <w:tc>
          <w:tcPr>
            <w:tcW w:w="850" w:type="dxa"/>
            <w:gridSpan w:val="2"/>
          </w:tcPr>
          <w:p w14:paraId="17FA3345"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748D9FA0"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6</w:t>
            </w:r>
          </w:p>
        </w:tc>
        <w:tc>
          <w:tcPr>
            <w:tcW w:w="849" w:type="dxa"/>
            <w:gridSpan w:val="2"/>
          </w:tcPr>
          <w:p w14:paraId="7831BADA"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vAlign w:val="center"/>
          </w:tcPr>
          <w:p w14:paraId="26DA359B"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707CF6D0" w14:textId="77777777" w:rsidTr="00314DA5">
        <w:trPr>
          <w:gridAfter w:val="1"/>
          <w:wAfter w:w="10" w:type="dxa"/>
          <w:trHeight w:val="282"/>
        </w:trPr>
        <w:tc>
          <w:tcPr>
            <w:tcW w:w="566" w:type="dxa"/>
            <w:gridSpan w:val="2"/>
          </w:tcPr>
          <w:p w14:paraId="7704EB33"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58</w:t>
            </w:r>
          </w:p>
        </w:tc>
        <w:tc>
          <w:tcPr>
            <w:tcW w:w="1277" w:type="dxa"/>
            <w:gridSpan w:val="2"/>
            <w:vAlign w:val="center"/>
          </w:tcPr>
          <w:p w14:paraId="12BFF366"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SNJ623007</w:t>
            </w:r>
          </w:p>
        </w:tc>
        <w:tc>
          <w:tcPr>
            <w:tcW w:w="3545" w:type="dxa"/>
            <w:gridSpan w:val="2"/>
            <w:vAlign w:val="bottom"/>
          </w:tcPr>
          <w:p w14:paraId="68E94ADF"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KKN</w:t>
            </w:r>
          </w:p>
        </w:tc>
        <w:tc>
          <w:tcPr>
            <w:tcW w:w="850" w:type="dxa"/>
            <w:gridSpan w:val="2"/>
          </w:tcPr>
          <w:p w14:paraId="58EA3D67"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2D4283F1"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6BCC8120"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F829AE5" w14:textId="77777777" w:rsidR="002621A9" w:rsidRPr="00657156" w:rsidRDefault="002621A9" w:rsidP="00314DA5">
            <w:pPr>
              <w:pStyle w:val="TableParagraph"/>
              <w:rPr>
                <w:rFonts w:ascii="Garamond" w:hAnsi="Garamond"/>
                <w:sz w:val="20"/>
                <w:szCs w:val="20"/>
              </w:rPr>
            </w:pPr>
          </w:p>
        </w:tc>
      </w:tr>
      <w:tr w:rsidR="002621A9" w:rsidRPr="00657156" w14:paraId="70A65FE2" w14:textId="77777777" w:rsidTr="00314DA5">
        <w:trPr>
          <w:gridAfter w:val="1"/>
          <w:wAfter w:w="10" w:type="dxa"/>
          <w:trHeight w:val="282"/>
        </w:trPr>
        <w:tc>
          <w:tcPr>
            <w:tcW w:w="566" w:type="dxa"/>
            <w:gridSpan w:val="2"/>
          </w:tcPr>
          <w:p w14:paraId="05158F8A"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59</w:t>
            </w:r>
          </w:p>
        </w:tc>
        <w:tc>
          <w:tcPr>
            <w:tcW w:w="1277" w:type="dxa"/>
            <w:gridSpan w:val="2"/>
            <w:vAlign w:val="center"/>
          </w:tcPr>
          <w:p w14:paraId="27304BEB"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SPI625044</w:t>
            </w:r>
          </w:p>
        </w:tc>
        <w:tc>
          <w:tcPr>
            <w:tcW w:w="3545" w:type="dxa"/>
            <w:gridSpan w:val="2"/>
            <w:vAlign w:val="bottom"/>
          </w:tcPr>
          <w:p w14:paraId="02DD4559"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PPL</w:t>
            </w:r>
          </w:p>
        </w:tc>
        <w:tc>
          <w:tcPr>
            <w:tcW w:w="850" w:type="dxa"/>
            <w:gridSpan w:val="2"/>
          </w:tcPr>
          <w:p w14:paraId="7DBA2C0A"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6A386B20"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1172A656"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663E072" w14:textId="77777777" w:rsidR="002621A9" w:rsidRPr="00657156" w:rsidRDefault="002621A9" w:rsidP="00314DA5">
            <w:pPr>
              <w:pStyle w:val="TableParagraph"/>
              <w:rPr>
                <w:rFonts w:ascii="Garamond" w:hAnsi="Garamond"/>
                <w:sz w:val="20"/>
                <w:szCs w:val="20"/>
              </w:rPr>
            </w:pPr>
          </w:p>
        </w:tc>
      </w:tr>
      <w:tr w:rsidR="002621A9" w:rsidRPr="00657156" w14:paraId="6CD1085E" w14:textId="77777777" w:rsidTr="00314DA5">
        <w:trPr>
          <w:gridAfter w:val="1"/>
          <w:wAfter w:w="10" w:type="dxa"/>
          <w:trHeight w:val="282"/>
        </w:trPr>
        <w:tc>
          <w:tcPr>
            <w:tcW w:w="566" w:type="dxa"/>
            <w:gridSpan w:val="2"/>
          </w:tcPr>
          <w:p w14:paraId="39B965A7"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60</w:t>
            </w:r>
          </w:p>
        </w:tc>
        <w:tc>
          <w:tcPr>
            <w:tcW w:w="1277" w:type="dxa"/>
            <w:gridSpan w:val="2"/>
            <w:vAlign w:val="center"/>
          </w:tcPr>
          <w:p w14:paraId="187D7796"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SPI625042</w:t>
            </w:r>
          </w:p>
        </w:tc>
        <w:tc>
          <w:tcPr>
            <w:tcW w:w="3545" w:type="dxa"/>
            <w:gridSpan w:val="2"/>
            <w:vAlign w:val="bottom"/>
          </w:tcPr>
          <w:p w14:paraId="206166A6"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Kajian Naskah Nusantara</w:t>
            </w:r>
          </w:p>
        </w:tc>
        <w:tc>
          <w:tcPr>
            <w:tcW w:w="850" w:type="dxa"/>
            <w:gridSpan w:val="2"/>
          </w:tcPr>
          <w:p w14:paraId="53ABA7C6"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7B503CFB"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50405228"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E9CB4CD" w14:textId="77777777" w:rsidR="002621A9" w:rsidRPr="00657156" w:rsidRDefault="002621A9" w:rsidP="00314DA5">
            <w:pPr>
              <w:pStyle w:val="TableParagraph"/>
              <w:rPr>
                <w:rFonts w:ascii="Garamond" w:hAnsi="Garamond"/>
                <w:sz w:val="20"/>
                <w:szCs w:val="20"/>
              </w:rPr>
            </w:pPr>
          </w:p>
        </w:tc>
      </w:tr>
      <w:tr w:rsidR="002621A9" w:rsidRPr="00657156" w14:paraId="69A52209" w14:textId="77777777" w:rsidTr="00314DA5">
        <w:trPr>
          <w:gridAfter w:val="1"/>
          <w:wAfter w:w="10" w:type="dxa"/>
          <w:trHeight w:val="282"/>
        </w:trPr>
        <w:tc>
          <w:tcPr>
            <w:tcW w:w="566" w:type="dxa"/>
            <w:gridSpan w:val="2"/>
          </w:tcPr>
          <w:p w14:paraId="2A3AED92" w14:textId="77777777" w:rsidR="002621A9" w:rsidRPr="00657156" w:rsidRDefault="002621A9" w:rsidP="00314DA5">
            <w:pPr>
              <w:pStyle w:val="TableParagraph"/>
              <w:spacing w:before="26"/>
              <w:ind w:left="13" w:right="5"/>
              <w:jc w:val="center"/>
              <w:rPr>
                <w:rFonts w:ascii="Garamond" w:hAnsi="Garamond"/>
                <w:sz w:val="20"/>
                <w:szCs w:val="20"/>
              </w:rPr>
            </w:pPr>
            <w:r w:rsidRPr="00657156">
              <w:rPr>
                <w:rFonts w:ascii="Garamond" w:hAnsi="Garamond"/>
                <w:sz w:val="20"/>
                <w:szCs w:val="20"/>
              </w:rPr>
              <w:t>61</w:t>
            </w:r>
          </w:p>
        </w:tc>
        <w:tc>
          <w:tcPr>
            <w:tcW w:w="1277" w:type="dxa"/>
            <w:gridSpan w:val="2"/>
            <w:vAlign w:val="center"/>
          </w:tcPr>
          <w:p w14:paraId="31B8B16A"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SPI625043</w:t>
            </w:r>
          </w:p>
        </w:tc>
        <w:tc>
          <w:tcPr>
            <w:tcW w:w="3545" w:type="dxa"/>
            <w:gridSpan w:val="2"/>
            <w:vAlign w:val="bottom"/>
          </w:tcPr>
          <w:p w14:paraId="157AEBE7"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Methodological Clinic</w:t>
            </w:r>
          </w:p>
        </w:tc>
        <w:tc>
          <w:tcPr>
            <w:tcW w:w="850" w:type="dxa"/>
            <w:gridSpan w:val="2"/>
          </w:tcPr>
          <w:p w14:paraId="27B8BFD5"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75A409B8"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3115D2A7"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D3F1F6B" w14:textId="77777777" w:rsidR="002621A9" w:rsidRPr="00657156" w:rsidRDefault="002621A9" w:rsidP="00314DA5">
            <w:pPr>
              <w:pStyle w:val="TableParagraph"/>
              <w:rPr>
                <w:rFonts w:ascii="Garamond" w:hAnsi="Garamond"/>
                <w:sz w:val="20"/>
                <w:szCs w:val="20"/>
              </w:rPr>
            </w:pPr>
          </w:p>
        </w:tc>
      </w:tr>
      <w:tr w:rsidR="002621A9" w:rsidRPr="00657156" w14:paraId="33370FCB" w14:textId="77777777" w:rsidTr="00314DA5">
        <w:trPr>
          <w:gridAfter w:val="1"/>
          <w:wAfter w:w="10" w:type="dxa"/>
          <w:trHeight w:val="282"/>
        </w:trPr>
        <w:tc>
          <w:tcPr>
            <w:tcW w:w="566" w:type="dxa"/>
            <w:gridSpan w:val="2"/>
          </w:tcPr>
          <w:p w14:paraId="7F17AF1F" w14:textId="77777777" w:rsidR="002621A9" w:rsidRPr="00657156" w:rsidRDefault="002621A9" w:rsidP="00314DA5">
            <w:pPr>
              <w:pStyle w:val="TableParagraph"/>
              <w:spacing w:before="26"/>
              <w:ind w:left="13" w:right="4"/>
              <w:jc w:val="center"/>
              <w:rPr>
                <w:rFonts w:ascii="Garamond" w:hAnsi="Garamond"/>
                <w:sz w:val="20"/>
                <w:szCs w:val="20"/>
              </w:rPr>
            </w:pPr>
            <w:r w:rsidRPr="00657156">
              <w:rPr>
                <w:rFonts w:ascii="Garamond" w:hAnsi="Garamond"/>
                <w:sz w:val="20"/>
                <w:szCs w:val="20"/>
              </w:rPr>
              <w:t>62</w:t>
            </w:r>
          </w:p>
        </w:tc>
        <w:tc>
          <w:tcPr>
            <w:tcW w:w="1277" w:type="dxa"/>
            <w:gridSpan w:val="2"/>
            <w:vAlign w:val="center"/>
          </w:tcPr>
          <w:p w14:paraId="4AA64221" w14:textId="77777777" w:rsidR="002621A9" w:rsidRPr="00657156" w:rsidRDefault="002621A9" w:rsidP="00314DA5">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SPI625050</w:t>
            </w:r>
          </w:p>
        </w:tc>
        <w:tc>
          <w:tcPr>
            <w:tcW w:w="3545" w:type="dxa"/>
            <w:gridSpan w:val="2"/>
            <w:vAlign w:val="bottom"/>
          </w:tcPr>
          <w:p w14:paraId="6743CE38" w14:textId="77777777" w:rsidR="002621A9" w:rsidRPr="00657156" w:rsidRDefault="002621A9" w:rsidP="00314DA5">
            <w:pPr>
              <w:pStyle w:val="TableParagraph"/>
              <w:spacing w:before="26"/>
              <w:ind w:left="108"/>
              <w:rPr>
                <w:rFonts w:ascii="Garamond" w:hAnsi="Garamond"/>
                <w:sz w:val="20"/>
                <w:szCs w:val="20"/>
              </w:rPr>
            </w:pPr>
            <w:r w:rsidRPr="00657156">
              <w:rPr>
                <w:rFonts w:ascii="Garamond" w:hAnsi="Garamond" w:cs="Calibri"/>
                <w:color w:val="000000"/>
                <w:sz w:val="20"/>
                <w:szCs w:val="20"/>
              </w:rPr>
              <w:t>Bisnis Plan Wisata Sejarah Berbasis Digital</w:t>
            </w:r>
          </w:p>
        </w:tc>
        <w:tc>
          <w:tcPr>
            <w:tcW w:w="850" w:type="dxa"/>
            <w:gridSpan w:val="2"/>
          </w:tcPr>
          <w:p w14:paraId="2F4B1934" w14:textId="77777777" w:rsidR="002621A9" w:rsidRPr="00657156" w:rsidRDefault="002621A9" w:rsidP="00314DA5">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6F12B814" w14:textId="77777777" w:rsidR="002621A9" w:rsidRPr="00657156" w:rsidRDefault="002621A9" w:rsidP="00314DA5">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3C2CCF73" w14:textId="77777777" w:rsidR="002621A9" w:rsidRPr="00657156" w:rsidRDefault="002621A9" w:rsidP="00314DA5">
            <w:pPr>
              <w:pStyle w:val="TableParagraph"/>
              <w:ind w:left="10" w:right="2"/>
              <w:jc w:val="center"/>
              <w:rPr>
                <w:rFonts w:ascii="Garamond" w:hAnsi="Garamond"/>
                <w:sz w:val="20"/>
                <w:szCs w:val="20"/>
              </w:rPr>
            </w:pPr>
          </w:p>
        </w:tc>
        <w:tc>
          <w:tcPr>
            <w:tcW w:w="849" w:type="dxa"/>
            <w:gridSpan w:val="2"/>
          </w:tcPr>
          <w:p w14:paraId="1E1F561B" w14:textId="77777777" w:rsidR="002621A9" w:rsidRPr="00657156" w:rsidRDefault="002621A9" w:rsidP="00314DA5">
            <w:pPr>
              <w:pStyle w:val="TableParagraph"/>
              <w:ind w:left="10" w:right="2"/>
              <w:jc w:val="center"/>
              <w:rPr>
                <w:rFonts w:ascii="Garamond" w:hAnsi="Garamond"/>
                <w:sz w:val="20"/>
                <w:szCs w:val="20"/>
              </w:rPr>
            </w:pPr>
            <w:r>
              <w:rPr>
                <w:rFonts w:ascii="Garamond" w:hAnsi="Garamond"/>
                <w:sz w:val="20"/>
                <w:szCs w:val="20"/>
              </w:rPr>
              <w:t>√</w:t>
            </w:r>
          </w:p>
        </w:tc>
      </w:tr>
      <w:tr w:rsidR="002621A9" w:rsidRPr="00657156" w14:paraId="76F936C4" w14:textId="77777777" w:rsidTr="00314DA5">
        <w:trPr>
          <w:gridAfter w:val="1"/>
          <w:wAfter w:w="10" w:type="dxa"/>
          <w:trHeight w:val="285"/>
        </w:trPr>
        <w:tc>
          <w:tcPr>
            <w:tcW w:w="566" w:type="dxa"/>
            <w:gridSpan w:val="2"/>
          </w:tcPr>
          <w:p w14:paraId="6265AB3F" w14:textId="77777777" w:rsidR="002621A9" w:rsidRPr="00657156" w:rsidRDefault="002621A9" w:rsidP="00314DA5">
            <w:pPr>
              <w:pStyle w:val="TableParagraph"/>
              <w:spacing w:before="29"/>
              <w:ind w:left="13" w:right="3"/>
              <w:jc w:val="center"/>
              <w:rPr>
                <w:rFonts w:ascii="Garamond" w:hAnsi="Garamond"/>
                <w:sz w:val="20"/>
                <w:szCs w:val="20"/>
              </w:rPr>
            </w:pPr>
            <w:r w:rsidRPr="00657156">
              <w:rPr>
                <w:rFonts w:ascii="Garamond" w:hAnsi="Garamond"/>
                <w:sz w:val="20"/>
                <w:szCs w:val="20"/>
              </w:rPr>
              <w:t>63</w:t>
            </w:r>
          </w:p>
        </w:tc>
        <w:tc>
          <w:tcPr>
            <w:tcW w:w="1277" w:type="dxa"/>
            <w:gridSpan w:val="2"/>
            <w:vAlign w:val="center"/>
          </w:tcPr>
          <w:p w14:paraId="71677B2E" w14:textId="77777777" w:rsidR="002621A9" w:rsidRPr="00657156" w:rsidRDefault="002621A9" w:rsidP="00314DA5">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SPI625051</w:t>
            </w:r>
          </w:p>
        </w:tc>
        <w:tc>
          <w:tcPr>
            <w:tcW w:w="3545" w:type="dxa"/>
            <w:gridSpan w:val="2"/>
            <w:vAlign w:val="bottom"/>
          </w:tcPr>
          <w:p w14:paraId="29ED981C" w14:textId="77777777" w:rsidR="002621A9" w:rsidRPr="00657156" w:rsidRDefault="002621A9" w:rsidP="00314DA5">
            <w:pPr>
              <w:pStyle w:val="TableParagraph"/>
              <w:spacing w:before="29"/>
              <w:ind w:left="108"/>
              <w:rPr>
                <w:rFonts w:ascii="Garamond" w:hAnsi="Garamond"/>
                <w:sz w:val="20"/>
                <w:szCs w:val="20"/>
              </w:rPr>
            </w:pPr>
            <w:r w:rsidRPr="00657156">
              <w:rPr>
                <w:rFonts w:ascii="Garamond" w:hAnsi="Garamond" w:cs="Calibri"/>
                <w:color w:val="000000"/>
                <w:sz w:val="20"/>
                <w:szCs w:val="20"/>
              </w:rPr>
              <w:t>Video Pembelajaran Sejarah</w:t>
            </w:r>
          </w:p>
        </w:tc>
        <w:tc>
          <w:tcPr>
            <w:tcW w:w="850" w:type="dxa"/>
            <w:gridSpan w:val="2"/>
          </w:tcPr>
          <w:p w14:paraId="1AF14284" w14:textId="77777777" w:rsidR="002621A9" w:rsidRPr="00657156" w:rsidRDefault="002621A9" w:rsidP="00314DA5">
            <w:pPr>
              <w:pStyle w:val="TableParagraph"/>
              <w:spacing w:before="29"/>
              <w:ind w:left="55" w:right="50"/>
              <w:jc w:val="center"/>
              <w:rPr>
                <w:rFonts w:ascii="Garamond" w:hAnsi="Garamond"/>
                <w:sz w:val="20"/>
                <w:szCs w:val="20"/>
              </w:rPr>
            </w:pPr>
            <w:r>
              <w:rPr>
                <w:rFonts w:ascii="Garamond" w:hAnsi="Garamond"/>
                <w:sz w:val="20"/>
                <w:szCs w:val="20"/>
              </w:rPr>
              <w:t>2*</w:t>
            </w:r>
          </w:p>
        </w:tc>
        <w:tc>
          <w:tcPr>
            <w:tcW w:w="993" w:type="dxa"/>
            <w:gridSpan w:val="2"/>
          </w:tcPr>
          <w:p w14:paraId="34917B59" w14:textId="77777777" w:rsidR="002621A9" w:rsidRPr="00657156" w:rsidRDefault="002621A9" w:rsidP="00314DA5">
            <w:pPr>
              <w:pStyle w:val="TableParagraph"/>
              <w:spacing w:before="29"/>
              <w:ind w:left="6"/>
              <w:jc w:val="center"/>
              <w:rPr>
                <w:rFonts w:ascii="Garamond" w:hAnsi="Garamond"/>
                <w:sz w:val="20"/>
                <w:szCs w:val="20"/>
              </w:rPr>
            </w:pPr>
            <w:r w:rsidRPr="00657156">
              <w:rPr>
                <w:rFonts w:ascii="Garamond" w:hAnsi="Garamond"/>
                <w:sz w:val="20"/>
                <w:szCs w:val="20"/>
              </w:rPr>
              <w:t>7</w:t>
            </w:r>
          </w:p>
        </w:tc>
        <w:tc>
          <w:tcPr>
            <w:tcW w:w="849" w:type="dxa"/>
            <w:gridSpan w:val="2"/>
            <w:vAlign w:val="center"/>
          </w:tcPr>
          <w:p w14:paraId="4C35E46A" w14:textId="77777777" w:rsidR="002621A9" w:rsidRPr="00657156" w:rsidRDefault="002621A9" w:rsidP="00314DA5">
            <w:pPr>
              <w:pStyle w:val="TableParagraph"/>
              <w:jc w:val="center"/>
              <w:rPr>
                <w:rFonts w:ascii="Garamond" w:hAnsi="Garamond"/>
                <w:sz w:val="20"/>
                <w:szCs w:val="20"/>
              </w:rPr>
            </w:pPr>
          </w:p>
        </w:tc>
        <w:tc>
          <w:tcPr>
            <w:tcW w:w="849" w:type="dxa"/>
            <w:gridSpan w:val="2"/>
            <w:vAlign w:val="center"/>
          </w:tcPr>
          <w:p w14:paraId="4A88A39A"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r>
      <w:tr w:rsidR="002621A9" w:rsidRPr="00657156" w14:paraId="73281D5C" w14:textId="77777777" w:rsidTr="00314DA5">
        <w:trPr>
          <w:gridAfter w:val="1"/>
          <w:wAfter w:w="10" w:type="dxa"/>
          <w:trHeight w:val="285"/>
        </w:trPr>
        <w:tc>
          <w:tcPr>
            <w:tcW w:w="566" w:type="dxa"/>
            <w:gridSpan w:val="2"/>
          </w:tcPr>
          <w:p w14:paraId="51B6E5A7" w14:textId="77777777" w:rsidR="002621A9" w:rsidRPr="00657156" w:rsidRDefault="002621A9" w:rsidP="00314DA5">
            <w:pPr>
              <w:pStyle w:val="TableParagraph"/>
              <w:spacing w:before="29"/>
              <w:ind w:left="13" w:right="3"/>
              <w:jc w:val="center"/>
              <w:rPr>
                <w:rFonts w:ascii="Garamond" w:hAnsi="Garamond"/>
                <w:sz w:val="20"/>
                <w:szCs w:val="20"/>
              </w:rPr>
            </w:pPr>
            <w:r w:rsidRPr="00657156">
              <w:rPr>
                <w:rFonts w:ascii="Garamond" w:hAnsi="Garamond"/>
                <w:sz w:val="20"/>
                <w:szCs w:val="20"/>
              </w:rPr>
              <w:t>64</w:t>
            </w:r>
          </w:p>
        </w:tc>
        <w:tc>
          <w:tcPr>
            <w:tcW w:w="1277" w:type="dxa"/>
            <w:gridSpan w:val="2"/>
            <w:vAlign w:val="center"/>
          </w:tcPr>
          <w:p w14:paraId="70951999" w14:textId="77777777" w:rsidR="002621A9" w:rsidRPr="00657156" w:rsidRDefault="002621A9" w:rsidP="00314DA5">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SPI625045</w:t>
            </w:r>
          </w:p>
        </w:tc>
        <w:tc>
          <w:tcPr>
            <w:tcW w:w="3545" w:type="dxa"/>
            <w:gridSpan w:val="2"/>
            <w:vAlign w:val="bottom"/>
          </w:tcPr>
          <w:p w14:paraId="2303EBEF" w14:textId="77777777" w:rsidR="002621A9" w:rsidRPr="00657156" w:rsidRDefault="002621A9" w:rsidP="00314DA5">
            <w:pPr>
              <w:pStyle w:val="TableParagraph"/>
              <w:spacing w:before="29"/>
              <w:ind w:left="108"/>
              <w:rPr>
                <w:rFonts w:ascii="Garamond" w:hAnsi="Garamond" w:cs="Calibri"/>
                <w:color w:val="000000"/>
                <w:sz w:val="20"/>
                <w:szCs w:val="20"/>
              </w:rPr>
            </w:pPr>
            <w:r w:rsidRPr="00657156">
              <w:rPr>
                <w:rFonts w:ascii="Garamond" w:hAnsi="Garamond" w:cs="Calibri"/>
                <w:color w:val="000000"/>
                <w:sz w:val="20"/>
                <w:szCs w:val="20"/>
              </w:rPr>
              <w:t>Skripsi</w:t>
            </w:r>
          </w:p>
        </w:tc>
        <w:tc>
          <w:tcPr>
            <w:tcW w:w="850" w:type="dxa"/>
            <w:gridSpan w:val="2"/>
          </w:tcPr>
          <w:p w14:paraId="687EF249" w14:textId="77777777" w:rsidR="002621A9" w:rsidRPr="00657156" w:rsidRDefault="002621A9" w:rsidP="00314DA5">
            <w:pPr>
              <w:pStyle w:val="TableParagraph"/>
              <w:spacing w:before="29"/>
              <w:ind w:left="55" w:right="50"/>
              <w:jc w:val="center"/>
              <w:rPr>
                <w:rFonts w:ascii="Garamond" w:hAnsi="Garamond"/>
                <w:sz w:val="20"/>
                <w:szCs w:val="20"/>
              </w:rPr>
            </w:pPr>
            <w:r>
              <w:rPr>
                <w:rFonts w:ascii="Garamond" w:hAnsi="Garamond"/>
                <w:sz w:val="20"/>
                <w:szCs w:val="20"/>
              </w:rPr>
              <w:t>6</w:t>
            </w:r>
          </w:p>
        </w:tc>
        <w:tc>
          <w:tcPr>
            <w:tcW w:w="993" w:type="dxa"/>
            <w:gridSpan w:val="2"/>
          </w:tcPr>
          <w:p w14:paraId="6921B8C7" w14:textId="77777777" w:rsidR="002621A9" w:rsidRPr="00657156" w:rsidRDefault="002621A9" w:rsidP="00314DA5">
            <w:pPr>
              <w:pStyle w:val="TableParagraph"/>
              <w:spacing w:before="29"/>
              <w:ind w:left="6"/>
              <w:jc w:val="center"/>
              <w:rPr>
                <w:rFonts w:ascii="Garamond" w:hAnsi="Garamond"/>
                <w:sz w:val="20"/>
                <w:szCs w:val="20"/>
              </w:rPr>
            </w:pPr>
            <w:r w:rsidRPr="00657156">
              <w:rPr>
                <w:rFonts w:ascii="Garamond" w:hAnsi="Garamond"/>
                <w:sz w:val="20"/>
                <w:szCs w:val="20"/>
              </w:rPr>
              <w:t>8</w:t>
            </w:r>
          </w:p>
        </w:tc>
        <w:tc>
          <w:tcPr>
            <w:tcW w:w="849" w:type="dxa"/>
            <w:gridSpan w:val="2"/>
            <w:vAlign w:val="center"/>
          </w:tcPr>
          <w:p w14:paraId="4DBA9777" w14:textId="77777777" w:rsidR="002621A9" w:rsidRPr="00657156" w:rsidRDefault="002621A9" w:rsidP="00314DA5">
            <w:pPr>
              <w:pStyle w:val="TableParagraph"/>
              <w:jc w:val="center"/>
              <w:rPr>
                <w:rFonts w:ascii="Garamond" w:hAnsi="Garamond"/>
                <w:sz w:val="20"/>
                <w:szCs w:val="20"/>
              </w:rPr>
            </w:pPr>
            <w:r>
              <w:rPr>
                <w:rFonts w:ascii="Garamond" w:hAnsi="Garamond"/>
                <w:sz w:val="20"/>
                <w:szCs w:val="20"/>
              </w:rPr>
              <w:t>√</w:t>
            </w:r>
          </w:p>
        </w:tc>
        <w:tc>
          <w:tcPr>
            <w:tcW w:w="849" w:type="dxa"/>
            <w:gridSpan w:val="2"/>
          </w:tcPr>
          <w:p w14:paraId="0A517CA9" w14:textId="77777777" w:rsidR="002621A9" w:rsidRPr="00657156" w:rsidRDefault="002621A9" w:rsidP="00314DA5">
            <w:pPr>
              <w:pStyle w:val="TableParagraph"/>
              <w:ind w:left="10"/>
              <w:jc w:val="center"/>
              <w:rPr>
                <w:rFonts w:ascii="Garamond" w:hAnsi="Garamond"/>
                <w:sz w:val="20"/>
                <w:szCs w:val="20"/>
              </w:rPr>
            </w:pPr>
          </w:p>
        </w:tc>
      </w:tr>
      <w:tr w:rsidR="002621A9" w:rsidRPr="00657156" w14:paraId="5887D462" w14:textId="77777777" w:rsidTr="00314DA5">
        <w:trPr>
          <w:gridAfter w:val="1"/>
          <w:wAfter w:w="10" w:type="dxa"/>
          <w:trHeight w:val="282"/>
        </w:trPr>
        <w:tc>
          <w:tcPr>
            <w:tcW w:w="5388" w:type="dxa"/>
            <w:gridSpan w:val="6"/>
            <w:shd w:val="clear" w:color="auto" w:fill="F1F1F1"/>
            <w:vAlign w:val="center"/>
          </w:tcPr>
          <w:p w14:paraId="64FB3493" w14:textId="77777777" w:rsidR="002621A9" w:rsidRPr="00657156" w:rsidRDefault="002621A9" w:rsidP="00314DA5">
            <w:pPr>
              <w:pStyle w:val="TableParagraph"/>
              <w:spacing w:before="53" w:line="210" w:lineRule="exact"/>
              <w:ind w:left="10"/>
              <w:jc w:val="center"/>
              <w:rPr>
                <w:rFonts w:ascii="Garamond" w:hAnsi="Garamond"/>
                <w:b/>
                <w:sz w:val="20"/>
                <w:szCs w:val="20"/>
              </w:rPr>
            </w:pPr>
            <w:r>
              <w:rPr>
                <w:rFonts w:ascii="Garamond" w:hAnsi="Garamond"/>
                <w:b/>
                <w:spacing w:val="-2"/>
                <w:sz w:val="20"/>
                <w:szCs w:val="20"/>
              </w:rPr>
              <w:t>Mata Kuliah Reguler</w:t>
            </w:r>
          </w:p>
        </w:tc>
        <w:tc>
          <w:tcPr>
            <w:tcW w:w="850" w:type="dxa"/>
            <w:gridSpan w:val="2"/>
            <w:shd w:val="clear" w:color="auto" w:fill="F1F1F1"/>
          </w:tcPr>
          <w:p w14:paraId="141CE9CF" w14:textId="77777777" w:rsidR="002621A9" w:rsidRPr="00657156" w:rsidRDefault="002621A9" w:rsidP="00314DA5">
            <w:pPr>
              <w:pStyle w:val="TableParagraph"/>
              <w:spacing w:before="53" w:line="210" w:lineRule="exact"/>
              <w:ind w:left="55"/>
              <w:jc w:val="center"/>
              <w:rPr>
                <w:rFonts w:ascii="Garamond" w:hAnsi="Garamond"/>
                <w:b/>
                <w:sz w:val="20"/>
                <w:szCs w:val="20"/>
              </w:rPr>
            </w:pPr>
            <w:r>
              <w:rPr>
                <w:rFonts w:ascii="Garamond" w:hAnsi="Garamond"/>
                <w:b/>
                <w:sz w:val="20"/>
                <w:szCs w:val="20"/>
              </w:rPr>
              <w:t>145</w:t>
            </w:r>
          </w:p>
        </w:tc>
        <w:tc>
          <w:tcPr>
            <w:tcW w:w="993" w:type="dxa"/>
            <w:gridSpan w:val="2"/>
            <w:shd w:val="clear" w:color="auto" w:fill="F1F1F1"/>
          </w:tcPr>
          <w:p w14:paraId="34426E16" w14:textId="77777777" w:rsidR="002621A9" w:rsidRPr="00657156" w:rsidRDefault="002621A9" w:rsidP="00314DA5">
            <w:pPr>
              <w:pStyle w:val="TableParagraph"/>
              <w:rPr>
                <w:rFonts w:ascii="Garamond" w:hAnsi="Garamond"/>
                <w:sz w:val="20"/>
                <w:szCs w:val="20"/>
              </w:rPr>
            </w:pPr>
          </w:p>
        </w:tc>
        <w:tc>
          <w:tcPr>
            <w:tcW w:w="849" w:type="dxa"/>
            <w:gridSpan w:val="2"/>
            <w:shd w:val="clear" w:color="auto" w:fill="F1F1F1"/>
          </w:tcPr>
          <w:p w14:paraId="73860B32" w14:textId="77777777" w:rsidR="002621A9" w:rsidRPr="00657156" w:rsidRDefault="002621A9" w:rsidP="00314DA5">
            <w:pPr>
              <w:pStyle w:val="TableParagraph"/>
              <w:rPr>
                <w:rFonts w:ascii="Garamond" w:hAnsi="Garamond"/>
                <w:sz w:val="20"/>
                <w:szCs w:val="20"/>
              </w:rPr>
            </w:pPr>
          </w:p>
        </w:tc>
        <w:tc>
          <w:tcPr>
            <w:tcW w:w="849" w:type="dxa"/>
            <w:gridSpan w:val="2"/>
            <w:shd w:val="clear" w:color="auto" w:fill="F1F1F1"/>
          </w:tcPr>
          <w:p w14:paraId="786868C2" w14:textId="77777777" w:rsidR="002621A9" w:rsidRPr="00657156" w:rsidRDefault="002621A9" w:rsidP="00314DA5">
            <w:pPr>
              <w:pStyle w:val="TableParagraph"/>
              <w:rPr>
                <w:rFonts w:ascii="Garamond" w:hAnsi="Garamond"/>
                <w:sz w:val="20"/>
                <w:szCs w:val="20"/>
              </w:rPr>
            </w:pPr>
          </w:p>
        </w:tc>
      </w:tr>
      <w:tr w:rsidR="002621A9" w:rsidRPr="00657156" w14:paraId="63605951" w14:textId="77777777" w:rsidTr="00314DA5">
        <w:trPr>
          <w:gridAfter w:val="1"/>
          <w:wAfter w:w="10" w:type="dxa"/>
          <w:trHeight w:val="282"/>
        </w:trPr>
        <w:tc>
          <w:tcPr>
            <w:tcW w:w="5388" w:type="dxa"/>
            <w:gridSpan w:val="6"/>
            <w:shd w:val="clear" w:color="auto" w:fill="F1F1F1"/>
            <w:vAlign w:val="center"/>
          </w:tcPr>
          <w:p w14:paraId="6DEBA1D2" w14:textId="77777777" w:rsidR="002621A9" w:rsidRPr="00657156" w:rsidRDefault="002621A9" w:rsidP="00314DA5">
            <w:pPr>
              <w:pStyle w:val="TableParagraph"/>
              <w:spacing w:before="53" w:line="210" w:lineRule="exact"/>
              <w:ind w:left="10"/>
              <w:jc w:val="center"/>
              <w:rPr>
                <w:rFonts w:ascii="Garamond" w:hAnsi="Garamond"/>
                <w:b/>
                <w:spacing w:val="-2"/>
                <w:sz w:val="20"/>
                <w:szCs w:val="20"/>
              </w:rPr>
            </w:pPr>
            <w:r>
              <w:rPr>
                <w:rFonts w:ascii="Garamond" w:hAnsi="Garamond"/>
                <w:b/>
                <w:spacing w:val="-2"/>
                <w:sz w:val="20"/>
                <w:szCs w:val="20"/>
              </w:rPr>
              <w:t>Mata Kuliah Pilihan yang ditempuh</w:t>
            </w:r>
          </w:p>
        </w:tc>
        <w:tc>
          <w:tcPr>
            <w:tcW w:w="850" w:type="dxa"/>
            <w:gridSpan w:val="2"/>
            <w:shd w:val="clear" w:color="auto" w:fill="F1F1F1"/>
          </w:tcPr>
          <w:p w14:paraId="03ABD68D" w14:textId="77777777" w:rsidR="002621A9" w:rsidRDefault="002621A9" w:rsidP="00314DA5">
            <w:pPr>
              <w:pStyle w:val="TableParagraph"/>
              <w:spacing w:before="53" w:line="210" w:lineRule="exact"/>
              <w:ind w:left="55"/>
              <w:jc w:val="center"/>
              <w:rPr>
                <w:rFonts w:ascii="Garamond" w:hAnsi="Garamond"/>
                <w:b/>
                <w:sz w:val="20"/>
                <w:szCs w:val="20"/>
              </w:rPr>
            </w:pPr>
            <w:r>
              <w:rPr>
                <w:rFonts w:ascii="Garamond" w:hAnsi="Garamond"/>
                <w:b/>
                <w:sz w:val="20"/>
                <w:szCs w:val="20"/>
              </w:rPr>
              <w:t>6</w:t>
            </w:r>
          </w:p>
        </w:tc>
        <w:tc>
          <w:tcPr>
            <w:tcW w:w="993" w:type="dxa"/>
            <w:gridSpan w:val="2"/>
            <w:shd w:val="clear" w:color="auto" w:fill="F1F1F1"/>
          </w:tcPr>
          <w:p w14:paraId="72528A01" w14:textId="77777777" w:rsidR="002621A9" w:rsidRPr="00657156" w:rsidRDefault="002621A9" w:rsidP="00314DA5">
            <w:pPr>
              <w:pStyle w:val="TableParagraph"/>
              <w:rPr>
                <w:rFonts w:ascii="Garamond" w:hAnsi="Garamond"/>
                <w:sz w:val="20"/>
                <w:szCs w:val="20"/>
              </w:rPr>
            </w:pPr>
          </w:p>
        </w:tc>
        <w:tc>
          <w:tcPr>
            <w:tcW w:w="849" w:type="dxa"/>
            <w:gridSpan w:val="2"/>
            <w:shd w:val="clear" w:color="auto" w:fill="F1F1F1"/>
          </w:tcPr>
          <w:p w14:paraId="63853DB3" w14:textId="77777777" w:rsidR="002621A9" w:rsidRPr="00657156" w:rsidRDefault="002621A9" w:rsidP="00314DA5">
            <w:pPr>
              <w:pStyle w:val="TableParagraph"/>
              <w:rPr>
                <w:rFonts w:ascii="Garamond" w:hAnsi="Garamond"/>
                <w:sz w:val="20"/>
                <w:szCs w:val="20"/>
              </w:rPr>
            </w:pPr>
          </w:p>
        </w:tc>
        <w:tc>
          <w:tcPr>
            <w:tcW w:w="849" w:type="dxa"/>
            <w:gridSpan w:val="2"/>
            <w:shd w:val="clear" w:color="auto" w:fill="F1F1F1"/>
          </w:tcPr>
          <w:p w14:paraId="099CE741" w14:textId="77777777" w:rsidR="002621A9" w:rsidRPr="00657156" w:rsidRDefault="002621A9" w:rsidP="00314DA5">
            <w:pPr>
              <w:pStyle w:val="TableParagraph"/>
              <w:rPr>
                <w:rFonts w:ascii="Garamond" w:hAnsi="Garamond"/>
                <w:sz w:val="20"/>
                <w:szCs w:val="20"/>
              </w:rPr>
            </w:pPr>
          </w:p>
        </w:tc>
      </w:tr>
      <w:tr w:rsidR="002621A9" w:rsidRPr="00657156" w14:paraId="4B72ED36" w14:textId="77777777" w:rsidTr="00314DA5">
        <w:trPr>
          <w:gridAfter w:val="1"/>
          <w:wAfter w:w="10" w:type="dxa"/>
          <w:trHeight w:val="282"/>
        </w:trPr>
        <w:tc>
          <w:tcPr>
            <w:tcW w:w="5388" w:type="dxa"/>
            <w:gridSpan w:val="6"/>
            <w:shd w:val="clear" w:color="auto" w:fill="F1F1F1"/>
            <w:vAlign w:val="center"/>
          </w:tcPr>
          <w:p w14:paraId="024F54D1" w14:textId="77777777" w:rsidR="002621A9" w:rsidRDefault="002621A9" w:rsidP="00314DA5">
            <w:pPr>
              <w:pStyle w:val="TableParagraph"/>
              <w:spacing w:before="53" w:line="210" w:lineRule="exact"/>
              <w:ind w:left="10"/>
              <w:jc w:val="center"/>
              <w:rPr>
                <w:rFonts w:ascii="Garamond" w:hAnsi="Garamond"/>
                <w:b/>
                <w:spacing w:val="-2"/>
                <w:sz w:val="20"/>
                <w:szCs w:val="20"/>
              </w:rPr>
            </w:pPr>
            <w:r>
              <w:rPr>
                <w:rFonts w:ascii="Garamond" w:hAnsi="Garamond"/>
                <w:b/>
                <w:spacing w:val="-2"/>
                <w:sz w:val="20"/>
                <w:szCs w:val="20"/>
              </w:rPr>
              <w:t>Total SKS yang ditempuh</w:t>
            </w:r>
          </w:p>
        </w:tc>
        <w:tc>
          <w:tcPr>
            <w:tcW w:w="850" w:type="dxa"/>
            <w:gridSpan w:val="2"/>
            <w:shd w:val="clear" w:color="auto" w:fill="F1F1F1"/>
          </w:tcPr>
          <w:p w14:paraId="387587FB" w14:textId="77777777" w:rsidR="002621A9" w:rsidRDefault="002621A9" w:rsidP="00314DA5">
            <w:pPr>
              <w:pStyle w:val="TableParagraph"/>
              <w:spacing w:before="53" w:line="210" w:lineRule="exact"/>
              <w:ind w:left="55"/>
              <w:jc w:val="center"/>
              <w:rPr>
                <w:rFonts w:ascii="Garamond" w:hAnsi="Garamond"/>
                <w:b/>
                <w:sz w:val="20"/>
                <w:szCs w:val="20"/>
              </w:rPr>
            </w:pPr>
            <w:r>
              <w:rPr>
                <w:rFonts w:ascii="Garamond" w:hAnsi="Garamond"/>
                <w:b/>
                <w:sz w:val="20"/>
                <w:szCs w:val="20"/>
              </w:rPr>
              <w:t>151</w:t>
            </w:r>
          </w:p>
        </w:tc>
        <w:tc>
          <w:tcPr>
            <w:tcW w:w="993" w:type="dxa"/>
            <w:gridSpan w:val="2"/>
            <w:shd w:val="clear" w:color="auto" w:fill="F1F1F1"/>
          </w:tcPr>
          <w:p w14:paraId="0FEE688D" w14:textId="77777777" w:rsidR="002621A9" w:rsidRPr="00657156" w:rsidRDefault="002621A9" w:rsidP="00314DA5">
            <w:pPr>
              <w:pStyle w:val="TableParagraph"/>
              <w:rPr>
                <w:rFonts w:ascii="Garamond" w:hAnsi="Garamond"/>
                <w:sz w:val="20"/>
                <w:szCs w:val="20"/>
              </w:rPr>
            </w:pPr>
          </w:p>
        </w:tc>
        <w:tc>
          <w:tcPr>
            <w:tcW w:w="849" w:type="dxa"/>
            <w:gridSpan w:val="2"/>
            <w:shd w:val="clear" w:color="auto" w:fill="F1F1F1"/>
          </w:tcPr>
          <w:p w14:paraId="482DB4D3" w14:textId="77777777" w:rsidR="002621A9" w:rsidRPr="00657156" w:rsidRDefault="002621A9" w:rsidP="00314DA5">
            <w:pPr>
              <w:pStyle w:val="TableParagraph"/>
              <w:rPr>
                <w:rFonts w:ascii="Garamond" w:hAnsi="Garamond"/>
                <w:sz w:val="20"/>
                <w:szCs w:val="20"/>
              </w:rPr>
            </w:pPr>
          </w:p>
        </w:tc>
        <w:tc>
          <w:tcPr>
            <w:tcW w:w="849" w:type="dxa"/>
            <w:gridSpan w:val="2"/>
            <w:shd w:val="clear" w:color="auto" w:fill="F1F1F1"/>
          </w:tcPr>
          <w:p w14:paraId="1C7EE70F" w14:textId="77777777" w:rsidR="002621A9" w:rsidRPr="00657156" w:rsidRDefault="002621A9" w:rsidP="00314DA5">
            <w:pPr>
              <w:pStyle w:val="TableParagraph"/>
              <w:rPr>
                <w:rFonts w:ascii="Garamond" w:hAnsi="Garamond"/>
                <w:sz w:val="20"/>
                <w:szCs w:val="20"/>
              </w:rPr>
            </w:pPr>
          </w:p>
        </w:tc>
      </w:tr>
      <w:bookmarkEnd w:id="0"/>
    </w:tbl>
    <w:p w14:paraId="530E5AA2" w14:textId="77777777" w:rsidR="00AA5992" w:rsidRPr="00DA55F9" w:rsidRDefault="00AA5992">
      <w:pPr>
        <w:pStyle w:val="BodyText"/>
        <w:spacing w:before="47" w:after="1"/>
        <w:rPr>
          <w:rFonts w:ascii="Garamond" w:hAnsi="Garamond"/>
          <w:sz w:val="20"/>
        </w:rPr>
      </w:pPr>
    </w:p>
    <w:p w14:paraId="3B7BE223" w14:textId="77777777" w:rsidR="00785858" w:rsidRDefault="00A24A1A" w:rsidP="00A746D3">
      <w:r>
        <w:rPr>
          <w:i/>
          <w:sz w:val="18"/>
        </w:rPr>
        <w:t xml:space="preserve">Catatan: Berdasarkan Buku Kurikulum SPI, jumlah seluruh mata kuliah yang tersedia dalam katalog adalah 157 SKS, terdiri atas 145 SKS mata kuliah reguler dan 12 SKS mata kuliah pilihan. Mahasiswa menempuh 6 SKS mata kuliah pilihan, sehingga total beban studi yang ditempuh adalah 151 SKS. Tanda (*) menunjukkan mata kuliah pilihan. </w:t>
      </w:r>
    </w:p>
    <w:p w14:paraId="1A9F2EF6" w14:textId="77777777" w:rsidR="00AA5992" w:rsidRPr="00DA55F9" w:rsidRDefault="00AA5992">
      <w:pPr>
        <w:pStyle w:val="TableParagraph"/>
        <w:rPr>
          <w:rFonts w:ascii="Garamond" w:hAnsi="Garamond"/>
          <w:sz w:val="20"/>
        </w:rPr>
        <w:sectPr w:rsidR="00AA5992" w:rsidRPr="00DA55F9">
          <w:footerReference w:type="default" r:id="rId9"/>
          <w:pgSz w:w="11920" w:h="16850"/>
          <w:pgMar w:top="1620" w:right="1275" w:bottom="1620" w:left="1559" w:header="0" w:footer="1433" w:gutter="0"/>
          <w:cols w:space="720"/>
        </w:sectPr>
      </w:pPr>
    </w:p>
    <w:p w14:paraId="67D94977" w14:textId="77777777" w:rsidR="00AA5992" w:rsidRPr="00DA55F9" w:rsidRDefault="002A4BB1">
      <w:pPr>
        <w:spacing w:before="74"/>
        <w:ind w:left="641" w:right="611"/>
        <w:jc w:val="center"/>
        <w:rPr>
          <w:rFonts w:ascii="Garamond" w:hAnsi="Garamond"/>
          <w:b/>
          <w:sz w:val="24"/>
        </w:rPr>
      </w:pPr>
      <w:r w:rsidRPr="00DA55F9">
        <w:rPr>
          <w:rFonts w:ascii="Garamond" w:hAnsi="Garamond"/>
          <w:b/>
          <w:sz w:val="24"/>
        </w:rPr>
        <w:lastRenderedPageBreak/>
        <w:t xml:space="preserve">BAB </w:t>
      </w:r>
      <w:r w:rsidRPr="00DA55F9">
        <w:rPr>
          <w:rFonts w:ascii="Garamond" w:hAnsi="Garamond"/>
          <w:b/>
          <w:spacing w:val="-5"/>
          <w:sz w:val="24"/>
        </w:rPr>
        <w:t>II</w:t>
      </w:r>
    </w:p>
    <w:p w14:paraId="15E4399E" w14:textId="77777777" w:rsidR="00AA5992" w:rsidRPr="00DA55F9" w:rsidRDefault="002A4BB1">
      <w:pPr>
        <w:spacing w:before="130"/>
        <w:ind w:left="641" w:right="546"/>
        <w:jc w:val="center"/>
        <w:rPr>
          <w:rFonts w:ascii="Garamond" w:hAnsi="Garamond"/>
          <w:b/>
          <w:sz w:val="24"/>
        </w:rPr>
      </w:pPr>
      <w:r w:rsidRPr="00DA55F9">
        <w:rPr>
          <w:rFonts w:ascii="Garamond" w:hAnsi="Garamond"/>
          <w:b/>
          <w:sz w:val="24"/>
        </w:rPr>
        <w:t>FORMULIR</w:t>
      </w:r>
      <w:r w:rsidRPr="00DA55F9">
        <w:rPr>
          <w:rFonts w:ascii="Garamond" w:hAnsi="Garamond"/>
          <w:b/>
          <w:spacing w:val="-6"/>
          <w:sz w:val="24"/>
        </w:rPr>
        <w:t xml:space="preserve"> </w:t>
      </w:r>
      <w:r w:rsidRPr="00DA55F9">
        <w:rPr>
          <w:rFonts w:ascii="Garamond" w:hAnsi="Garamond"/>
          <w:b/>
          <w:sz w:val="24"/>
        </w:rPr>
        <w:t>EVALUASI</w:t>
      </w:r>
      <w:r w:rsidRPr="00DA55F9">
        <w:rPr>
          <w:rFonts w:ascii="Garamond" w:hAnsi="Garamond"/>
          <w:b/>
          <w:spacing w:val="-6"/>
          <w:sz w:val="24"/>
        </w:rPr>
        <w:t xml:space="preserve"> </w:t>
      </w:r>
      <w:r w:rsidRPr="00DA55F9">
        <w:rPr>
          <w:rFonts w:ascii="Garamond" w:hAnsi="Garamond"/>
          <w:b/>
          <w:sz w:val="24"/>
        </w:rPr>
        <w:t>DIRI</w:t>
      </w:r>
      <w:r w:rsidRPr="00DA55F9">
        <w:rPr>
          <w:rFonts w:ascii="Garamond" w:hAnsi="Garamond"/>
          <w:b/>
          <w:spacing w:val="-6"/>
          <w:sz w:val="24"/>
        </w:rPr>
        <w:t xml:space="preserve"> </w:t>
      </w:r>
      <w:r w:rsidRPr="00DA55F9">
        <w:rPr>
          <w:rFonts w:ascii="Garamond" w:hAnsi="Garamond"/>
          <w:b/>
          <w:sz w:val="24"/>
        </w:rPr>
        <w:t>MATA</w:t>
      </w:r>
      <w:r w:rsidRPr="00DA55F9">
        <w:rPr>
          <w:rFonts w:ascii="Garamond" w:hAnsi="Garamond"/>
          <w:b/>
          <w:spacing w:val="-6"/>
          <w:sz w:val="24"/>
        </w:rPr>
        <w:t xml:space="preserve"> </w:t>
      </w:r>
      <w:r w:rsidRPr="00DA55F9">
        <w:rPr>
          <w:rFonts w:ascii="Garamond" w:hAnsi="Garamond"/>
          <w:b/>
          <w:sz w:val="24"/>
        </w:rPr>
        <w:t>KULIAH</w:t>
      </w:r>
      <w:r w:rsidRPr="00DA55F9">
        <w:rPr>
          <w:rFonts w:ascii="Garamond" w:hAnsi="Garamond"/>
          <w:b/>
          <w:spacing w:val="-6"/>
          <w:sz w:val="24"/>
        </w:rPr>
        <w:t xml:space="preserve"> </w:t>
      </w:r>
      <w:r w:rsidRPr="00DA55F9">
        <w:rPr>
          <w:rFonts w:ascii="Garamond" w:hAnsi="Garamond"/>
          <w:b/>
          <w:sz w:val="24"/>
        </w:rPr>
        <w:t>YANG</w:t>
      </w:r>
      <w:r w:rsidRPr="00DA55F9">
        <w:rPr>
          <w:rFonts w:ascii="Garamond" w:hAnsi="Garamond"/>
          <w:b/>
          <w:spacing w:val="-6"/>
          <w:sz w:val="24"/>
        </w:rPr>
        <w:t xml:space="preserve"> </w:t>
      </w:r>
      <w:r w:rsidRPr="00DA55F9">
        <w:rPr>
          <w:rFonts w:ascii="Garamond" w:hAnsi="Garamond"/>
          <w:b/>
          <w:sz w:val="24"/>
        </w:rPr>
        <w:t>DAPAT DIAJUKAN UNTUK DIREKOGNISI (RPL)</w:t>
      </w:r>
    </w:p>
    <w:p w14:paraId="6F831EA3" w14:textId="77777777" w:rsidR="00AA5992" w:rsidRPr="00DA55F9" w:rsidRDefault="00AA5992">
      <w:pPr>
        <w:pStyle w:val="BodyText"/>
        <w:rPr>
          <w:rFonts w:ascii="Garamond" w:hAnsi="Garamond"/>
          <w:b/>
        </w:rPr>
      </w:pPr>
    </w:p>
    <w:p w14:paraId="143B54EB" w14:textId="77777777" w:rsidR="00AA5992" w:rsidRPr="00DA55F9" w:rsidRDefault="00AA5992">
      <w:pPr>
        <w:pStyle w:val="BodyText"/>
        <w:spacing w:before="19"/>
        <w:rPr>
          <w:rFonts w:ascii="Garamond" w:hAnsi="Garamond"/>
          <w:b/>
        </w:rPr>
      </w:pPr>
    </w:p>
    <w:p w14:paraId="43357F08" w14:textId="77777777" w:rsidR="00433CBE" w:rsidRPr="00433CBE" w:rsidRDefault="002A4BB1" w:rsidP="00433CBE">
      <w:pPr>
        <w:pStyle w:val="ListParagraph"/>
        <w:numPr>
          <w:ilvl w:val="0"/>
          <w:numId w:val="13"/>
        </w:numPr>
        <w:ind w:left="284" w:hanging="284"/>
        <w:rPr>
          <w:rFonts w:ascii="Garamond" w:hAnsi="Garamond"/>
          <w:b/>
          <w:spacing w:val="1"/>
          <w:sz w:val="24"/>
        </w:rPr>
      </w:pPr>
      <w:r w:rsidRPr="00433CBE">
        <w:rPr>
          <w:rFonts w:ascii="Garamond" w:hAnsi="Garamond"/>
          <w:b/>
          <w:sz w:val="24"/>
        </w:rPr>
        <w:t>FORMULIR</w:t>
      </w:r>
      <w:r w:rsidRPr="00433CBE">
        <w:rPr>
          <w:rFonts w:ascii="Garamond" w:hAnsi="Garamond"/>
          <w:b/>
          <w:spacing w:val="-1"/>
          <w:sz w:val="24"/>
        </w:rPr>
        <w:t xml:space="preserve"> </w:t>
      </w:r>
      <w:r w:rsidRPr="00433CBE">
        <w:rPr>
          <w:rFonts w:ascii="Garamond" w:hAnsi="Garamond"/>
          <w:b/>
          <w:sz w:val="24"/>
        </w:rPr>
        <w:t>EVALUASI</w:t>
      </w:r>
      <w:r w:rsidRPr="00433CBE">
        <w:rPr>
          <w:rFonts w:ascii="Garamond" w:hAnsi="Garamond"/>
          <w:b/>
          <w:spacing w:val="-1"/>
          <w:sz w:val="24"/>
        </w:rPr>
        <w:t xml:space="preserve"> </w:t>
      </w:r>
      <w:r w:rsidRPr="00433CBE">
        <w:rPr>
          <w:rFonts w:ascii="Garamond" w:hAnsi="Garamond"/>
          <w:b/>
          <w:sz w:val="24"/>
        </w:rPr>
        <w:t>DIRI</w:t>
      </w:r>
      <w:r w:rsidRPr="00433CBE">
        <w:rPr>
          <w:rFonts w:ascii="Garamond" w:hAnsi="Garamond"/>
          <w:b/>
          <w:spacing w:val="-1"/>
          <w:sz w:val="24"/>
        </w:rPr>
        <w:t xml:space="preserve"> </w:t>
      </w:r>
    </w:p>
    <w:p w14:paraId="76573091" w14:textId="77777777" w:rsidR="00433CBE" w:rsidRDefault="00433CBE" w:rsidP="00433CBE">
      <w:pPr>
        <w:pStyle w:val="ListParagraph"/>
        <w:ind w:left="284" w:firstLine="0"/>
        <w:rPr>
          <w:rFonts w:ascii="Garamond" w:hAnsi="Garamond"/>
          <w:b/>
          <w:spacing w:val="1"/>
          <w:sz w:val="24"/>
        </w:rPr>
      </w:pPr>
    </w:p>
    <w:p w14:paraId="09EF22A4" w14:textId="77777777" w:rsidR="00433CBE" w:rsidRPr="00433CBE" w:rsidRDefault="00433CBE" w:rsidP="00433CBE">
      <w:pPr>
        <w:ind w:left="284"/>
        <w:rPr>
          <w:rFonts w:ascii="Garamond" w:hAnsi="Garamond"/>
          <w:b/>
          <w:sz w:val="24"/>
        </w:rPr>
      </w:pPr>
      <w:r w:rsidRPr="00433CBE">
        <w:rPr>
          <w:rFonts w:ascii="Garamond" w:hAnsi="Garamond"/>
          <w:b/>
          <w:sz w:val="24"/>
        </w:rPr>
        <w:t>FORMULIR EVALUASI DIRI PROGRAM STUDI SEJARAH PERADABAN ISLAM</w:t>
      </w:r>
    </w:p>
    <w:p w14:paraId="361099B6" w14:textId="77777777" w:rsidR="00433CBE" w:rsidRPr="00433CBE" w:rsidRDefault="00433CBE" w:rsidP="00433CBE">
      <w:pPr>
        <w:pStyle w:val="ListParagraph"/>
        <w:ind w:left="284" w:firstLine="0"/>
        <w:rPr>
          <w:rFonts w:ascii="Garamond" w:hAnsi="Garamond"/>
          <w:b/>
          <w:sz w:val="24"/>
        </w:rPr>
      </w:pPr>
    </w:p>
    <w:p w14:paraId="35E5B46F" w14:textId="77777777" w:rsidR="00AA5992" w:rsidRPr="00DA55F9" w:rsidRDefault="002A4BB1" w:rsidP="00433CBE">
      <w:pPr>
        <w:pStyle w:val="BodyText"/>
        <w:tabs>
          <w:tab w:val="left" w:pos="2410"/>
          <w:tab w:val="left" w:pos="6932"/>
        </w:tabs>
        <w:spacing w:before="120" w:line="249" w:lineRule="auto"/>
        <w:ind w:left="284" w:right="2141"/>
        <w:jc w:val="both"/>
        <w:rPr>
          <w:rFonts w:ascii="Garamond" w:hAnsi="Garamond"/>
        </w:rPr>
      </w:pPr>
      <w:r w:rsidRPr="00DA55F9">
        <w:rPr>
          <w:rFonts w:ascii="Garamond" w:hAnsi="Garamond"/>
        </w:rPr>
        <w:t>Nama Calon</w:t>
      </w:r>
      <w:r w:rsidRPr="00DA55F9">
        <w:rPr>
          <w:rFonts w:ascii="Garamond" w:hAnsi="Garamond"/>
        </w:rPr>
        <w:tab/>
        <w:t xml:space="preserve">: </w:t>
      </w:r>
      <w:r w:rsidRPr="00DA55F9">
        <w:rPr>
          <w:rFonts w:ascii="Garamond" w:hAnsi="Garamond"/>
          <w:u w:val="single"/>
        </w:rPr>
        <w:tab/>
      </w:r>
      <w:r w:rsidRPr="00DA55F9">
        <w:rPr>
          <w:rFonts w:ascii="Garamond" w:hAnsi="Garamond"/>
        </w:rPr>
        <w:t xml:space="preserve"> Tempat/Tgl lahir</w:t>
      </w:r>
      <w:r w:rsidRPr="00DA55F9">
        <w:rPr>
          <w:rFonts w:ascii="Garamond" w:hAnsi="Garamond"/>
          <w:spacing w:val="80"/>
        </w:rPr>
        <w:t xml:space="preserve"> </w:t>
      </w:r>
      <w:r w:rsidR="00433CBE">
        <w:rPr>
          <w:rFonts w:ascii="Garamond" w:hAnsi="Garamond"/>
          <w:spacing w:val="80"/>
        </w:rPr>
        <w:tab/>
      </w:r>
      <w:r w:rsidRPr="00DA55F9">
        <w:rPr>
          <w:rFonts w:ascii="Garamond" w:hAnsi="Garamond"/>
        </w:rPr>
        <w:t xml:space="preserve">: </w:t>
      </w:r>
      <w:r w:rsidRPr="00DA55F9">
        <w:rPr>
          <w:rFonts w:ascii="Garamond" w:hAnsi="Garamond"/>
          <w:u w:val="single"/>
        </w:rPr>
        <w:tab/>
      </w:r>
      <w:r w:rsidRPr="00DA55F9">
        <w:rPr>
          <w:rFonts w:ascii="Garamond" w:hAnsi="Garamond"/>
        </w:rPr>
        <w:t xml:space="preserve"> </w:t>
      </w:r>
      <w:r w:rsidRPr="00DA55F9">
        <w:rPr>
          <w:rFonts w:ascii="Garamond" w:hAnsi="Garamond"/>
          <w:spacing w:val="-2"/>
        </w:rPr>
        <w:t>Alamat</w:t>
      </w:r>
      <w:r w:rsidRPr="00DA55F9">
        <w:rPr>
          <w:rFonts w:ascii="Garamond" w:hAnsi="Garamond"/>
        </w:rPr>
        <w:tab/>
        <w:t xml:space="preserve">: </w:t>
      </w:r>
      <w:r w:rsidRPr="00DA55F9">
        <w:rPr>
          <w:rFonts w:ascii="Garamond" w:hAnsi="Garamond"/>
          <w:u w:val="single"/>
        </w:rPr>
        <w:tab/>
      </w:r>
      <w:r w:rsidRPr="00DA55F9">
        <w:rPr>
          <w:rFonts w:ascii="Garamond" w:hAnsi="Garamond"/>
        </w:rPr>
        <w:t xml:space="preserve"> Nomor Telpon/HP</w:t>
      </w:r>
      <w:r w:rsidRPr="00DA55F9">
        <w:rPr>
          <w:rFonts w:ascii="Garamond" w:hAnsi="Garamond"/>
          <w:spacing w:val="80"/>
        </w:rPr>
        <w:t xml:space="preserve">  </w:t>
      </w:r>
      <w:r w:rsidRPr="00DA55F9">
        <w:rPr>
          <w:rFonts w:ascii="Garamond" w:hAnsi="Garamond"/>
        </w:rPr>
        <w:t xml:space="preserve">: </w:t>
      </w:r>
      <w:r w:rsidRPr="00DA55F9">
        <w:rPr>
          <w:rFonts w:ascii="Garamond" w:hAnsi="Garamond"/>
          <w:u w:val="single"/>
        </w:rPr>
        <w:tab/>
      </w:r>
      <w:r w:rsidRPr="00DA55F9">
        <w:rPr>
          <w:rFonts w:ascii="Garamond" w:hAnsi="Garamond"/>
        </w:rPr>
        <w:t xml:space="preserve"> Alamat</w:t>
      </w:r>
      <w:r w:rsidRPr="00DA55F9">
        <w:rPr>
          <w:rFonts w:ascii="Garamond" w:hAnsi="Garamond"/>
          <w:spacing w:val="-3"/>
        </w:rPr>
        <w:t xml:space="preserve"> </w:t>
      </w:r>
      <w:r w:rsidRPr="00DA55F9">
        <w:rPr>
          <w:rFonts w:ascii="Garamond" w:hAnsi="Garamond"/>
        </w:rPr>
        <w:t xml:space="preserve">E </w:t>
      </w:r>
      <w:r w:rsidRPr="00DA55F9">
        <w:rPr>
          <w:rFonts w:ascii="Garamond" w:hAnsi="Garamond"/>
          <w:spacing w:val="-4"/>
        </w:rPr>
        <w:t>Mail</w:t>
      </w:r>
      <w:r w:rsidRPr="00DA55F9">
        <w:rPr>
          <w:rFonts w:ascii="Garamond" w:hAnsi="Garamond"/>
        </w:rPr>
        <w:tab/>
        <w:t xml:space="preserve">: </w:t>
      </w:r>
      <w:r w:rsidRPr="00DA55F9">
        <w:rPr>
          <w:rFonts w:ascii="Garamond" w:hAnsi="Garamond"/>
          <w:u w:val="single"/>
        </w:rPr>
        <w:tab/>
      </w:r>
    </w:p>
    <w:p w14:paraId="4847CD95" w14:textId="77777777" w:rsidR="00AA5992" w:rsidRPr="00DA55F9" w:rsidRDefault="002A4BB1" w:rsidP="00433CBE">
      <w:pPr>
        <w:pStyle w:val="Heading2"/>
        <w:spacing w:before="107"/>
        <w:ind w:left="284"/>
        <w:rPr>
          <w:rFonts w:ascii="Garamond" w:hAnsi="Garamond"/>
        </w:rPr>
      </w:pPr>
      <w:r w:rsidRPr="00DA55F9">
        <w:rPr>
          <w:rFonts w:ascii="Garamond" w:hAnsi="Garamond"/>
          <w:spacing w:val="-2"/>
        </w:rPr>
        <w:t>Pengantar</w:t>
      </w:r>
    </w:p>
    <w:p w14:paraId="05A69D02" w14:textId="77777777" w:rsidR="00AA5992" w:rsidRPr="00DA55F9" w:rsidRDefault="002A4BB1" w:rsidP="00433CBE">
      <w:pPr>
        <w:pStyle w:val="BodyText"/>
        <w:spacing w:before="120"/>
        <w:ind w:left="284" w:right="116"/>
        <w:jc w:val="both"/>
        <w:rPr>
          <w:rFonts w:ascii="Garamond" w:hAnsi="Garamond"/>
        </w:rPr>
      </w:pPr>
      <w:r w:rsidRPr="00DA55F9">
        <w:rPr>
          <w:rFonts w:ascii="Garamond" w:hAnsi="Garamond"/>
        </w:rPr>
        <w:t>Tujuan pengisian Formulir Evaluasi Diri ini</w:t>
      </w:r>
      <w:r w:rsidRPr="00DA55F9">
        <w:rPr>
          <w:rFonts w:ascii="Garamond" w:hAnsi="Garamond"/>
          <w:spacing w:val="40"/>
        </w:rPr>
        <w:t xml:space="preserve"> </w:t>
      </w:r>
      <w:r w:rsidRPr="00DA55F9">
        <w:rPr>
          <w:rFonts w:ascii="Garamond" w:hAnsi="Garamond"/>
        </w:rPr>
        <w:t>adalah agar calon dapat secara mandiri menilai tingkat profesiensi dari setiap kriteria unjuk kerja capaian pembelajaran mata kuliah atau modul pembelajaran dan menyampaikan bukti yang diperlukan untuk mendukung klaim tingkat profesiensinya.</w:t>
      </w:r>
    </w:p>
    <w:p w14:paraId="63E1FAF7" w14:textId="77777777" w:rsidR="00AA5992" w:rsidRPr="00DA55F9" w:rsidRDefault="002A4BB1" w:rsidP="00433CBE">
      <w:pPr>
        <w:pStyle w:val="BodyText"/>
        <w:spacing w:before="9"/>
        <w:ind w:left="284" w:right="113"/>
        <w:jc w:val="both"/>
        <w:rPr>
          <w:rFonts w:ascii="Garamond" w:hAnsi="Garamond"/>
        </w:rPr>
      </w:pPr>
      <w:r w:rsidRPr="00DA55F9">
        <w:rPr>
          <w:rFonts w:ascii="Garamond" w:hAnsi="Garamond"/>
        </w:rPr>
        <w:t>Isilah setiap kriteria unjuk kerja atau capaian pembelajaran pada halaman-halaman berikut sesuai dengan tingkat profesiansi yang saudara miliki. Saudara</w:t>
      </w:r>
      <w:r w:rsidRPr="00DA55F9">
        <w:rPr>
          <w:rFonts w:ascii="Garamond" w:hAnsi="Garamond"/>
          <w:spacing w:val="-1"/>
        </w:rPr>
        <w:t xml:space="preserve"> </w:t>
      </w:r>
      <w:r w:rsidRPr="00DA55F9">
        <w:rPr>
          <w:rFonts w:ascii="Garamond" w:hAnsi="Garamond"/>
        </w:rPr>
        <w:t>harus jujur dalam melakukan penilaian ini.</w:t>
      </w:r>
    </w:p>
    <w:p w14:paraId="6F65BA22" w14:textId="77777777" w:rsidR="00AA5992" w:rsidRPr="00DA55F9" w:rsidRDefault="002A4BB1" w:rsidP="00433CBE">
      <w:pPr>
        <w:pStyle w:val="BodyText"/>
        <w:spacing w:before="10"/>
        <w:ind w:left="284" w:right="113"/>
        <w:jc w:val="both"/>
        <w:rPr>
          <w:rFonts w:ascii="Garamond" w:hAnsi="Garamond"/>
        </w:rPr>
      </w:pPr>
      <w:r w:rsidRPr="003A5E06">
        <w:rPr>
          <w:rFonts w:ascii="Garamond" w:hAnsi="Garamond"/>
          <w:b/>
          <w:bCs/>
        </w:rPr>
        <w:t>Catatan:</w:t>
      </w:r>
      <w:r w:rsidRPr="00DA55F9">
        <w:rPr>
          <w:rFonts w:ascii="Garamond" w:hAnsi="Garamond"/>
        </w:rPr>
        <w:t xml:space="preserve"> Jika saudara</w:t>
      </w:r>
      <w:r w:rsidRPr="00DA55F9">
        <w:rPr>
          <w:rFonts w:ascii="Garamond" w:hAnsi="Garamond"/>
          <w:spacing w:val="-1"/>
        </w:rPr>
        <w:t xml:space="preserve"> </w:t>
      </w:r>
      <w:r w:rsidRPr="00DA55F9">
        <w:rPr>
          <w:rFonts w:ascii="Garamond" w:hAnsi="Garamond"/>
        </w:rPr>
        <w:t>merasa yakin dengan kemampuan yang saudara miliki atas pencapaian profesiensi setiap kriteria unjuk kerja atau capaian pembelajaran yang dideskripsikan pada halaman berikut, dimohon saudara dapat melampirkan bukti yang valid, otentik, terkini, dan mencukupi</w:t>
      </w:r>
      <w:r w:rsidRPr="00DA55F9">
        <w:rPr>
          <w:rFonts w:ascii="Garamond" w:hAnsi="Garamond"/>
          <w:spacing w:val="-4"/>
        </w:rPr>
        <w:t xml:space="preserve"> </w:t>
      </w:r>
      <w:r w:rsidRPr="00DA55F9">
        <w:rPr>
          <w:rFonts w:ascii="Garamond" w:hAnsi="Garamond"/>
        </w:rPr>
        <w:t>untuk</w:t>
      </w:r>
      <w:r w:rsidRPr="00DA55F9">
        <w:rPr>
          <w:rFonts w:ascii="Garamond" w:hAnsi="Garamond"/>
          <w:spacing w:val="-4"/>
        </w:rPr>
        <w:t xml:space="preserve"> </w:t>
      </w:r>
      <w:r w:rsidRPr="00DA55F9">
        <w:rPr>
          <w:rFonts w:ascii="Garamond" w:hAnsi="Garamond"/>
        </w:rPr>
        <w:t>mendukung</w:t>
      </w:r>
      <w:r w:rsidRPr="00DA55F9">
        <w:rPr>
          <w:rFonts w:ascii="Garamond" w:hAnsi="Garamond"/>
          <w:spacing w:val="-4"/>
        </w:rPr>
        <w:t xml:space="preserve"> </w:t>
      </w:r>
      <w:r w:rsidRPr="00DA55F9">
        <w:rPr>
          <w:rFonts w:ascii="Garamond" w:hAnsi="Garamond"/>
        </w:rPr>
        <w:t>klaim</w:t>
      </w:r>
      <w:r w:rsidRPr="00DA55F9">
        <w:rPr>
          <w:rFonts w:ascii="Garamond" w:hAnsi="Garamond"/>
          <w:spacing w:val="-4"/>
        </w:rPr>
        <w:t xml:space="preserve"> </w:t>
      </w:r>
      <w:r w:rsidRPr="00DA55F9">
        <w:rPr>
          <w:rFonts w:ascii="Garamond" w:hAnsi="Garamond"/>
        </w:rPr>
        <w:t>saudara</w:t>
      </w:r>
      <w:r w:rsidRPr="00DA55F9">
        <w:rPr>
          <w:rFonts w:ascii="Garamond" w:hAnsi="Garamond"/>
          <w:spacing w:val="-6"/>
        </w:rPr>
        <w:t xml:space="preserve"> </w:t>
      </w:r>
      <w:r w:rsidRPr="00DA55F9">
        <w:rPr>
          <w:rFonts w:ascii="Garamond" w:hAnsi="Garamond"/>
        </w:rPr>
        <w:t>atas</w:t>
      </w:r>
      <w:r w:rsidRPr="00DA55F9">
        <w:rPr>
          <w:rFonts w:ascii="Garamond" w:hAnsi="Garamond"/>
          <w:spacing w:val="-4"/>
        </w:rPr>
        <w:t xml:space="preserve"> </w:t>
      </w:r>
      <w:r w:rsidRPr="00DA55F9">
        <w:rPr>
          <w:rFonts w:ascii="Garamond" w:hAnsi="Garamond"/>
        </w:rPr>
        <w:t>pencapaian</w:t>
      </w:r>
      <w:r w:rsidRPr="00DA55F9">
        <w:rPr>
          <w:rFonts w:ascii="Garamond" w:hAnsi="Garamond"/>
          <w:spacing w:val="-4"/>
        </w:rPr>
        <w:t xml:space="preserve"> </w:t>
      </w:r>
      <w:r w:rsidRPr="00DA55F9">
        <w:rPr>
          <w:rFonts w:ascii="Garamond" w:hAnsi="Garamond"/>
        </w:rPr>
        <w:t>profesiensi</w:t>
      </w:r>
      <w:r w:rsidRPr="00DA55F9">
        <w:rPr>
          <w:rFonts w:ascii="Garamond" w:hAnsi="Garamond"/>
          <w:spacing w:val="-4"/>
        </w:rPr>
        <w:t xml:space="preserve"> </w:t>
      </w:r>
      <w:r w:rsidRPr="00DA55F9">
        <w:rPr>
          <w:rFonts w:ascii="Garamond" w:hAnsi="Garamond"/>
        </w:rPr>
        <w:t>yang</w:t>
      </w:r>
      <w:r w:rsidRPr="00DA55F9">
        <w:rPr>
          <w:rFonts w:ascii="Garamond" w:hAnsi="Garamond"/>
          <w:spacing w:val="-4"/>
        </w:rPr>
        <w:t xml:space="preserve"> </w:t>
      </w:r>
      <w:r w:rsidRPr="00DA55F9">
        <w:rPr>
          <w:rFonts w:ascii="Garamond" w:hAnsi="Garamond"/>
        </w:rPr>
        <w:t>baik,</w:t>
      </w:r>
      <w:r w:rsidRPr="00DA55F9">
        <w:rPr>
          <w:rFonts w:ascii="Garamond" w:hAnsi="Garamond"/>
          <w:spacing w:val="40"/>
        </w:rPr>
        <w:t xml:space="preserve"> </w:t>
      </w:r>
      <w:r w:rsidRPr="00DA55F9">
        <w:rPr>
          <w:rFonts w:ascii="Garamond" w:hAnsi="Garamond"/>
        </w:rPr>
        <w:t>dan/atau sangat baik tersebut.</w:t>
      </w:r>
    </w:p>
    <w:p w14:paraId="2CA2937A" w14:textId="77777777" w:rsidR="00AA5992" w:rsidRPr="00DA55F9" w:rsidRDefault="00AA5992">
      <w:pPr>
        <w:pStyle w:val="BodyText"/>
        <w:spacing w:before="20"/>
        <w:rPr>
          <w:rFonts w:ascii="Garamond" w:hAnsi="Garamond"/>
        </w:rPr>
      </w:pPr>
    </w:p>
    <w:p w14:paraId="7400832A" w14:textId="77777777" w:rsidR="00AA5992" w:rsidRPr="00DA55F9" w:rsidRDefault="002A4BB1" w:rsidP="00433CBE">
      <w:pPr>
        <w:pStyle w:val="BodyText"/>
        <w:ind w:left="284" w:right="115"/>
        <w:jc w:val="both"/>
        <w:rPr>
          <w:rFonts w:ascii="Garamond" w:hAnsi="Garamond"/>
        </w:rPr>
      </w:pPr>
      <w:r w:rsidRPr="00DA55F9">
        <w:rPr>
          <w:rFonts w:ascii="Garamond" w:hAnsi="Garamond"/>
        </w:rPr>
        <w:t>Identifikasi tingkat profesiensi pencapaian saudara dalam kriteria unjuk kerja atau capaian pembelajaran dengan menggunakan jawaban berikut ini:</w:t>
      </w:r>
    </w:p>
    <w:p w14:paraId="52B4C5E9" w14:textId="77777777" w:rsidR="00AA5992" w:rsidRPr="00DA55F9" w:rsidRDefault="00AA5992">
      <w:pPr>
        <w:pStyle w:val="BodyText"/>
        <w:spacing w:before="56"/>
        <w:rPr>
          <w:rFonts w:ascii="Garamond" w:hAnsi="Garamond"/>
          <w:sz w:val="20"/>
        </w:rPr>
      </w:pPr>
    </w:p>
    <w:tbl>
      <w:tblPr>
        <w:tblW w:w="864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556"/>
        <w:gridCol w:w="6091"/>
      </w:tblGrid>
      <w:tr w:rsidR="00AA5992" w:rsidRPr="00DA55F9" w14:paraId="67DD4E94" w14:textId="77777777" w:rsidTr="00433CBE">
        <w:trPr>
          <w:trHeight w:val="275"/>
        </w:trPr>
        <w:tc>
          <w:tcPr>
            <w:tcW w:w="0" w:type="auto"/>
          </w:tcPr>
          <w:p w14:paraId="7C196BF5" w14:textId="77777777" w:rsidR="00AA5992" w:rsidRPr="00DA55F9" w:rsidRDefault="002A4BB1">
            <w:pPr>
              <w:pStyle w:val="TableParagraph"/>
              <w:spacing w:line="256" w:lineRule="exact"/>
              <w:ind w:left="107"/>
              <w:rPr>
                <w:rFonts w:ascii="Garamond" w:hAnsi="Garamond"/>
                <w:b/>
                <w:sz w:val="24"/>
              </w:rPr>
            </w:pPr>
            <w:r w:rsidRPr="00DA55F9">
              <w:rPr>
                <w:rFonts w:ascii="Garamond" w:hAnsi="Garamond"/>
                <w:b/>
                <w:spacing w:val="-2"/>
                <w:sz w:val="24"/>
              </w:rPr>
              <w:t>Profisiensi/kemampuan</w:t>
            </w:r>
          </w:p>
        </w:tc>
        <w:tc>
          <w:tcPr>
            <w:tcW w:w="6091" w:type="dxa"/>
          </w:tcPr>
          <w:p w14:paraId="764FA0EB" w14:textId="77777777" w:rsidR="00AA5992" w:rsidRPr="00DA55F9" w:rsidRDefault="002A4BB1">
            <w:pPr>
              <w:pStyle w:val="TableParagraph"/>
              <w:spacing w:line="256" w:lineRule="exact"/>
              <w:ind w:left="107"/>
              <w:rPr>
                <w:rFonts w:ascii="Garamond" w:hAnsi="Garamond"/>
                <w:b/>
                <w:sz w:val="24"/>
              </w:rPr>
            </w:pPr>
            <w:r w:rsidRPr="00DA55F9">
              <w:rPr>
                <w:rFonts w:ascii="Garamond" w:hAnsi="Garamond"/>
                <w:b/>
                <w:spacing w:val="-2"/>
                <w:sz w:val="24"/>
              </w:rPr>
              <w:t>Uraian</w:t>
            </w:r>
          </w:p>
        </w:tc>
      </w:tr>
      <w:tr w:rsidR="00AA5992" w:rsidRPr="00DA55F9" w14:paraId="61A335F9" w14:textId="77777777" w:rsidTr="00433CBE">
        <w:trPr>
          <w:trHeight w:val="1106"/>
        </w:trPr>
        <w:tc>
          <w:tcPr>
            <w:tcW w:w="0" w:type="auto"/>
          </w:tcPr>
          <w:p w14:paraId="301C83AB" w14:textId="77777777" w:rsidR="00AA5992" w:rsidRPr="00DA55F9" w:rsidRDefault="00AA5992">
            <w:pPr>
              <w:pStyle w:val="TableParagraph"/>
              <w:spacing w:before="138"/>
              <w:rPr>
                <w:rFonts w:ascii="Garamond" w:hAnsi="Garamond"/>
                <w:sz w:val="24"/>
              </w:rPr>
            </w:pPr>
          </w:p>
          <w:p w14:paraId="50F41348" w14:textId="77777777" w:rsidR="00AA5992" w:rsidRPr="00DA55F9" w:rsidRDefault="002A4BB1">
            <w:pPr>
              <w:pStyle w:val="TableParagraph"/>
              <w:ind w:left="107"/>
              <w:rPr>
                <w:rFonts w:ascii="Garamond" w:hAnsi="Garamond"/>
                <w:sz w:val="24"/>
              </w:rPr>
            </w:pPr>
            <w:r w:rsidRPr="00DA55F9">
              <w:rPr>
                <w:rFonts w:ascii="Garamond" w:hAnsi="Garamond"/>
                <w:sz w:val="24"/>
              </w:rPr>
              <w:t>Sangat</w:t>
            </w:r>
            <w:r w:rsidRPr="00DA55F9">
              <w:rPr>
                <w:rFonts w:ascii="Garamond" w:hAnsi="Garamond"/>
                <w:spacing w:val="-2"/>
                <w:sz w:val="24"/>
              </w:rPr>
              <w:t xml:space="preserve"> </w:t>
            </w:r>
            <w:r w:rsidRPr="00DA55F9">
              <w:rPr>
                <w:rFonts w:ascii="Garamond" w:hAnsi="Garamond"/>
                <w:spacing w:val="-4"/>
                <w:sz w:val="24"/>
              </w:rPr>
              <w:t>baik</w:t>
            </w:r>
          </w:p>
        </w:tc>
        <w:tc>
          <w:tcPr>
            <w:tcW w:w="6091" w:type="dxa"/>
          </w:tcPr>
          <w:p w14:paraId="3E949B08" w14:textId="77777777" w:rsidR="00AA5992" w:rsidRPr="00DA55F9" w:rsidRDefault="002A4BB1">
            <w:pPr>
              <w:pStyle w:val="TableParagraph"/>
              <w:numPr>
                <w:ilvl w:val="0"/>
                <w:numId w:val="6"/>
              </w:numPr>
              <w:tabs>
                <w:tab w:val="left" w:pos="477"/>
              </w:tabs>
              <w:spacing w:before="1"/>
              <w:ind w:hanging="283"/>
              <w:rPr>
                <w:rFonts w:ascii="Garamond" w:hAnsi="Garamond"/>
                <w:sz w:val="24"/>
              </w:rPr>
            </w:pPr>
            <w:r w:rsidRPr="00DA55F9">
              <w:rPr>
                <w:rFonts w:ascii="Garamond" w:hAnsi="Garamond"/>
                <w:sz w:val="24"/>
              </w:rPr>
              <w:t>Saya</w:t>
            </w:r>
            <w:r w:rsidRPr="00DA55F9">
              <w:rPr>
                <w:rFonts w:ascii="Garamond" w:hAnsi="Garamond"/>
                <w:spacing w:val="-2"/>
                <w:sz w:val="24"/>
              </w:rPr>
              <w:t xml:space="preserve"> </w:t>
            </w:r>
            <w:r w:rsidRPr="00DA55F9">
              <w:rPr>
                <w:rFonts w:ascii="Garamond" w:hAnsi="Garamond"/>
                <w:sz w:val="24"/>
              </w:rPr>
              <w:t>melakukan</w:t>
            </w:r>
            <w:r w:rsidRPr="00DA55F9">
              <w:rPr>
                <w:rFonts w:ascii="Garamond" w:hAnsi="Garamond"/>
                <w:spacing w:val="-1"/>
                <w:sz w:val="24"/>
              </w:rPr>
              <w:t xml:space="preserve"> </w:t>
            </w:r>
            <w:r w:rsidRPr="00DA55F9">
              <w:rPr>
                <w:rFonts w:ascii="Garamond" w:hAnsi="Garamond"/>
                <w:sz w:val="24"/>
              </w:rPr>
              <w:t>tugas</w:t>
            </w:r>
            <w:r w:rsidRPr="00DA55F9">
              <w:rPr>
                <w:rFonts w:ascii="Garamond" w:hAnsi="Garamond"/>
                <w:spacing w:val="-1"/>
                <w:sz w:val="24"/>
              </w:rPr>
              <w:t xml:space="preserve"> </w:t>
            </w:r>
            <w:r w:rsidRPr="00DA55F9">
              <w:rPr>
                <w:rFonts w:ascii="Garamond" w:hAnsi="Garamond"/>
                <w:sz w:val="24"/>
              </w:rPr>
              <w:t>ini dengan</w:t>
            </w:r>
            <w:r w:rsidRPr="00DA55F9">
              <w:rPr>
                <w:rFonts w:ascii="Garamond" w:hAnsi="Garamond"/>
                <w:spacing w:val="-1"/>
                <w:sz w:val="24"/>
              </w:rPr>
              <w:t xml:space="preserve"> </w:t>
            </w:r>
            <w:r w:rsidRPr="00DA55F9">
              <w:rPr>
                <w:rFonts w:ascii="Garamond" w:hAnsi="Garamond"/>
                <w:sz w:val="24"/>
              </w:rPr>
              <w:t>sangat</w:t>
            </w:r>
            <w:r w:rsidRPr="00DA55F9">
              <w:rPr>
                <w:rFonts w:ascii="Garamond" w:hAnsi="Garamond"/>
                <w:spacing w:val="-1"/>
                <w:sz w:val="24"/>
              </w:rPr>
              <w:t xml:space="preserve"> </w:t>
            </w:r>
            <w:r w:rsidRPr="00DA55F9">
              <w:rPr>
                <w:rFonts w:ascii="Garamond" w:hAnsi="Garamond"/>
                <w:sz w:val="24"/>
              </w:rPr>
              <w:t>baik,</w:t>
            </w:r>
            <w:r w:rsidRPr="00DA55F9">
              <w:rPr>
                <w:rFonts w:ascii="Garamond" w:hAnsi="Garamond"/>
                <w:spacing w:val="2"/>
                <w:sz w:val="24"/>
              </w:rPr>
              <w:t xml:space="preserve"> </w:t>
            </w:r>
            <w:r w:rsidRPr="00DA55F9">
              <w:rPr>
                <w:rFonts w:ascii="Garamond" w:hAnsi="Garamond"/>
                <w:spacing w:val="-4"/>
                <w:sz w:val="24"/>
              </w:rPr>
              <w:t>atau</w:t>
            </w:r>
          </w:p>
          <w:p w14:paraId="660C4EA1" w14:textId="77777777" w:rsidR="00AA5992" w:rsidRPr="00DA55F9" w:rsidRDefault="002A4BB1">
            <w:pPr>
              <w:pStyle w:val="TableParagraph"/>
              <w:numPr>
                <w:ilvl w:val="0"/>
                <w:numId w:val="6"/>
              </w:numPr>
              <w:tabs>
                <w:tab w:val="left" w:pos="477"/>
              </w:tabs>
              <w:spacing w:before="1"/>
              <w:ind w:hanging="283"/>
              <w:rPr>
                <w:rFonts w:ascii="Garamond" w:hAnsi="Garamond"/>
                <w:sz w:val="24"/>
              </w:rPr>
            </w:pPr>
            <w:r w:rsidRPr="00DA55F9">
              <w:rPr>
                <w:rFonts w:ascii="Garamond" w:hAnsi="Garamond"/>
                <w:sz w:val="24"/>
              </w:rPr>
              <w:t>Saya</w:t>
            </w:r>
            <w:r w:rsidRPr="00DA55F9">
              <w:rPr>
                <w:rFonts w:ascii="Garamond" w:hAnsi="Garamond"/>
                <w:spacing w:val="-4"/>
                <w:sz w:val="24"/>
              </w:rPr>
              <w:t xml:space="preserve"> </w:t>
            </w:r>
            <w:r w:rsidRPr="00DA55F9">
              <w:rPr>
                <w:rFonts w:ascii="Garamond" w:hAnsi="Garamond"/>
                <w:sz w:val="24"/>
              </w:rPr>
              <w:t>menguasai</w:t>
            </w:r>
            <w:r w:rsidRPr="00DA55F9">
              <w:rPr>
                <w:rFonts w:ascii="Garamond" w:hAnsi="Garamond"/>
                <w:spacing w:val="-1"/>
                <w:sz w:val="24"/>
              </w:rPr>
              <w:t xml:space="preserve"> </w:t>
            </w:r>
            <w:r w:rsidRPr="00DA55F9">
              <w:rPr>
                <w:rFonts w:ascii="Garamond" w:hAnsi="Garamond"/>
                <w:sz w:val="24"/>
              </w:rPr>
              <w:t>bahan</w:t>
            </w:r>
            <w:r w:rsidRPr="00DA55F9">
              <w:rPr>
                <w:rFonts w:ascii="Garamond" w:hAnsi="Garamond"/>
                <w:spacing w:val="-1"/>
                <w:sz w:val="24"/>
              </w:rPr>
              <w:t xml:space="preserve"> </w:t>
            </w:r>
            <w:r w:rsidRPr="00DA55F9">
              <w:rPr>
                <w:rFonts w:ascii="Garamond" w:hAnsi="Garamond"/>
                <w:sz w:val="24"/>
              </w:rPr>
              <w:t>kajian</w:t>
            </w:r>
            <w:r w:rsidRPr="00DA55F9">
              <w:rPr>
                <w:rFonts w:ascii="Garamond" w:hAnsi="Garamond"/>
                <w:spacing w:val="-1"/>
                <w:sz w:val="24"/>
              </w:rPr>
              <w:t xml:space="preserve"> </w:t>
            </w:r>
            <w:r w:rsidRPr="00DA55F9">
              <w:rPr>
                <w:rFonts w:ascii="Garamond" w:hAnsi="Garamond"/>
                <w:sz w:val="24"/>
              </w:rPr>
              <w:t>ini dengan</w:t>
            </w:r>
            <w:r w:rsidRPr="00DA55F9">
              <w:rPr>
                <w:rFonts w:ascii="Garamond" w:hAnsi="Garamond"/>
                <w:spacing w:val="58"/>
                <w:sz w:val="24"/>
              </w:rPr>
              <w:t xml:space="preserve"> </w:t>
            </w:r>
            <w:r w:rsidRPr="00DA55F9">
              <w:rPr>
                <w:rFonts w:ascii="Garamond" w:hAnsi="Garamond"/>
                <w:sz w:val="24"/>
              </w:rPr>
              <w:t>sangat</w:t>
            </w:r>
            <w:r w:rsidRPr="00DA55F9">
              <w:rPr>
                <w:rFonts w:ascii="Garamond" w:hAnsi="Garamond"/>
                <w:spacing w:val="-1"/>
                <w:sz w:val="24"/>
              </w:rPr>
              <w:t xml:space="preserve"> </w:t>
            </w:r>
            <w:r w:rsidRPr="00DA55F9">
              <w:rPr>
                <w:rFonts w:ascii="Garamond" w:hAnsi="Garamond"/>
                <w:sz w:val="24"/>
              </w:rPr>
              <w:t xml:space="preserve">baik, </w:t>
            </w:r>
            <w:r w:rsidRPr="00DA55F9">
              <w:rPr>
                <w:rFonts w:ascii="Garamond" w:hAnsi="Garamond"/>
                <w:spacing w:val="-4"/>
                <w:sz w:val="24"/>
              </w:rPr>
              <w:t>atau</w:t>
            </w:r>
          </w:p>
          <w:p w14:paraId="013176B2" w14:textId="77777777" w:rsidR="00AA5992" w:rsidRPr="00DA55F9" w:rsidRDefault="002A4BB1">
            <w:pPr>
              <w:pStyle w:val="TableParagraph"/>
              <w:numPr>
                <w:ilvl w:val="0"/>
                <w:numId w:val="6"/>
              </w:numPr>
              <w:tabs>
                <w:tab w:val="left" w:pos="477"/>
              </w:tabs>
              <w:spacing w:line="270" w:lineRule="atLeast"/>
              <w:ind w:right="75"/>
              <w:rPr>
                <w:rFonts w:ascii="Garamond" w:hAnsi="Garamond"/>
                <w:sz w:val="24"/>
              </w:rPr>
            </w:pPr>
            <w:r w:rsidRPr="00DA55F9">
              <w:rPr>
                <w:rFonts w:ascii="Garamond" w:hAnsi="Garamond"/>
                <w:sz w:val="24"/>
              </w:rPr>
              <w:t>Saya</w:t>
            </w:r>
            <w:r w:rsidRPr="00DA55F9">
              <w:rPr>
                <w:rFonts w:ascii="Garamond" w:hAnsi="Garamond"/>
                <w:spacing w:val="40"/>
                <w:sz w:val="24"/>
              </w:rPr>
              <w:t xml:space="preserve"> </w:t>
            </w:r>
            <w:r w:rsidRPr="00DA55F9">
              <w:rPr>
                <w:rFonts w:ascii="Garamond" w:hAnsi="Garamond"/>
                <w:sz w:val="24"/>
              </w:rPr>
              <w:t>memiliki</w:t>
            </w:r>
            <w:r w:rsidRPr="00DA55F9">
              <w:rPr>
                <w:rFonts w:ascii="Garamond" w:hAnsi="Garamond"/>
                <w:spacing w:val="40"/>
                <w:sz w:val="24"/>
              </w:rPr>
              <w:t xml:space="preserve"> </w:t>
            </w:r>
            <w:r w:rsidRPr="00DA55F9">
              <w:rPr>
                <w:rFonts w:ascii="Garamond" w:hAnsi="Garamond"/>
                <w:sz w:val="24"/>
              </w:rPr>
              <w:t>keterampilan</w:t>
            </w:r>
            <w:r w:rsidRPr="00DA55F9">
              <w:rPr>
                <w:rFonts w:ascii="Garamond" w:hAnsi="Garamond"/>
                <w:spacing w:val="40"/>
                <w:sz w:val="24"/>
              </w:rPr>
              <w:t xml:space="preserve"> </w:t>
            </w:r>
            <w:r w:rsidRPr="00DA55F9">
              <w:rPr>
                <w:rFonts w:ascii="Garamond" w:hAnsi="Garamond"/>
                <w:sz w:val="24"/>
              </w:rPr>
              <w:t>ini,</w:t>
            </w:r>
            <w:r w:rsidRPr="00DA55F9">
              <w:rPr>
                <w:rFonts w:ascii="Garamond" w:hAnsi="Garamond"/>
                <w:spacing w:val="40"/>
                <w:sz w:val="24"/>
              </w:rPr>
              <w:t xml:space="preserve"> </w:t>
            </w:r>
            <w:r w:rsidRPr="00DA55F9">
              <w:rPr>
                <w:rFonts w:ascii="Garamond" w:hAnsi="Garamond"/>
                <w:sz w:val="24"/>
              </w:rPr>
              <w:t>selalu</w:t>
            </w:r>
            <w:r w:rsidRPr="00DA55F9">
              <w:rPr>
                <w:rFonts w:ascii="Garamond" w:hAnsi="Garamond"/>
                <w:spacing w:val="40"/>
                <w:sz w:val="24"/>
              </w:rPr>
              <w:t xml:space="preserve"> </w:t>
            </w:r>
            <w:r w:rsidRPr="00DA55F9">
              <w:rPr>
                <w:rFonts w:ascii="Garamond" w:hAnsi="Garamond"/>
                <w:sz w:val="24"/>
              </w:rPr>
              <w:t>digunakan</w:t>
            </w:r>
            <w:r w:rsidRPr="00DA55F9">
              <w:rPr>
                <w:rFonts w:ascii="Garamond" w:hAnsi="Garamond"/>
                <w:spacing w:val="40"/>
                <w:sz w:val="24"/>
              </w:rPr>
              <w:t xml:space="preserve"> </w:t>
            </w:r>
            <w:r w:rsidRPr="00DA55F9">
              <w:rPr>
                <w:rFonts w:ascii="Garamond" w:hAnsi="Garamond"/>
                <w:sz w:val="24"/>
              </w:rPr>
              <w:t>dalam pekerjaan dengan tepat tanpa ada kesalahan</w:t>
            </w:r>
          </w:p>
        </w:tc>
      </w:tr>
      <w:tr w:rsidR="00AA5992" w:rsidRPr="00DA55F9" w14:paraId="5E404061" w14:textId="77777777" w:rsidTr="00433CBE">
        <w:trPr>
          <w:trHeight w:val="1103"/>
        </w:trPr>
        <w:tc>
          <w:tcPr>
            <w:tcW w:w="0" w:type="auto"/>
          </w:tcPr>
          <w:p w14:paraId="4D5A6AD9" w14:textId="77777777" w:rsidR="00AA5992" w:rsidRPr="00DA55F9" w:rsidRDefault="00AA5992">
            <w:pPr>
              <w:pStyle w:val="TableParagraph"/>
              <w:spacing w:before="135"/>
              <w:rPr>
                <w:rFonts w:ascii="Garamond" w:hAnsi="Garamond"/>
                <w:sz w:val="24"/>
              </w:rPr>
            </w:pPr>
          </w:p>
          <w:p w14:paraId="20C1E086" w14:textId="77777777" w:rsidR="00AA5992" w:rsidRPr="00DA55F9" w:rsidRDefault="002A4BB1">
            <w:pPr>
              <w:pStyle w:val="TableParagraph"/>
              <w:ind w:left="107"/>
              <w:rPr>
                <w:rFonts w:ascii="Garamond" w:hAnsi="Garamond"/>
                <w:sz w:val="24"/>
              </w:rPr>
            </w:pPr>
            <w:r w:rsidRPr="00DA55F9">
              <w:rPr>
                <w:rFonts w:ascii="Garamond" w:hAnsi="Garamond"/>
                <w:spacing w:val="-4"/>
                <w:sz w:val="24"/>
              </w:rPr>
              <w:t>Baik</w:t>
            </w:r>
          </w:p>
        </w:tc>
        <w:tc>
          <w:tcPr>
            <w:tcW w:w="6091" w:type="dxa"/>
          </w:tcPr>
          <w:p w14:paraId="48CF386A" w14:textId="77777777" w:rsidR="00AA5992" w:rsidRPr="00DA55F9" w:rsidRDefault="002A4BB1">
            <w:pPr>
              <w:pStyle w:val="TableParagraph"/>
              <w:numPr>
                <w:ilvl w:val="0"/>
                <w:numId w:val="7"/>
              </w:numPr>
              <w:tabs>
                <w:tab w:val="left" w:pos="477"/>
              </w:tabs>
              <w:spacing w:line="275" w:lineRule="exact"/>
              <w:ind w:hanging="283"/>
              <w:rPr>
                <w:rFonts w:ascii="Garamond" w:hAnsi="Garamond"/>
                <w:sz w:val="24"/>
              </w:rPr>
            </w:pPr>
            <w:r w:rsidRPr="00DA55F9">
              <w:rPr>
                <w:rFonts w:ascii="Garamond" w:hAnsi="Garamond"/>
                <w:sz w:val="24"/>
              </w:rPr>
              <w:t>Saya</w:t>
            </w:r>
            <w:r w:rsidRPr="00DA55F9">
              <w:rPr>
                <w:rFonts w:ascii="Garamond" w:hAnsi="Garamond"/>
                <w:spacing w:val="-2"/>
                <w:sz w:val="24"/>
              </w:rPr>
              <w:t xml:space="preserve"> </w:t>
            </w:r>
            <w:r w:rsidRPr="00DA55F9">
              <w:rPr>
                <w:rFonts w:ascii="Garamond" w:hAnsi="Garamond"/>
                <w:sz w:val="24"/>
              </w:rPr>
              <w:t>melakukan</w:t>
            </w:r>
            <w:r w:rsidRPr="00DA55F9">
              <w:rPr>
                <w:rFonts w:ascii="Garamond" w:hAnsi="Garamond"/>
                <w:spacing w:val="-1"/>
                <w:sz w:val="24"/>
              </w:rPr>
              <w:t xml:space="preserve"> </w:t>
            </w:r>
            <w:r w:rsidRPr="00DA55F9">
              <w:rPr>
                <w:rFonts w:ascii="Garamond" w:hAnsi="Garamond"/>
                <w:sz w:val="24"/>
              </w:rPr>
              <w:t>tugas ini</w:t>
            </w:r>
            <w:r w:rsidRPr="00DA55F9">
              <w:rPr>
                <w:rFonts w:ascii="Garamond" w:hAnsi="Garamond"/>
                <w:spacing w:val="-1"/>
                <w:sz w:val="24"/>
              </w:rPr>
              <w:t xml:space="preserve"> </w:t>
            </w:r>
            <w:r w:rsidRPr="00DA55F9">
              <w:rPr>
                <w:rFonts w:ascii="Garamond" w:hAnsi="Garamond"/>
                <w:sz w:val="24"/>
              </w:rPr>
              <w:t>dengan</w:t>
            </w:r>
            <w:r w:rsidRPr="00DA55F9">
              <w:rPr>
                <w:rFonts w:ascii="Garamond" w:hAnsi="Garamond"/>
                <w:spacing w:val="-1"/>
                <w:sz w:val="24"/>
              </w:rPr>
              <w:t xml:space="preserve"> </w:t>
            </w:r>
            <w:r w:rsidRPr="00DA55F9">
              <w:rPr>
                <w:rFonts w:ascii="Garamond" w:hAnsi="Garamond"/>
                <w:sz w:val="24"/>
              </w:rPr>
              <w:t xml:space="preserve">baik, </w:t>
            </w:r>
            <w:r w:rsidRPr="00DA55F9">
              <w:rPr>
                <w:rFonts w:ascii="Garamond" w:hAnsi="Garamond"/>
                <w:spacing w:val="-4"/>
                <w:sz w:val="24"/>
              </w:rPr>
              <w:t>atau</w:t>
            </w:r>
          </w:p>
          <w:p w14:paraId="50B41C24" w14:textId="77777777" w:rsidR="00AA5992" w:rsidRPr="00DA55F9" w:rsidRDefault="002A4BB1">
            <w:pPr>
              <w:pStyle w:val="TableParagraph"/>
              <w:numPr>
                <w:ilvl w:val="0"/>
                <w:numId w:val="7"/>
              </w:numPr>
              <w:tabs>
                <w:tab w:val="left" w:pos="477"/>
              </w:tabs>
              <w:ind w:hanging="283"/>
              <w:rPr>
                <w:rFonts w:ascii="Garamond" w:hAnsi="Garamond"/>
                <w:sz w:val="24"/>
              </w:rPr>
            </w:pPr>
            <w:r w:rsidRPr="00DA55F9">
              <w:rPr>
                <w:rFonts w:ascii="Garamond" w:hAnsi="Garamond"/>
                <w:sz w:val="24"/>
              </w:rPr>
              <w:t>Saya</w:t>
            </w:r>
            <w:r w:rsidRPr="00DA55F9">
              <w:rPr>
                <w:rFonts w:ascii="Garamond" w:hAnsi="Garamond"/>
                <w:spacing w:val="-2"/>
                <w:sz w:val="24"/>
              </w:rPr>
              <w:t xml:space="preserve"> </w:t>
            </w:r>
            <w:r w:rsidRPr="00DA55F9">
              <w:rPr>
                <w:rFonts w:ascii="Garamond" w:hAnsi="Garamond"/>
                <w:sz w:val="24"/>
              </w:rPr>
              <w:t>menguasai</w:t>
            </w:r>
            <w:r w:rsidRPr="00DA55F9">
              <w:rPr>
                <w:rFonts w:ascii="Garamond" w:hAnsi="Garamond"/>
                <w:spacing w:val="-1"/>
                <w:sz w:val="24"/>
              </w:rPr>
              <w:t xml:space="preserve"> </w:t>
            </w:r>
            <w:r w:rsidRPr="00DA55F9">
              <w:rPr>
                <w:rFonts w:ascii="Garamond" w:hAnsi="Garamond"/>
                <w:sz w:val="24"/>
              </w:rPr>
              <w:t>bahan</w:t>
            </w:r>
            <w:r w:rsidRPr="00DA55F9">
              <w:rPr>
                <w:rFonts w:ascii="Garamond" w:hAnsi="Garamond"/>
                <w:spacing w:val="-1"/>
                <w:sz w:val="24"/>
              </w:rPr>
              <w:t xml:space="preserve"> </w:t>
            </w:r>
            <w:r w:rsidRPr="00DA55F9">
              <w:rPr>
                <w:rFonts w:ascii="Garamond" w:hAnsi="Garamond"/>
                <w:sz w:val="24"/>
              </w:rPr>
              <w:t>kajian</w:t>
            </w:r>
            <w:r w:rsidRPr="00DA55F9">
              <w:rPr>
                <w:rFonts w:ascii="Garamond" w:hAnsi="Garamond"/>
                <w:spacing w:val="-1"/>
                <w:sz w:val="24"/>
              </w:rPr>
              <w:t xml:space="preserve"> </w:t>
            </w:r>
            <w:r w:rsidRPr="00DA55F9">
              <w:rPr>
                <w:rFonts w:ascii="Garamond" w:hAnsi="Garamond"/>
                <w:sz w:val="24"/>
              </w:rPr>
              <w:t>ini</w:t>
            </w:r>
            <w:r w:rsidRPr="00DA55F9">
              <w:rPr>
                <w:rFonts w:ascii="Garamond" w:hAnsi="Garamond"/>
                <w:spacing w:val="-1"/>
                <w:sz w:val="24"/>
              </w:rPr>
              <w:t xml:space="preserve"> </w:t>
            </w:r>
            <w:r w:rsidRPr="00DA55F9">
              <w:rPr>
                <w:rFonts w:ascii="Garamond" w:hAnsi="Garamond"/>
                <w:sz w:val="24"/>
              </w:rPr>
              <w:t>dengan</w:t>
            </w:r>
            <w:r w:rsidRPr="00DA55F9">
              <w:rPr>
                <w:rFonts w:ascii="Garamond" w:hAnsi="Garamond"/>
                <w:spacing w:val="-1"/>
                <w:sz w:val="24"/>
              </w:rPr>
              <w:t xml:space="preserve"> </w:t>
            </w:r>
            <w:r w:rsidRPr="00DA55F9">
              <w:rPr>
                <w:rFonts w:ascii="Garamond" w:hAnsi="Garamond"/>
                <w:sz w:val="24"/>
              </w:rPr>
              <w:t>baik,</w:t>
            </w:r>
            <w:r w:rsidRPr="00DA55F9">
              <w:rPr>
                <w:rFonts w:ascii="Garamond" w:hAnsi="Garamond"/>
                <w:spacing w:val="-1"/>
                <w:sz w:val="24"/>
              </w:rPr>
              <w:t xml:space="preserve"> </w:t>
            </w:r>
            <w:r w:rsidRPr="00DA55F9">
              <w:rPr>
                <w:rFonts w:ascii="Garamond" w:hAnsi="Garamond"/>
                <w:spacing w:val="-4"/>
                <w:sz w:val="24"/>
              </w:rPr>
              <w:t>atau</w:t>
            </w:r>
          </w:p>
          <w:p w14:paraId="28A85E8E" w14:textId="77777777" w:rsidR="00AA5992" w:rsidRPr="00DA55F9" w:rsidRDefault="002A4BB1">
            <w:pPr>
              <w:pStyle w:val="TableParagraph"/>
              <w:numPr>
                <w:ilvl w:val="0"/>
                <w:numId w:val="7"/>
              </w:numPr>
              <w:tabs>
                <w:tab w:val="left" w:pos="477"/>
                <w:tab w:val="left" w:pos="1146"/>
                <w:tab w:val="left" w:pos="2218"/>
                <w:tab w:val="left" w:pos="3671"/>
                <w:tab w:val="left" w:pos="4187"/>
                <w:tab w:val="left" w:pos="4736"/>
              </w:tabs>
              <w:spacing w:line="270" w:lineRule="atLeast"/>
              <w:ind w:right="70"/>
              <w:rPr>
                <w:rFonts w:ascii="Garamond" w:hAnsi="Garamond"/>
                <w:sz w:val="24"/>
              </w:rPr>
            </w:pPr>
            <w:r w:rsidRPr="00DA55F9">
              <w:rPr>
                <w:rFonts w:ascii="Garamond" w:hAnsi="Garamond"/>
                <w:spacing w:val="-4"/>
                <w:sz w:val="24"/>
              </w:rPr>
              <w:t>Saya</w:t>
            </w:r>
            <w:r w:rsidRPr="00DA55F9">
              <w:rPr>
                <w:rFonts w:ascii="Garamond" w:hAnsi="Garamond"/>
                <w:sz w:val="24"/>
              </w:rPr>
              <w:tab/>
            </w:r>
            <w:r w:rsidRPr="00DA55F9">
              <w:rPr>
                <w:rFonts w:ascii="Garamond" w:hAnsi="Garamond"/>
                <w:spacing w:val="-2"/>
                <w:sz w:val="24"/>
              </w:rPr>
              <w:t>memiliki</w:t>
            </w:r>
            <w:r w:rsidRPr="00DA55F9">
              <w:rPr>
                <w:rFonts w:ascii="Garamond" w:hAnsi="Garamond"/>
                <w:sz w:val="24"/>
              </w:rPr>
              <w:tab/>
            </w:r>
            <w:r w:rsidRPr="00DA55F9">
              <w:rPr>
                <w:rFonts w:ascii="Garamond" w:hAnsi="Garamond"/>
                <w:spacing w:val="-2"/>
                <w:sz w:val="24"/>
              </w:rPr>
              <w:t>keterampilan</w:t>
            </w:r>
            <w:r w:rsidRPr="00DA55F9">
              <w:rPr>
                <w:rFonts w:ascii="Garamond" w:hAnsi="Garamond"/>
                <w:sz w:val="24"/>
              </w:rPr>
              <w:tab/>
            </w:r>
            <w:r w:rsidRPr="00DA55F9">
              <w:rPr>
                <w:rFonts w:ascii="Garamond" w:hAnsi="Garamond"/>
                <w:spacing w:val="-4"/>
                <w:sz w:val="24"/>
              </w:rPr>
              <w:t>ini,</w:t>
            </w:r>
            <w:r w:rsidRPr="00DA55F9">
              <w:rPr>
                <w:rFonts w:ascii="Garamond" w:hAnsi="Garamond"/>
                <w:sz w:val="24"/>
              </w:rPr>
              <w:tab/>
            </w:r>
            <w:r w:rsidRPr="00DA55F9">
              <w:rPr>
                <w:rFonts w:ascii="Garamond" w:hAnsi="Garamond"/>
                <w:spacing w:val="-4"/>
                <w:sz w:val="24"/>
              </w:rPr>
              <w:t>dan</w:t>
            </w:r>
            <w:r w:rsidRPr="00DA55F9">
              <w:rPr>
                <w:rFonts w:ascii="Garamond" w:hAnsi="Garamond"/>
                <w:sz w:val="24"/>
              </w:rPr>
              <w:tab/>
            </w:r>
            <w:r w:rsidRPr="00DA55F9">
              <w:rPr>
                <w:rFonts w:ascii="Garamond" w:hAnsi="Garamond"/>
                <w:spacing w:val="-2"/>
                <w:sz w:val="24"/>
              </w:rPr>
              <w:t xml:space="preserve">kadang-kadang </w:t>
            </w:r>
            <w:r w:rsidRPr="00DA55F9">
              <w:rPr>
                <w:rFonts w:ascii="Garamond" w:hAnsi="Garamond"/>
                <w:sz w:val="24"/>
              </w:rPr>
              <w:t>digunakan dalam pekerjaan</w:t>
            </w:r>
          </w:p>
        </w:tc>
      </w:tr>
      <w:tr w:rsidR="00AA5992" w:rsidRPr="00DA55F9" w14:paraId="76DB8FB5" w14:textId="77777777" w:rsidTr="00433CBE">
        <w:trPr>
          <w:trHeight w:val="827"/>
        </w:trPr>
        <w:tc>
          <w:tcPr>
            <w:tcW w:w="0" w:type="auto"/>
          </w:tcPr>
          <w:p w14:paraId="61F2BE6D" w14:textId="77777777" w:rsidR="00AA5992" w:rsidRPr="00DA55F9" w:rsidRDefault="002A4BB1">
            <w:pPr>
              <w:pStyle w:val="TableParagraph"/>
              <w:spacing w:before="275"/>
              <w:ind w:left="107"/>
              <w:rPr>
                <w:rFonts w:ascii="Garamond" w:hAnsi="Garamond"/>
                <w:sz w:val="24"/>
              </w:rPr>
            </w:pPr>
            <w:r w:rsidRPr="00DA55F9">
              <w:rPr>
                <w:rFonts w:ascii="Garamond" w:hAnsi="Garamond"/>
                <w:sz w:val="24"/>
              </w:rPr>
              <w:t>Tidak</w:t>
            </w:r>
            <w:r w:rsidRPr="00DA55F9">
              <w:rPr>
                <w:rFonts w:ascii="Garamond" w:hAnsi="Garamond"/>
                <w:spacing w:val="-1"/>
                <w:sz w:val="24"/>
              </w:rPr>
              <w:t xml:space="preserve"> </w:t>
            </w:r>
            <w:r w:rsidRPr="00DA55F9">
              <w:rPr>
                <w:rFonts w:ascii="Garamond" w:hAnsi="Garamond"/>
                <w:spacing w:val="-2"/>
                <w:sz w:val="24"/>
              </w:rPr>
              <w:t>pernah</w:t>
            </w:r>
          </w:p>
        </w:tc>
        <w:tc>
          <w:tcPr>
            <w:tcW w:w="6091" w:type="dxa"/>
          </w:tcPr>
          <w:p w14:paraId="388038BC" w14:textId="77777777" w:rsidR="00AA5992" w:rsidRPr="00DA55F9" w:rsidRDefault="002A4BB1">
            <w:pPr>
              <w:pStyle w:val="TableParagraph"/>
              <w:numPr>
                <w:ilvl w:val="0"/>
                <w:numId w:val="8"/>
              </w:numPr>
              <w:tabs>
                <w:tab w:val="left" w:pos="477"/>
              </w:tabs>
              <w:spacing w:line="275" w:lineRule="exact"/>
              <w:ind w:hanging="283"/>
              <w:rPr>
                <w:rFonts w:ascii="Garamond" w:hAnsi="Garamond"/>
                <w:sz w:val="24"/>
              </w:rPr>
            </w:pPr>
            <w:r w:rsidRPr="00DA55F9">
              <w:rPr>
                <w:rFonts w:ascii="Garamond" w:hAnsi="Garamond"/>
                <w:sz w:val="24"/>
              </w:rPr>
              <w:t>Saya</w:t>
            </w:r>
            <w:r w:rsidRPr="00DA55F9">
              <w:rPr>
                <w:rFonts w:ascii="Garamond" w:hAnsi="Garamond"/>
                <w:spacing w:val="-2"/>
                <w:sz w:val="24"/>
              </w:rPr>
              <w:t xml:space="preserve"> </w:t>
            </w:r>
            <w:r w:rsidRPr="00DA55F9">
              <w:rPr>
                <w:rFonts w:ascii="Garamond" w:hAnsi="Garamond"/>
                <w:sz w:val="24"/>
              </w:rPr>
              <w:t>tidak</w:t>
            </w:r>
            <w:r w:rsidRPr="00DA55F9">
              <w:rPr>
                <w:rFonts w:ascii="Garamond" w:hAnsi="Garamond"/>
                <w:spacing w:val="-1"/>
                <w:sz w:val="24"/>
              </w:rPr>
              <w:t xml:space="preserve"> </w:t>
            </w:r>
            <w:r w:rsidRPr="00DA55F9">
              <w:rPr>
                <w:rFonts w:ascii="Garamond" w:hAnsi="Garamond"/>
                <w:sz w:val="24"/>
              </w:rPr>
              <w:t>pernah melakukan</w:t>
            </w:r>
            <w:r w:rsidRPr="00DA55F9">
              <w:rPr>
                <w:rFonts w:ascii="Garamond" w:hAnsi="Garamond"/>
                <w:spacing w:val="-1"/>
                <w:sz w:val="24"/>
              </w:rPr>
              <w:t xml:space="preserve"> </w:t>
            </w:r>
            <w:r w:rsidRPr="00DA55F9">
              <w:rPr>
                <w:rFonts w:ascii="Garamond" w:hAnsi="Garamond"/>
                <w:sz w:val="24"/>
              </w:rPr>
              <w:t>tugas</w:t>
            </w:r>
            <w:r w:rsidRPr="00DA55F9">
              <w:rPr>
                <w:rFonts w:ascii="Garamond" w:hAnsi="Garamond"/>
                <w:spacing w:val="-1"/>
                <w:sz w:val="24"/>
              </w:rPr>
              <w:t xml:space="preserve"> </w:t>
            </w:r>
            <w:r w:rsidRPr="00DA55F9">
              <w:rPr>
                <w:rFonts w:ascii="Garamond" w:hAnsi="Garamond"/>
                <w:sz w:val="24"/>
              </w:rPr>
              <w:t xml:space="preserve">ini, </w:t>
            </w:r>
            <w:r w:rsidRPr="00DA55F9">
              <w:rPr>
                <w:rFonts w:ascii="Garamond" w:hAnsi="Garamond"/>
                <w:spacing w:val="-4"/>
                <w:sz w:val="24"/>
              </w:rPr>
              <w:t>atau</w:t>
            </w:r>
          </w:p>
          <w:p w14:paraId="2A0D55AC" w14:textId="77777777" w:rsidR="00AA5992" w:rsidRPr="00DA55F9" w:rsidRDefault="002A4BB1">
            <w:pPr>
              <w:pStyle w:val="TableParagraph"/>
              <w:numPr>
                <w:ilvl w:val="0"/>
                <w:numId w:val="8"/>
              </w:numPr>
              <w:tabs>
                <w:tab w:val="left" w:pos="477"/>
              </w:tabs>
              <w:ind w:hanging="283"/>
              <w:rPr>
                <w:rFonts w:ascii="Garamond" w:hAnsi="Garamond"/>
                <w:sz w:val="24"/>
              </w:rPr>
            </w:pPr>
            <w:r w:rsidRPr="00DA55F9">
              <w:rPr>
                <w:rFonts w:ascii="Garamond" w:hAnsi="Garamond"/>
                <w:sz w:val="24"/>
              </w:rPr>
              <w:t>Saya</w:t>
            </w:r>
            <w:r w:rsidRPr="00DA55F9">
              <w:rPr>
                <w:rFonts w:ascii="Garamond" w:hAnsi="Garamond"/>
                <w:spacing w:val="-3"/>
                <w:sz w:val="24"/>
              </w:rPr>
              <w:t xml:space="preserve"> </w:t>
            </w:r>
            <w:r w:rsidRPr="00DA55F9">
              <w:rPr>
                <w:rFonts w:ascii="Garamond" w:hAnsi="Garamond"/>
                <w:sz w:val="24"/>
              </w:rPr>
              <w:t>tidak</w:t>
            </w:r>
            <w:r w:rsidRPr="00DA55F9">
              <w:rPr>
                <w:rFonts w:ascii="Garamond" w:hAnsi="Garamond"/>
                <w:spacing w:val="-1"/>
                <w:sz w:val="24"/>
              </w:rPr>
              <w:t xml:space="preserve"> </w:t>
            </w:r>
            <w:r w:rsidRPr="00DA55F9">
              <w:rPr>
                <w:rFonts w:ascii="Garamond" w:hAnsi="Garamond"/>
                <w:sz w:val="24"/>
              </w:rPr>
              <w:t>menguasai</w:t>
            </w:r>
            <w:r w:rsidRPr="00DA55F9">
              <w:rPr>
                <w:rFonts w:ascii="Garamond" w:hAnsi="Garamond"/>
                <w:spacing w:val="-1"/>
                <w:sz w:val="24"/>
              </w:rPr>
              <w:t xml:space="preserve"> </w:t>
            </w:r>
            <w:r w:rsidRPr="00DA55F9">
              <w:rPr>
                <w:rFonts w:ascii="Garamond" w:hAnsi="Garamond"/>
                <w:sz w:val="24"/>
              </w:rPr>
              <w:t>bahan</w:t>
            </w:r>
            <w:r w:rsidRPr="00DA55F9">
              <w:rPr>
                <w:rFonts w:ascii="Garamond" w:hAnsi="Garamond"/>
                <w:spacing w:val="-1"/>
                <w:sz w:val="24"/>
              </w:rPr>
              <w:t xml:space="preserve"> </w:t>
            </w:r>
            <w:r w:rsidRPr="00DA55F9">
              <w:rPr>
                <w:rFonts w:ascii="Garamond" w:hAnsi="Garamond"/>
                <w:sz w:val="24"/>
              </w:rPr>
              <w:t>kajian</w:t>
            </w:r>
            <w:r w:rsidRPr="00DA55F9">
              <w:rPr>
                <w:rFonts w:ascii="Garamond" w:hAnsi="Garamond"/>
                <w:spacing w:val="-1"/>
                <w:sz w:val="24"/>
              </w:rPr>
              <w:t xml:space="preserve"> </w:t>
            </w:r>
            <w:r w:rsidRPr="00DA55F9">
              <w:rPr>
                <w:rFonts w:ascii="Garamond" w:hAnsi="Garamond"/>
                <w:sz w:val="24"/>
              </w:rPr>
              <w:t>ini,</w:t>
            </w:r>
            <w:r w:rsidRPr="00DA55F9">
              <w:rPr>
                <w:rFonts w:ascii="Garamond" w:hAnsi="Garamond"/>
                <w:spacing w:val="-1"/>
                <w:sz w:val="24"/>
              </w:rPr>
              <w:t xml:space="preserve"> </w:t>
            </w:r>
            <w:r w:rsidRPr="00DA55F9">
              <w:rPr>
                <w:rFonts w:ascii="Garamond" w:hAnsi="Garamond"/>
                <w:spacing w:val="-4"/>
                <w:sz w:val="24"/>
              </w:rPr>
              <w:t>atau</w:t>
            </w:r>
          </w:p>
          <w:p w14:paraId="5C9C6500" w14:textId="77777777" w:rsidR="00AA5992" w:rsidRPr="00DA55F9" w:rsidRDefault="002A4BB1">
            <w:pPr>
              <w:pStyle w:val="TableParagraph"/>
              <w:numPr>
                <w:ilvl w:val="0"/>
                <w:numId w:val="8"/>
              </w:numPr>
              <w:tabs>
                <w:tab w:val="left" w:pos="477"/>
              </w:tabs>
              <w:spacing w:line="257" w:lineRule="exact"/>
              <w:ind w:hanging="283"/>
              <w:rPr>
                <w:rFonts w:ascii="Garamond" w:hAnsi="Garamond"/>
                <w:sz w:val="24"/>
              </w:rPr>
            </w:pPr>
            <w:r w:rsidRPr="00DA55F9">
              <w:rPr>
                <w:rFonts w:ascii="Garamond" w:hAnsi="Garamond"/>
                <w:sz w:val="24"/>
              </w:rPr>
              <w:t>Saya</w:t>
            </w:r>
            <w:r w:rsidRPr="00DA55F9">
              <w:rPr>
                <w:rFonts w:ascii="Garamond" w:hAnsi="Garamond"/>
                <w:spacing w:val="-3"/>
                <w:sz w:val="24"/>
              </w:rPr>
              <w:t xml:space="preserve"> </w:t>
            </w:r>
            <w:r w:rsidRPr="00DA55F9">
              <w:rPr>
                <w:rFonts w:ascii="Garamond" w:hAnsi="Garamond"/>
                <w:sz w:val="24"/>
              </w:rPr>
              <w:t>tidak</w:t>
            </w:r>
            <w:r w:rsidRPr="00DA55F9">
              <w:rPr>
                <w:rFonts w:ascii="Garamond" w:hAnsi="Garamond"/>
                <w:spacing w:val="-1"/>
                <w:sz w:val="24"/>
              </w:rPr>
              <w:t xml:space="preserve"> </w:t>
            </w:r>
            <w:r w:rsidRPr="00DA55F9">
              <w:rPr>
                <w:rFonts w:ascii="Garamond" w:hAnsi="Garamond"/>
                <w:sz w:val="24"/>
              </w:rPr>
              <w:t>memiliki</w:t>
            </w:r>
            <w:r w:rsidRPr="00DA55F9">
              <w:rPr>
                <w:rFonts w:ascii="Garamond" w:hAnsi="Garamond"/>
                <w:spacing w:val="-2"/>
                <w:sz w:val="24"/>
              </w:rPr>
              <w:t xml:space="preserve"> </w:t>
            </w:r>
            <w:r w:rsidRPr="00DA55F9">
              <w:rPr>
                <w:rFonts w:ascii="Garamond" w:hAnsi="Garamond"/>
                <w:sz w:val="24"/>
              </w:rPr>
              <w:t>keterampilan</w:t>
            </w:r>
            <w:r w:rsidRPr="00DA55F9">
              <w:rPr>
                <w:rFonts w:ascii="Garamond" w:hAnsi="Garamond"/>
                <w:spacing w:val="-1"/>
                <w:sz w:val="24"/>
              </w:rPr>
              <w:t xml:space="preserve"> </w:t>
            </w:r>
            <w:r w:rsidRPr="00DA55F9">
              <w:rPr>
                <w:rFonts w:ascii="Garamond" w:hAnsi="Garamond"/>
                <w:spacing w:val="-5"/>
                <w:sz w:val="24"/>
              </w:rPr>
              <w:t>ini</w:t>
            </w:r>
          </w:p>
        </w:tc>
      </w:tr>
    </w:tbl>
    <w:p w14:paraId="6025035F" w14:textId="77777777" w:rsidR="00AA5992" w:rsidRDefault="00AA5992">
      <w:pPr>
        <w:pStyle w:val="BodyText"/>
        <w:spacing w:before="131"/>
        <w:rPr>
          <w:rFonts w:ascii="Garamond" w:hAnsi="Garamond"/>
        </w:rPr>
      </w:pPr>
    </w:p>
    <w:p w14:paraId="3704A588" w14:textId="77777777" w:rsidR="002621A9" w:rsidRDefault="002621A9">
      <w:pPr>
        <w:pStyle w:val="BodyText"/>
        <w:ind w:left="30" w:right="117"/>
        <w:jc w:val="both"/>
        <w:rPr>
          <w:rFonts w:ascii="Garamond" w:hAnsi="Garamond"/>
        </w:rPr>
      </w:pPr>
    </w:p>
    <w:p w14:paraId="09EA421B" w14:textId="6D42CECE" w:rsidR="00AA5992" w:rsidRPr="00DA55F9" w:rsidRDefault="002A4BB1">
      <w:pPr>
        <w:pStyle w:val="BodyText"/>
        <w:ind w:left="30" w:right="117"/>
        <w:jc w:val="both"/>
        <w:rPr>
          <w:rFonts w:ascii="Garamond" w:hAnsi="Garamond"/>
        </w:rPr>
      </w:pPr>
      <w:r w:rsidRPr="00DA55F9">
        <w:rPr>
          <w:rFonts w:ascii="Garamond" w:hAnsi="Garamond"/>
        </w:rPr>
        <w:t>Bukti yang dapat digunakan untuk mendukung klaim saudara atas pencapaian profesiensi yang baik dan atau sangat baik tersebut adalah:</w:t>
      </w:r>
    </w:p>
    <w:p w14:paraId="7AF6AF2A" w14:textId="77777777" w:rsidR="00AA5992" w:rsidRPr="00433CBE" w:rsidRDefault="002A4BB1" w:rsidP="00433CBE">
      <w:pPr>
        <w:pStyle w:val="ListParagraph"/>
        <w:numPr>
          <w:ilvl w:val="1"/>
          <w:numId w:val="1"/>
        </w:numPr>
        <w:tabs>
          <w:tab w:val="left" w:pos="457"/>
        </w:tabs>
        <w:spacing w:before="120"/>
        <w:ind w:right="117"/>
        <w:jc w:val="both"/>
        <w:rPr>
          <w:rFonts w:ascii="Garamond" w:hAnsi="Garamond"/>
          <w:sz w:val="24"/>
        </w:rPr>
      </w:pPr>
      <w:r w:rsidRPr="00DA55F9">
        <w:rPr>
          <w:rFonts w:ascii="Garamond" w:hAnsi="Garamond"/>
          <w:sz w:val="24"/>
        </w:rPr>
        <w:lastRenderedPageBreak/>
        <w:t>Untuk Rekognisi dari Capaian Pembelajaran Formal sebelumnya, yaitu untuk calon mahasiswa yang mengajukan rekognisi Capaian Pembelajaran yang diperoleh dari pendidikan</w:t>
      </w:r>
      <w:r w:rsidRPr="00DA55F9">
        <w:rPr>
          <w:rFonts w:ascii="Garamond" w:hAnsi="Garamond"/>
          <w:spacing w:val="-15"/>
          <w:sz w:val="24"/>
        </w:rPr>
        <w:t xml:space="preserve"> </w:t>
      </w:r>
      <w:r w:rsidRPr="00DA55F9">
        <w:rPr>
          <w:rFonts w:ascii="Garamond" w:hAnsi="Garamond"/>
          <w:sz w:val="24"/>
        </w:rPr>
        <w:t>formal</w:t>
      </w:r>
      <w:r w:rsidRPr="00DA55F9">
        <w:rPr>
          <w:rFonts w:ascii="Garamond" w:hAnsi="Garamond"/>
          <w:spacing w:val="-14"/>
          <w:sz w:val="24"/>
        </w:rPr>
        <w:t xml:space="preserve"> </w:t>
      </w:r>
      <w:r w:rsidRPr="00DA55F9">
        <w:rPr>
          <w:rFonts w:ascii="Garamond" w:hAnsi="Garamond"/>
          <w:sz w:val="24"/>
        </w:rPr>
        <w:t>pada</w:t>
      </w:r>
      <w:r w:rsidRPr="00DA55F9">
        <w:rPr>
          <w:rFonts w:ascii="Garamond" w:hAnsi="Garamond"/>
          <w:spacing w:val="-15"/>
          <w:sz w:val="24"/>
        </w:rPr>
        <w:t xml:space="preserve"> </w:t>
      </w:r>
      <w:r w:rsidRPr="00DA55F9">
        <w:rPr>
          <w:rFonts w:ascii="Garamond" w:hAnsi="Garamond"/>
          <w:sz w:val="24"/>
        </w:rPr>
        <w:t>Program</w:t>
      </w:r>
      <w:r w:rsidRPr="00DA55F9">
        <w:rPr>
          <w:rFonts w:ascii="Garamond" w:hAnsi="Garamond"/>
          <w:spacing w:val="-14"/>
          <w:sz w:val="24"/>
        </w:rPr>
        <w:t xml:space="preserve"> </w:t>
      </w:r>
      <w:r w:rsidRPr="00DA55F9">
        <w:rPr>
          <w:rFonts w:ascii="Garamond" w:hAnsi="Garamond"/>
          <w:sz w:val="24"/>
        </w:rPr>
        <w:t>Studi</w:t>
      </w:r>
      <w:r w:rsidRPr="00DA55F9">
        <w:rPr>
          <w:rFonts w:ascii="Garamond" w:hAnsi="Garamond"/>
          <w:spacing w:val="-13"/>
          <w:sz w:val="24"/>
        </w:rPr>
        <w:t xml:space="preserve"> </w:t>
      </w:r>
      <w:r w:rsidRPr="00DA55F9">
        <w:rPr>
          <w:rFonts w:ascii="Garamond" w:hAnsi="Garamond"/>
          <w:sz w:val="24"/>
        </w:rPr>
        <w:t>pada</w:t>
      </w:r>
      <w:r w:rsidRPr="00DA55F9">
        <w:rPr>
          <w:rFonts w:ascii="Garamond" w:hAnsi="Garamond"/>
          <w:spacing w:val="-15"/>
          <w:sz w:val="24"/>
        </w:rPr>
        <w:t xml:space="preserve"> </w:t>
      </w:r>
      <w:r w:rsidRPr="00DA55F9">
        <w:rPr>
          <w:rFonts w:ascii="Garamond" w:hAnsi="Garamond"/>
          <w:sz w:val="24"/>
        </w:rPr>
        <w:t>Perguruan</w:t>
      </w:r>
      <w:r w:rsidRPr="00DA55F9">
        <w:rPr>
          <w:rFonts w:ascii="Garamond" w:hAnsi="Garamond"/>
          <w:spacing w:val="-14"/>
          <w:sz w:val="24"/>
        </w:rPr>
        <w:t xml:space="preserve"> </w:t>
      </w:r>
      <w:r w:rsidRPr="00DA55F9">
        <w:rPr>
          <w:rFonts w:ascii="Garamond" w:hAnsi="Garamond"/>
          <w:sz w:val="24"/>
        </w:rPr>
        <w:t>Tinggi</w:t>
      </w:r>
      <w:r w:rsidRPr="00DA55F9">
        <w:rPr>
          <w:rFonts w:ascii="Garamond" w:hAnsi="Garamond"/>
          <w:spacing w:val="-14"/>
          <w:sz w:val="24"/>
        </w:rPr>
        <w:t xml:space="preserve"> </w:t>
      </w:r>
      <w:r w:rsidRPr="00DA55F9">
        <w:rPr>
          <w:rFonts w:ascii="Garamond" w:hAnsi="Garamond"/>
          <w:sz w:val="24"/>
        </w:rPr>
        <w:t>sebelumnya,</w:t>
      </w:r>
      <w:r w:rsidRPr="00DA55F9">
        <w:rPr>
          <w:rFonts w:ascii="Garamond" w:hAnsi="Garamond"/>
          <w:spacing w:val="-15"/>
          <w:sz w:val="24"/>
        </w:rPr>
        <w:t xml:space="preserve"> </w:t>
      </w:r>
      <w:r w:rsidRPr="00DA55F9">
        <w:rPr>
          <w:rFonts w:ascii="Garamond" w:hAnsi="Garamond"/>
          <w:sz w:val="24"/>
        </w:rPr>
        <w:t>misal,</w:t>
      </w:r>
      <w:r w:rsidRPr="00DA55F9">
        <w:rPr>
          <w:rFonts w:ascii="Garamond" w:hAnsi="Garamond"/>
          <w:spacing w:val="-14"/>
          <w:sz w:val="24"/>
        </w:rPr>
        <w:t xml:space="preserve"> </w:t>
      </w:r>
      <w:r w:rsidRPr="00DA55F9">
        <w:rPr>
          <w:rFonts w:ascii="Garamond" w:hAnsi="Garamond"/>
          <w:sz w:val="24"/>
        </w:rPr>
        <w:t>pernah</w:t>
      </w:r>
      <w:r w:rsidR="00433CBE">
        <w:rPr>
          <w:rFonts w:ascii="Garamond" w:hAnsi="Garamond"/>
          <w:sz w:val="24"/>
        </w:rPr>
        <w:t xml:space="preserve"> m</w:t>
      </w:r>
      <w:r w:rsidRPr="00433CBE">
        <w:rPr>
          <w:rFonts w:ascii="Garamond" w:hAnsi="Garamond"/>
        </w:rPr>
        <w:t>engikuti kuliah di Perguruan Tinggi, baik selesai maupun tidak selesai/putus kuliah, maka calon dapat mengajukan bukti berupa, Ijazah dan/atau Transkrip Nilai, atau Surat Keterangan Lulus Mata Kuliah yang pernah ditempuh di jenjang Pendidikan Tinggi sebelumnya, dan dilengkapi dengan informasi silabusnya.</w:t>
      </w:r>
    </w:p>
    <w:p w14:paraId="64AAE8A6" w14:textId="77777777" w:rsidR="00AA5992" w:rsidRPr="00DA55F9" w:rsidRDefault="00AA5992">
      <w:pPr>
        <w:pStyle w:val="BodyText"/>
        <w:spacing w:before="11"/>
        <w:rPr>
          <w:rFonts w:ascii="Garamond" w:hAnsi="Garamond"/>
        </w:rPr>
      </w:pPr>
    </w:p>
    <w:p w14:paraId="0BAC1507" w14:textId="77777777" w:rsidR="00AA5992" w:rsidRPr="00DA55F9" w:rsidRDefault="002A4BB1">
      <w:pPr>
        <w:pStyle w:val="ListParagraph"/>
        <w:numPr>
          <w:ilvl w:val="1"/>
          <w:numId w:val="1"/>
        </w:numPr>
        <w:tabs>
          <w:tab w:val="left" w:pos="454"/>
          <w:tab w:val="left" w:pos="457"/>
        </w:tabs>
        <w:ind w:right="112"/>
        <w:jc w:val="both"/>
        <w:rPr>
          <w:rFonts w:ascii="Garamond" w:hAnsi="Garamond"/>
          <w:sz w:val="24"/>
        </w:rPr>
      </w:pPr>
      <w:r w:rsidRPr="00DA55F9">
        <w:rPr>
          <w:rFonts w:ascii="Garamond" w:hAnsi="Garamond"/>
          <w:sz w:val="24"/>
        </w:rPr>
        <w:t>Untuk Rekognisi dari Capaian Pembelajaran Nonformal, Informal dan Pengalaman Kerja, yaitu untuk calon mahasiswa yang mengajukan rekognsi Capaian Pembelajaran yang diperoleh dari pendidikan nonformal, informal dan/atau pengalaman kerja, dapat mengajukan bukti berupa, tetapi tidak terbatas pada:</w:t>
      </w:r>
    </w:p>
    <w:p w14:paraId="63AF7685" w14:textId="77777777" w:rsidR="00AA5992" w:rsidRPr="00DA55F9" w:rsidRDefault="002A4BB1" w:rsidP="003A5E06">
      <w:pPr>
        <w:pStyle w:val="ListParagraph"/>
        <w:numPr>
          <w:ilvl w:val="2"/>
          <w:numId w:val="15"/>
        </w:numPr>
        <w:tabs>
          <w:tab w:val="left" w:pos="881"/>
        </w:tabs>
        <w:rPr>
          <w:rFonts w:ascii="Garamond" w:hAnsi="Garamond"/>
          <w:sz w:val="24"/>
        </w:rPr>
      </w:pPr>
      <w:r w:rsidRPr="00DA55F9">
        <w:rPr>
          <w:rFonts w:ascii="Garamond" w:hAnsi="Garamond"/>
          <w:sz w:val="24"/>
        </w:rPr>
        <w:t>Daftar</w:t>
      </w:r>
      <w:r w:rsidRPr="00DA55F9">
        <w:rPr>
          <w:rFonts w:ascii="Garamond" w:hAnsi="Garamond"/>
          <w:spacing w:val="-4"/>
          <w:sz w:val="24"/>
        </w:rPr>
        <w:t xml:space="preserve"> </w:t>
      </w:r>
      <w:r w:rsidRPr="00DA55F9">
        <w:rPr>
          <w:rFonts w:ascii="Garamond" w:hAnsi="Garamond"/>
          <w:sz w:val="24"/>
        </w:rPr>
        <w:t>Riwayat</w:t>
      </w:r>
      <w:r w:rsidRPr="00DA55F9">
        <w:rPr>
          <w:rFonts w:ascii="Garamond" w:hAnsi="Garamond"/>
          <w:spacing w:val="-1"/>
          <w:sz w:val="24"/>
        </w:rPr>
        <w:t xml:space="preserve"> </w:t>
      </w:r>
      <w:r w:rsidRPr="00DA55F9">
        <w:rPr>
          <w:rFonts w:ascii="Garamond" w:hAnsi="Garamond"/>
          <w:sz w:val="24"/>
        </w:rPr>
        <w:t>pekerjaan</w:t>
      </w:r>
      <w:r w:rsidRPr="00DA55F9">
        <w:rPr>
          <w:rFonts w:ascii="Garamond" w:hAnsi="Garamond"/>
          <w:spacing w:val="-1"/>
          <w:sz w:val="24"/>
        </w:rPr>
        <w:t xml:space="preserve"> </w:t>
      </w:r>
      <w:r w:rsidRPr="00DA55F9">
        <w:rPr>
          <w:rFonts w:ascii="Garamond" w:hAnsi="Garamond"/>
          <w:sz w:val="24"/>
        </w:rPr>
        <w:t>dengan</w:t>
      </w:r>
      <w:r w:rsidRPr="00DA55F9">
        <w:rPr>
          <w:rFonts w:ascii="Garamond" w:hAnsi="Garamond"/>
          <w:spacing w:val="-1"/>
          <w:sz w:val="24"/>
        </w:rPr>
        <w:t xml:space="preserve"> </w:t>
      </w:r>
      <w:r w:rsidRPr="00DA55F9">
        <w:rPr>
          <w:rFonts w:ascii="Garamond" w:hAnsi="Garamond"/>
          <w:sz w:val="24"/>
        </w:rPr>
        <w:t>rincian</w:t>
      </w:r>
      <w:r w:rsidRPr="00DA55F9">
        <w:rPr>
          <w:rFonts w:ascii="Garamond" w:hAnsi="Garamond"/>
          <w:spacing w:val="-1"/>
          <w:sz w:val="24"/>
        </w:rPr>
        <w:t xml:space="preserve"> </w:t>
      </w:r>
      <w:r w:rsidRPr="00DA55F9">
        <w:rPr>
          <w:rFonts w:ascii="Garamond" w:hAnsi="Garamond"/>
          <w:sz w:val="24"/>
        </w:rPr>
        <w:t>tugas</w:t>
      </w:r>
      <w:r w:rsidRPr="00DA55F9">
        <w:rPr>
          <w:rFonts w:ascii="Garamond" w:hAnsi="Garamond"/>
          <w:spacing w:val="-1"/>
          <w:sz w:val="24"/>
        </w:rPr>
        <w:t xml:space="preserve"> </w:t>
      </w:r>
      <w:r w:rsidRPr="00DA55F9">
        <w:rPr>
          <w:rFonts w:ascii="Garamond" w:hAnsi="Garamond"/>
          <w:sz w:val="24"/>
        </w:rPr>
        <w:t>yang</w:t>
      </w:r>
      <w:r w:rsidRPr="00DA55F9">
        <w:rPr>
          <w:rFonts w:ascii="Garamond" w:hAnsi="Garamond"/>
          <w:spacing w:val="-1"/>
          <w:sz w:val="24"/>
        </w:rPr>
        <w:t xml:space="preserve"> </w:t>
      </w:r>
      <w:r w:rsidRPr="00DA55F9">
        <w:rPr>
          <w:rFonts w:ascii="Garamond" w:hAnsi="Garamond"/>
          <w:sz w:val="24"/>
        </w:rPr>
        <w:t>dilakukan</w:t>
      </w:r>
      <w:r w:rsidRPr="00DA55F9">
        <w:rPr>
          <w:rFonts w:ascii="Garamond" w:hAnsi="Garamond"/>
          <w:spacing w:val="2"/>
          <w:sz w:val="24"/>
        </w:rPr>
        <w:t xml:space="preserve"> </w:t>
      </w:r>
      <w:r w:rsidRPr="00DA55F9">
        <w:rPr>
          <w:rFonts w:ascii="Garamond" w:hAnsi="Garamond"/>
          <w:sz w:val="24"/>
        </w:rPr>
        <w:t>(</w:t>
      </w:r>
      <w:r w:rsidRPr="00DA55F9">
        <w:rPr>
          <w:rFonts w:ascii="Garamond" w:hAnsi="Garamond"/>
          <w:i/>
          <w:sz w:val="24"/>
        </w:rPr>
        <w:t>lihat</w:t>
      </w:r>
      <w:r w:rsidRPr="00DA55F9">
        <w:rPr>
          <w:rFonts w:ascii="Garamond" w:hAnsi="Garamond"/>
          <w:i/>
          <w:spacing w:val="-1"/>
          <w:sz w:val="24"/>
        </w:rPr>
        <w:t xml:space="preserve"> </w:t>
      </w:r>
      <w:r w:rsidRPr="00DA55F9">
        <w:rPr>
          <w:rFonts w:ascii="Garamond" w:hAnsi="Garamond"/>
          <w:i/>
          <w:spacing w:val="-2"/>
          <w:sz w:val="24"/>
        </w:rPr>
        <w:t>lampiran</w:t>
      </w:r>
      <w:r w:rsidRPr="00DA55F9">
        <w:rPr>
          <w:rFonts w:ascii="Garamond" w:hAnsi="Garamond"/>
          <w:spacing w:val="-2"/>
          <w:sz w:val="24"/>
        </w:rPr>
        <w:t>);</w:t>
      </w:r>
      <w:r w:rsidR="004A6B95">
        <w:rPr>
          <w:rFonts w:ascii="Garamond" w:hAnsi="Garamond"/>
          <w:spacing w:val="-2"/>
          <w:sz w:val="24"/>
        </w:rPr>
        <w:t xml:space="preserve"> </w:t>
      </w:r>
      <w:r w:rsidR="004A6B95" w:rsidRPr="00541101">
        <w:rPr>
          <w:noProof/>
        </w:rPr>
        <w:t>misalnya sebagai pengelola/staf museum, juru pelihara situs cagar budaya, pemandu wisata sejarah dan budaya, peneliti mandiri sejarah lokal, pengajar/ustaz di pesantren atau madrasah, penulis/jurnalis isu budaya dan keislaman, atau aktivis komunitas pelestari budaya Cirebon;</w:t>
      </w:r>
    </w:p>
    <w:p w14:paraId="5D62C95F" w14:textId="77777777" w:rsidR="00AA5992" w:rsidRPr="00DA55F9" w:rsidRDefault="002A4BB1" w:rsidP="003A5E06">
      <w:pPr>
        <w:pStyle w:val="ListParagraph"/>
        <w:numPr>
          <w:ilvl w:val="2"/>
          <w:numId w:val="15"/>
        </w:numPr>
        <w:tabs>
          <w:tab w:val="left" w:pos="881"/>
        </w:tabs>
        <w:rPr>
          <w:rFonts w:ascii="Garamond" w:hAnsi="Garamond"/>
          <w:sz w:val="24"/>
        </w:rPr>
      </w:pPr>
      <w:r w:rsidRPr="00DA55F9">
        <w:rPr>
          <w:rFonts w:ascii="Garamond" w:hAnsi="Garamond"/>
          <w:sz w:val="24"/>
        </w:rPr>
        <w:t>Sertifikat</w:t>
      </w:r>
      <w:r w:rsidRPr="00DA55F9">
        <w:rPr>
          <w:rFonts w:ascii="Garamond" w:hAnsi="Garamond"/>
          <w:spacing w:val="-2"/>
          <w:sz w:val="24"/>
        </w:rPr>
        <w:t xml:space="preserve"> Kompetensi;</w:t>
      </w:r>
      <w:r w:rsidR="00463584">
        <w:rPr>
          <w:rFonts w:ascii="Garamond" w:hAnsi="Garamond"/>
          <w:spacing w:val="-2"/>
          <w:sz w:val="24"/>
        </w:rPr>
        <w:t xml:space="preserve"> </w:t>
      </w:r>
      <w:r w:rsidR="00463584" w:rsidRPr="00541101">
        <w:rPr>
          <w:noProof/>
        </w:rPr>
        <w:t>misalnya sertifikat pelatihan filologi dan kajian naskah kuno, konservasi cagar budaya, kuratorial museum, pemanduan wisata budaya, atau penulisan sejarah/historiografi;</w:t>
      </w:r>
    </w:p>
    <w:p w14:paraId="31D4216C" w14:textId="77777777" w:rsidR="00AA5992" w:rsidRPr="00DA55F9" w:rsidRDefault="002A4BB1" w:rsidP="00433CBE">
      <w:pPr>
        <w:pStyle w:val="ListParagraph"/>
        <w:numPr>
          <w:ilvl w:val="2"/>
          <w:numId w:val="15"/>
        </w:numPr>
        <w:tabs>
          <w:tab w:val="left" w:pos="881"/>
        </w:tabs>
        <w:spacing w:before="7"/>
        <w:rPr>
          <w:rFonts w:ascii="Garamond" w:hAnsi="Garamond"/>
          <w:sz w:val="24"/>
        </w:rPr>
      </w:pPr>
      <w:r w:rsidRPr="00DA55F9">
        <w:rPr>
          <w:rFonts w:ascii="Garamond" w:hAnsi="Garamond"/>
          <w:sz w:val="24"/>
        </w:rPr>
        <w:t>Sertifikat</w:t>
      </w:r>
      <w:r w:rsidRPr="00DA55F9">
        <w:rPr>
          <w:rFonts w:ascii="Garamond" w:hAnsi="Garamond"/>
          <w:spacing w:val="-3"/>
          <w:sz w:val="24"/>
        </w:rPr>
        <w:t xml:space="preserve"> </w:t>
      </w:r>
      <w:r w:rsidRPr="00DA55F9">
        <w:rPr>
          <w:rFonts w:ascii="Garamond" w:hAnsi="Garamond"/>
          <w:sz w:val="24"/>
        </w:rPr>
        <w:t>pengoperasian/lisensi;</w:t>
      </w:r>
      <w:r w:rsidRPr="00DA55F9">
        <w:rPr>
          <w:rFonts w:ascii="Garamond" w:hAnsi="Garamond"/>
          <w:spacing w:val="-1"/>
          <w:sz w:val="24"/>
        </w:rPr>
        <w:t xml:space="preserve"> </w:t>
      </w:r>
      <w:r w:rsidRPr="00DA55F9">
        <w:rPr>
          <w:rFonts w:ascii="Garamond" w:hAnsi="Garamond"/>
          <w:sz w:val="24"/>
        </w:rPr>
        <w:t>(misalnya,</w:t>
      </w:r>
      <w:r w:rsidRPr="00DA55F9">
        <w:rPr>
          <w:rFonts w:ascii="Garamond" w:hAnsi="Garamond"/>
          <w:spacing w:val="-1"/>
          <w:sz w:val="24"/>
        </w:rPr>
        <w:t xml:space="preserve"> </w:t>
      </w:r>
      <w:r w:rsidRPr="00DA55F9">
        <w:rPr>
          <w:rFonts w:ascii="Garamond" w:hAnsi="Garamond"/>
          <w:sz w:val="24"/>
        </w:rPr>
        <w:t>operator</w:t>
      </w:r>
      <w:r w:rsidRPr="00DA55F9">
        <w:rPr>
          <w:rFonts w:ascii="Garamond" w:hAnsi="Garamond"/>
          <w:spacing w:val="-1"/>
          <w:sz w:val="24"/>
        </w:rPr>
        <w:t xml:space="preserve"> </w:t>
      </w:r>
      <w:r w:rsidRPr="00DA55F9">
        <w:rPr>
          <w:rFonts w:ascii="Garamond" w:hAnsi="Garamond"/>
          <w:sz w:val="24"/>
        </w:rPr>
        <w:t>forklift,</w:t>
      </w:r>
      <w:r w:rsidRPr="00DA55F9">
        <w:rPr>
          <w:rFonts w:ascii="Garamond" w:hAnsi="Garamond"/>
          <w:spacing w:val="-1"/>
          <w:sz w:val="24"/>
        </w:rPr>
        <w:t xml:space="preserve"> </w:t>
      </w:r>
      <w:r w:rsidRPr="00DA55F9">
        <w:rPr>
          <w:rFonts w:ascii="Garamond" w:hAnsi="Garamond"/>
          <w:spacing w:val="-2"/>
          <w:sz w:val="24"/>
        </w:rPr>
        <w:t>crane,dsb.);</w:t>
      </w:r>
      <w:r w:rsidR="00463584">
        <w:rPr>
          <w:rFonts w:ascii="Garamond" w:hAnsi="Garamond"/>
          <w:spacing w:val="-2"/>
          <w:sz w:val="24"/>
        </w:rPr>
        <w:t xml:space="preserve"> </w:t>
      </w:r>
      <w:r w:rsidR="00463584" w:rsidRPr="00541101">
        <w:rPr>
          <w:noProof/>
        </w:rPr>
        <w:t>misalnya lisensi pramuwisata, kartu tanda juru pelihara cagar budaya, atau lisensi lain yang berkaitan dengan kajian sejarah dan peradaban Islam;</w:t>
      </w:r>
    </w:p>
    <w:p w14:paraId="3212F2E5" w14:textId="77777777" w:rsidR="00AA5992" w:rsidRPr="00DA55F9" w:rsidRDefault="002A4BB1" w:rsidP="00433CBE">
      <w:pPr>
        <w:pStyle w:val="ListParagraph"/>
        <w:numPr>
          <w:ilvl w:val="2"/>
          <w:numId w:val="15"/>
        </w:numPr>
        <w:tabs>
          <w:tab w:val="left" w:pos="881"/>
        </w:tabs>
        <w:spacing w:before="7"/>
        <w:rPr>
          <w:rFonts w:ascii="Garamond" w:hAnsi="Garamond"/>
          <w:sz w:val="24"/>
        </w:rPr>
      </w:pPr>
      <w:r w:rsidRPr="00DA55F9">
        <w:rPr>
          <w:rFonts w:ascii="Garamond" w:hAnsi="Garamond"/>
          <w:sz w:val="24"/>
        </w:rPr>
        <w:t>Foto</w:t>
      </w:r>
      <w:r w:rsidRPr="00DA55F9">
        <w:rPr>
          <w:rFonts w:ascii="Garamond" w:hAnsi="Garamond"/>
          <w:spacing w:val="-2"/>
          <w:sz w:val="24"/>
        </w:rPr>
        <w:t xml:space="preserve"> </w:t>
      </w:r>
      <w:r w:rsidRPr="00DA55F9">
        <w:rPr>
          <w:rFonts w:ascii="Garamond" w:hAnsi="Garamond"/>
          <w:sz w:val="24"/>
        </w:rPr>
        <w:t>atau</w:t>
      </w:r>
      <w:r w:rsidRPr="00DA55F9">
        <w:rPr>
          <w:rFonts w:ascii="Garamond" w:hAnsi="Garamond"/>
          <w:spacing w:val="-1"/>
          <w:sz w:val="24"/>
        </w:rPr>
        <w:t xml:space="preserve"> </w:t>
      </w:r>
      <w:r w:rsidRPr="00DA55F9">
        <w:rPr>
          <w:rFonts w:ascii="Garamond" w:hAnsi="Garamond"/>
          <w:sz w:val="24"/>
        </w:rPr>
        <w:t>video</w:t>
      </w:r>
      <w:r w:rsidRPr="00DA55F9">
        <w:rPr>
          <w:rFonts w:ascii="Garamond" w:hAnsi="Garamond"/>
          <w:spacing w:val="-1"/>
          <w:sz w:val="24"/>
        </w:rPr>
        <w:t xml:space="preserve"> </w:t>
      </w:r>
      <w:r w:rsidRPr="00DA55F9">
        <w:rPr>
          <w:rFonts w:ascii="Garamond" w:hAnsi="Garamond"/>
          <w:sz w:val="24"/>
        </w:rPr>
        <w:t>pekerjaan</w:t>
      </w:r>
      <w:r w:rsidRPr="00DA55F9">
        <w:rPr>
          <w:rFonts w:ascii="Garamond" w:hAnsi="Garamond"/>
          <w:spacing w:val="-1"/>
          <w:sz w:val="24"/>
        </w:rPr>
        <w:t xml:space="preserve"> </w:t>
      </w:r>
      <w:r w:rsidRPr="00DA55F9">
        <w:rPr>
          <w:rFonts w:ascii="Garamond" w:hAnsi="Garamond"/>
          <w:sz w:val="24"/>
        </w:rPr>
        <w:t>yang</w:t>
      </w:r>
      <w:r w:rsidRPr="00DA55F9">
        <w:rPr>
          <w:rFonts w:ascii="Garamond" w:hAnsi="Garamond"/>
          <w:spacing w:val="-1"/>
          <w:sz w:val="24"/>
        </w:rPr>
        <w:t xml:space="preserve"> </w:t>
      </w:r>
      <w:r w:rsidRPr="00DA55F9">
        <w:rPr>
          <w:rFonts w:ascii="Garamond" w:hAnsi="Garamond"/>
          <w:sz w:val="24"/>
        </w:rPr>
        <w:t>pernah</w:t>
      </w:r>
      <w:r w:rsidRPr="00DA55F9">
        <w:rPr>
          <w:rFonts w:ascii="Garamond" w:hAnsi="Garamond"/>
          <w:spacing w:val="1"/>
          <w:sz w:val="24"/>
        </w:rPr>
        <w:t xml:space="preserve"> </w:t>
      </w:r>
      <w:r w:rsidRPr="00DA55F9">
        <w:rPr>
          <w:rFonts w:ascii="Garamond" w:hAnsi="Garamond"/>
          <w:spacing w:val="-2"/>
          <w:sz w:val="24"/>
        </w:rPr>
        <w:t>dilakukan;</w:t>
      </w:r>
      <w:r w:rsidR="00463584">
        <w:rPr>
          <w:rFonts w:ascii="Garamond" w:hAnsi="Garamond"/>
          <w:spacing w:val="-2"/>
          <w:sz w:val="24"/>
        </w:rPr>
        <w:t xml:space="preserve"> </w:t>
      </w:r>
      <w:r w:rsidR="00463584" w:rsidRPr="00541101">
        <w:rPr>
          <w:noProof/>
        </w:rPr>
        <w:t>misalnya foto saat observasi lapangan di Keraton Kasepuhan/Kanoman, inventarisasi naskah (</w:t>
      </w:r>
      <w:r w:rsidR="00463584" w:rsidRPr="00541101">
        <w:rPr>
          <w:i/>
          <w:iCs/>
          <w:noProof/>
        </w:rPr>
        <w:t>Babad Cerbon</w:t>
      </w:r>
      <w:r w:rsidR="00463584" w:rsidRPr="00541101">
        <w:rPr>
          <w:noProof/>
        </w:rPr>
        <w:t xml:space="preserve">, </w:t>
      </w:r>
      <w:r w:rsidR="00463584" w:rsidRPr="00541101">
        <w:rPr>
          <w:i/>
          <w:iCs/>
          <w:noProof/>
        </w:rPr>
        <w:t>Carita Purwaka Caruban Nagari</w:t>
      </w:r>
      <w:r w:rsidR="00463584" w:rsidRPr="00541101">
        <w:rPr>
          <w:noProof/>
        </w:rPr>
        <w:t>), dokumentasi ritual keagamaan (Panjang Jimat, Rajaban, Maulid), atau kegiatan konservasi situs sejarah;</w:t>
      </w:r>
    </w:p>
    <w:p w14:paraId="1BFCF9AF" w14:textId="77777777" w:rsidR="00AA5992" w:rsidRPr="00DA55F9" w:rsidRDefault="002A4BB1" w:rsidP="00433CBE">
      <w:pPr>
        <w:pStyle w:val="ListParagraph"/>
        <w:numPr>
          <w:ilvl w:val="2"/>
          <w:numId w:val="15"/>
        </w:numPr>
        <w:tabs>
          <w:tab w:val="left" w:pos="881"/>
        </w:tabs>
        <w:spacing w:before="9"/>
        <w:rPr>
          <w:rFonts w:ascii="Garamond" w:hAnsi="Garamond"/>
          <w:sz w:val="24"/>
        </w:rPr>
      </w:pPr>
      <w:r w:rsidRPr="00DA55F9">
        <w:rPr>
          <w:rFonts w:ascii="Garamond" w:hAnsi="Garamond"/>
          <w:sz w:val="24"/>
        </w:rPr>
        <w:t xml:space="preserve">Buku </w:t>
      </w:r>
      <w:r w:rsidRPr="00DA55F9">
        <w:rPr>
          <w:rFonts w:ascii="Garamond" w:hAnsi="Garamond"/>
          <w:spacing w:val="-2"/>
          <w:sz w:val="24"/>
        </w:rPr>
        <w:t>harian</w:t>
      </w:r>
      <w:r w:rsidR="00463584">
        <w:rPr>
          <w:rFonts w:ascii="Garamond" w:hAnsi="Garamond"/>
          <w:spacing w:val="-2"/>
          <w:sz w:val="24"/>
        </w:rPr>
        <w:t xml:space="preserve"> </w:t>
      </w:r>
      <w:r w:rsidR="00463584" w:rsidRPr="00541101">
        <w:rPr>
          <w:noProof/>
        </w:rPr>
        <w:t>yang memuat catatan kegiatan kajian sejarah, tradisi, dan keagamaan di masyarakat;</w:t>
      </w:r>
    </w:p>
    <w:p w14:paraId="530374C8" w14:textId="77777777" w:rsidR="00AA5992" w:rsidRPr="00DA55F9" w:rsidRDefault="002A4BB1" w:rsidP="00433CBE">
      <w:pPr>
        <w:pStyle w:val="ListParagraph"/>
        <w:numPr>
          <w:ilvl w:val="2"/>
          <w:numId w:val="15"/>
        </w:numPr>
        <w:tabs>
          <w:tab w:val="left" w:pos="882"/>
        </w:tabs>
        <w:spacing w:before="6"/>
        <w:rPr>
          <w:rFonts w:ascii="Garamond" w:hAnsi="Garamond"/>
          <w:sz w:val="24"/>
        </w:rPr>
      </w:pPr>
      <w:r w:rsidRPr="00DA55F9">
        <w:rPr>
          <w:rFonts w:ascii="Garamond" w:hAnsi="Garamond"/>
          <w:sz w:val="24"/>
        </w:rPr>
        <w:t>Lembar</w:t>
      </w:r>
      <w:r w:rsidRPr="00DA55F9">
        <w:rPr>
          <w:rFonts w:ascii="Garamond" w:hAnsi="Garamond"/>
          <w:spacing w:val="-5"/>
          <w:sz w:val="24"/>
        </w:rPr>
        <w:t xml:space="preserve"> </w:t>
      </w:r>
      <w:r w:rsidRPr="00DA55F9">
        <w:rPr>
          <w:rFonts w:ascii="Garamond" w:hAnsi="Garamond"/>
          <w:sz w:val="24"/>
        </w:rPr>
        <w:t>tugas /</w:t>
      </w:r>
      <w:r w:rsidRPr="00DA55F9">
        <w:rPr>
          <w:rFonts w:ascii="Garamond" w:hAnsi="Garamond"/>
          <w:spacing w:val="-1"/>
          <w:sz w:val="24"/>
        </w:rPr>
        <w:t xml:space="preserve"> </w:t>
      </w:r>
      <w:r w:rsidRPr="00DA55F9">
        <w:rPr>
          <w:rFonts w:ascii="Garamond" w:hAnsi="Garamond"/>
          <w:sz w:val="24"/>
        </w:rPr>
        <w:t>lembar kerja</w:t>
      </w:r>
      <w:r w:rsidRPr="00DA55F9">
        <w:rPr>
          <w:rFonts w:ascii="Garamond" w:hAnsi="Garamond"/>
          <w:spacing w:val="-2"/>
          <w:sz w:val="24"/>
        </w:rPr>
        <w:t xml:space="preserve"> </w:t>
      </w:r>
      <w:r w:rsidRPr="00DA55F9">
        <w:rPr>
          <w:rFonts w:ascii="Garamond" w:hAnsi="Garamond"/>
          <w:sz w:val="24"/>
        </w:rPr>
        <w:t>ketika</w:t>
      </w:r>
      <w:r w:rsidRPr="00DA55F9">
        <w:rPr>
          <w:rFonts w:ascii="Garamond" w:hAnsi="Garamond"/>
          <w:spacing w:val="-2"/>
          <w:sz w:val="24"/>
        </w:rPr>
        <w:t xml:space="preserve"> </w:t>
      </w:r>
      <w:r w:rsidRPr="00DA55F9">
        <w:rPr>
          <w:rFonts w:ascii="Garamond" w:hAnsi="Garamond"/>
          <w:sz w:val="24"/>
        </w:rPr>
        <w:t>bekerja</w:t>
      </w:r>
      <w:r w:rsidRPr="00DA55F9">
        <w:rPr>
          <w:rFonts w:ascii="Garamond" w:hAnsi="Garamond"/>
          <w:spacing w:val="-2"/>
          <w:sz w:val="24"/>
        </w:rPr>
        <w:t xml:space="preserve"> </w:t>
      </w:r>
      <w:r w:rsidRPr="00DA55F9">
        <w:rPr>
          <w:rFonts w:ascii="Garamond" w:hAnsi="Garamond"/>
          <w:sz w:val="24"/>
        </w:rPr>
        <w:t>di</w:t>
      </w:r>
      <w:r w:rsidR="00463584">
        <w:rPr>
          <w:rFonts w:ascii="Garamond" w:hAnsi="Garamond"/>
          <w:sz w:val="24"/>
        </w:rPr>
        <w:t xml:space="preserve"> </w:t>
      </w:r>
      <w:r w:rsidR="00463584" w:rsidRPr="00541101">
        <w:rPr>
          <w:noProof/>
        </w:rPr>
        <w:t>ketika bekerja di lembaga/instansi (museum, dinas kebudayaan, pesantren, komunitas budaya, atau media), misalnya lembar inventarisasi artefak dan koleksi, lembar transkripsi/transliterasi naskah, lembar kerja kurasi pameran sejarah, atau lembar tugas pengajaran;</w:t>
      </w:r>
    </w:p>
    <w:p w14:paraId="46A3FE10" w14:textId="77777777" w:rsidR="00AA5992" w:rsidRPr="00DA55F9" w:rsidRDefault="002A4BB1" w:rsidP="00433CBE">
      <w:pPr>
        <w:pStyle w:val="ListParagraph"/>
        <w:numPr>
          <w:ilvl w:val="2"/>
          <w:numId w:val="15"/>
        </w:numPr>
        <w:tabs>
          <w:tab w:val="left" w:pos="881"/>
        </w:tabs>
        <w:spacing w:before="7"/>
        <w:rPr>
          <w:rFonts w:ascii="Garamond" w:hAnsi="Garamond"/>
          <w:sz w:val="24"/>
        </w:rPr>
      </w:pPr>
      <w:r w:rsidRPr="00DA55F9">
        <w:rPr>
          <w:rFonts w:ascii="Garamond" w:hAnsi="Garamond"/>
          <w:sz w:val="24"/>
        </w:rPr>
        <w:t>Dokumen</w:t>
      </w:r>
      <w:r w:rsidRPr="00DA55F9">
        <w:rPr>
          <w:rFonts w:ascii="Garamond" w:hAnsi="Garamond"/>
          <w:spacing w:val="-4"/>
          <w:sz w:val="24"/>
        </w:rPr>
        <w:t xml:space="preserve"> </w:t>
      </w:r>
      <w:r w:rsidRPr="00DA55F9">
        <w:rPr>
          <w:rFonts w:ascii="Garamond" w:hAnsi="Garamond"/>
          <w:sz w:val="24"/>
        </w:rPr>
        <w:t>analisis/perancangan</w:t>
      </w:r>
      <w:r w:rsidRPr="00DA55F9">
        <w:rPr>
          <w:rFonts w:ascii="Garamond" w:hAnsi="Garamond"/>
          <w:spacing w:val="-1"/>
          <w:sz w:val="24"/>
        </w:rPr>
        <w:t xml:space="preserve"> </w:t>
      </w:r>
      <w:r w:rsidRPr="00DA55F9">
        <w:rPr>
          <w:rFonts w:ascii="Garamond" w:hAnsi="Garamond"/>
          <w:sz w:val="24"/>
        </w:rPr>
        <w:t>(parsial</w:t>
      </w:r>
      <w:r w:rsidRPr="00DA55F9">
        <w:rPr>
          <w:rFonts w:ascii="Garamond" w:hAnsi="Garamond"/>
          <w:spacing w:val="-1"/>
          <w:sz w:val="24"/>
        </w:rPr>
        <w:t xml:space="preserve"> </w:t>
      </w:r>
      <w:r w:rsidRPr="00DA55F9">
        <w:rPr>
          <w:rFonts w:ascii="Garamond" w:hAnsi="Garamond"/>
          <w:sz w:val="24"/>
        </w:rPr>
        <w:t>atau</w:t>
      </w:r>
      <w:r w:rsidRPr="00DA55F9">
        <w:rPr>
          <w:rFonts w:ascii="Garamond" w:hAnsi="Garamond"/>
          <w:spacing w:val="-1"/>
          <w:sz w:val="24"/>
        </w:rPr>
        <w:t xml:space="preserve"> </w:t>
      </w:r>
      <w:r w:rsidRPr="00DA55F9">
        <w:rPr>
          <w:rFonts w:ascii="Garamond" w:hAnsi="Garamond"/>
          <w:sz w:val="24"/>
        </w:rPr>
        <w:t>lengkap)</w:t>
      </w:r>
      <w:r w:rsidRPr="00DA55F9">
        <w:rPr>
          <w:rFonts w:ascii="Garamond" w:hAnsi="Garamond"/>
          <w:spacing w:val="-1"/>
          <w:sz w:val="24"/>
        </w:rPr>
        <w:t xml:space="preserve"> </w:t>
      </w:r>
      <w:r w:rsidRPr="00DA55F9">
        <w:rPr>
          <w:rFonts w:ascii="Garamond" w:hAnsi="Garamond"/>
          <w:sz w:val="24"/>
        </w:rPr>
        <w:t>ketika</w:t>
      </w:r>
      <w:r w:rsidRPr="00DA55F9">
        <w:rPr>
          <w:rFonts w:ascii="Garamond" w:hAnsi="Garamond"/>
          <w:spacing w:val="-2"/>
          <w:sz w:val="24"/>
        </w:rPr>
        <w:t xml:space="preserve"> </w:t>
      </w:r>
      <w:r w:rsidRPr="00DA55F9">
        <w:rPr>
          <w:rFonts w:ascii="Garamond" w:hAnsi="Garamond"/>
          <w:sz w:val="24"/>
        </w:rPr>
        <w:t>bekerja</w:t>
      </w:r>
      <w:r w:rsidRPr="00DA55F9">
        <w:rPr>
          <w:rFonts w:ascii="Garamond" w:hAnsi="Garamond"/>
          <w:spacing w:val="-3"/>
          <w:sz w:val="24"/>
        </w:rPr>
        <w:t xml:space="preserve"> </w:t>
      </w:r>
      <w:r w:rsidRPr="00DA55F9">
        <w:rPr>
          <w:rFonts w:ascii="Garamond" w:hAnsi="Garamond"/>
          <w:sz w:val="24"/>
        </w:rPr>
        <w:t>di</w:t>
      </w:r>
      <w:r w:rsidRPr="00DA55F9">
        <w:rPr>
          <w:rFonts w:ascii="Garamond" w:hAnsi="Garamond"/>
          <w:spacing w:val="-1"/>
          <w:sz w:val="24"/>
        </w:rPr>
        <w:t xml:space="preserve"> </w:t>
      </w:r>
      <w:r w:rsidRPr="00DA55F9">
        <w:rPr>
          <w:rFonts w:ascii="Garamond" w:hAnsi="Garamond"/>
          <w:spacing w:val="-2"/>
          <w:sz w:val="24"/>
        </w:rPr>
        <w:t>perusahaan;</w:t>
      </w:r>
      <w:r w:rsidR="00463584">
        <w:rPr>
          <w:rFonts w:ascii="Garamond" w:hAnsi="Garamond"/>
          <w:spacing w:val="-2"/>
          <w:sz w:val="24"/>
        </w:rPr>
        <w:t xml:space="preserve"> </w:t>
      </w:r>
      <w:r w:rsidR="00463584" w:rsidRPr="00541101">
        <w:rPr>
          <w:noProof/>
        </w:rPr>
        <w:t>misalnya laporan penelitian sejarah lokal, makalah kajian Islam Nusantara dan moderasi beragama, analisis simbolik seni Cirebon (Batik Mega Mendung, Tari Topeng, Wayang Cepak), rancangan pameran/kegiatan budaya, atau proposal kajian situs;</w:t>
      </w:r>
    </w:p>
    <w:p w14:paraId="1C568AC0" w14:textId="77777777" w:rsidR="00AA5992" w:rsidRPr="00DA55F9" w:rsidRDefault="002A4BB1" w:rsidP="00433CBE">
      <w:pPr>
        <w:pStyle w:val="ListParagraph"/>
        <w:numPr>
          <w:ilvl w:val="2"/>
          <w:numId w:val="15"/>
        </w:numPr>
        <w:tabs>
          <w:tab w:val="left" w:pos="881"/>
        </w:tabs>
        <w:spacing w:before="6"/>
        <w:rPr>
          <w:rFonts w:ascii="Garamond" w:hAnsi="Garamond"/>
          <w:sz w:val="24"/>
        </w:rPr>
      </w:pPr>
      <w:r w:rsidRPr="00DA55F9">
        <w:rPr>
          <w:rFonts w:ascii="Garamond" w:hAnsi="Garamond"/>
          <w:spacing w:val="-2"/>
          <w:sz w:val="24"/>
        </w:rPr>
        <w:t>Logbook</w:t>
      </w:r>
      <w:r w:rsidR="00463584">
        <w:rPr>
          <w:rFonts w:ascii="Garamond" w:hAnsi="Garamond"/>
          <w:spacing w:val="-2"/>
          <w:sz w:val="24"/>
        </w:rPr>
        <w:t xml:space="preserve"> </w:t>
      </w:r>
      <w:r w:rsidR="00463584" w:rsidRPr="00541101">
        <w:rPr>
          <w:noProof/>
        </w:rPr>
        <w:t>kegiatan lapangan, misalnya logbook observasi situs sejarah, kajian makam keramat, atau kegiatan komunitas budaya;</w:t>
      </w:r>
    </w:p>
    <w:p w14:paraId="3F15A08C" w14:textId="77777777" w:rsidR="00AA5992" w:rsidRPr="00DA55F9" w:rsidRDefault="002A4BB1" w:rsidP="00433CBE">
      <w:pPr>
        <w:pStyle w:val="ListParagraph"/>
        <w:numPr>
          <w:ilvl w:val="2"/>
          <w:numId w:val="15"/>
        </w:numPr>
        <w:tabs>
          <w:tab w:val="left" w:pos="882"/>
        </w:tabs>
        <w:spacing w:before="7"/>
        <w:rPr>
          <w:rFonts w:ascii="Garamond" w:hAnsi="Garamond"/>
          <w:sz w:val="24"/>
        </w:rPr>
      </w:pPr>
      <w:r w:rsidRPr="00DA55F9">
        <w:rPr>
          <w:rFonts w:ascii="Garamond" w:hAnsi="Garamond"/>
          <w:sz w:val="24"/>
        </w:rPr>
        <w:t>Catatan</w:t>
      </w:r>
      <w:r w:rsidRPr="00DA55F9">
        <w:rPr>
          <w:rFonts w:ascii="Garamond" w:hAnsi="Garamond"/>
          <w:spacing w:val="-1"/>
          <w:sz w:val="24"/>
        </w:rPr>
        <w:t xml:space="preserve"> </w:t>
      </w:r>
      <w:r w:rsidRPr="00DA55F9">
        <w:rPr>
          <w:rFonts w:ascii="Garamond" w:hAnsi="Garamond"/>
          <w:sz w:val="24"/>
        </w:rPr>
        <w:t>pelatihan</w:t>
      </w:r>
      <w:r w:rsidRPr="00DA55F9">
        <w:rPr>
          <w:rFonts w:ascii="Garamond" w:hAnsi="Garamond"/>
          <w:spacing w:val="-1"/>
          <w:sz w:val="24"/>
        </w:rPr>
        <w:t xml:space="preserve"> </w:t>
      </w:r>
      <w:r w:rsidRPr="00DA55F9">
        <w:rPr>
          <w:rFonts w:ascii="Garamond" w:hAnsi="Garamond"/>
          <w:sz w:val="24"/>
        </w:rPr>
        <w:t>di lokasi</w:t>
      </w:r>
      <w:r w:rsidRPr="00DA55F9">
        <w:rPr>
          <w:rFonts w:ascii="Garamond" w:hAnsi="Garamond"/>
          <w:spacing w:val="-1"/>
          <w:sz w:val="24"/>
        </w:rPr>
        <w:t xml:space="preserve"> </w:t>
      </w:r>
      <w:r w:rsidRPr="00DA55F9">
        <w:rPr>
          <w:rFonts w:ascii="Garamond" w:hAnsi="Garamond"/>
          <w:sz w:val="24"/>
        </w:rPr>
        <w:t>tempat</w:t>
      </w:r>
      <w:r w:rsidRPr="00DA55F9">
        <w:rPr>
          <w:rFonts w:ascii="Garamond" w:hAnsi="Garamond"/>
          <w:spacing w:val="2"/>
          <w:sz w:val="24"/>
        </w:rPr>
        <w:t xml:space="preserve"> </w:t>
      </w:r>
      <w:r w:rsidRPr="00DA55F9">
        <w:rPr>
          <w:rFonts w:ascii="Garamond" w:hAnsi="Garamond"/>
          <w:spacing w:val="-2"/>
          <w:sz w:val="24"/>
        </w:rPr>
        <w:t>kerja</w:t>
      </w:r>
      <w:r w:rsidR="00463584">
        <w:rPr>
          <w:rFonts w:ascii="Garamond" w:hAnsi="Garamond"/>
          <w:spacing w:val="-2"/>
          <w:sz w:val="24"/>
        </w:rPr>
        <w:t xml:space="preserve"> </w:t>
      </w:r>
      <w:r w:rsidR="00463584" w:rsidRPr="00541101">
        <w:rPr>
          <w:noProof/>
        </w:rPr>
        <w:t>atau lembaga lain, misalnya catatan workshop konservasi naskah, seminar sejarah lokal, pelatihan moderasi beragama, atau diklat kebudayaan;</w:t>
      </w:r>
      <w:r w:rsidRPr="00DA55F9">
        <w:rPr>
          <w:rFonts w:ascii="Garamond" w:hAnsi="Garamond"/>
          <w:spacing w:val="-2"/>
          <w:sz w:val="24"/>
        </w:rPr>
        <w:t>;</w:t>
      </w:r>
    </w:p>
    <w:p w14:paraId="3BBCE890" w14:textId="77777777" w:rsidR="00AA5992" w:rsidRPr="00DA55F9" w:rsidRDefault="002A4BB1" w:rsidP="00433CBE">
      <w:pPr>
        <w:pStyle w:val="ListParagraph"/>
        <w:numPr>
          <w:ilvl w:val="2"/>
          <w:numId w:val="15"/>
        </w:numPr>
        <w:tabs>
          <w:tab w:val="left" w:pos="882"/>
        </w:tabs>
        <w:spacing w:before="7"/>
        <w:rPr>
          <w:rFonts w:ascii="Garamond" w:hAnsi="Garamond"/>
          <w:sz w:val="24"/>
        </w:rPr>
      </w:pPr>
      <w:r w:rsidRPr="00DA55F9">
        <w:rPr>
          <w:rFonts w:ascii="Garamond" w:hAnsi="Garamond"/>
          <w:sz w:val="24"/>
        </w:rPr>
        <w:t>Keanggotaan</w:t>
      </w:r>
      <w:r w:rsidRPr="00DA55F9">
        <w:rPr>
          <w:rFonts w:ascii="Garamond" w:hAnsi="Garamond"/>
          <w:spacing w:val="-2"/>
          <w:sz w:val="24"/>
        </w:rPr>
        <w:t xml:space="preserve"> </w:t>
      </w:r>
      <w:r w:rsidRPr="00DA55F9">
        <w:rPr>
          <w:rFonts w:ascii="Garamond" w:hAnsi="Garamond"/>
          <w:sz w:val="24"/>
        </w:rPr>
        <w:t>asosiasi</w:t>
      </w:r>
      <w:r w:rsidRPr="00DA55F9">
        <w:rPr>
          <w:rFonts w:ascii="Garamond" w:hAnsi="Garamond"/>
          <w:spacing w:val="-1"/>
          <w:sz w:val="24"/>
        </w:rPr>
        <w:t xml:space="preserve"> </w:t>
      </w:r>
      <w:r w:rsidRPr="00DA55F9">
        <w:rPr>
          <w:rFonts w:ascii="Garamond" w:hAnsi="Garamond"/>
          <w:sz w:val="24"/>
        </w:rPr>
        <w:t>profesi</w:t>
      </w:r>
      <w:r w:rsidRPr="00DA55F9">
        <w:rPr>
          <w:rFonts w:ascii="Garamond" w:hAnsi="Garamond"/>
          <w:spacing w:val="-1"/>
          <w:sz w:val="24"/>
        </w:rPr>
        <w:t xml:space="preserve"> </w:t>
      </w:r>
      <w:r w:rsidRPr="00DA55F9">
        <w:rPr>
          <w:rFonts w:ascii="Garamond" w:hAnsi="Garamond"/>
          <w:sz w:val="24"/>
        </w:rPr>
        <w:t>yang</w:t>
      </w:r>
      <w:r w:rsidRPr="00DA55F9">
        <w:rPr>
          <w:rFonts w:ascii="Garamond" w:hAnsi="Garamond"/>
          <w:spacing w:val="-1"/>
          <w:sz w:val="24"/>
        </w:rPr>
        <w:t xml:space="preserve"> </w:t>
      </w:r>
      <w:r w:rsidRPr="00DA55F9">
        <w:rPr>
          <w:rFonts w:ascii="Garamond" w:hAnsi="Garamond"/>
          <w:spacing w:val="-2"/>
          <w:sz w:val="24"/>
        </w:rPr>
        <w:t>relevan</w:t>
      </w:r>
      <w:r w:rsidR="00463584">
        <w:rPr>
          <w:rFonts w:ascii="Garamond" w:hAnsi="Garamond"/>
          <w:spacing w:val="-2"/>
          <w:sz w:val="24"/>
        </w:rPr>
        <w:t xml:space="preserve">, </w:t>
      </w:r>
      <w:r w:rsidR="00463584" w:rsidRPr="00541101">
        <w:rPr>
          <w:noProof/>
        </w:rPr>
        <w:t>misalnya Masyarakat Sejarawan Indonesia (MSI), Masyarakat Pernaskahan Nusantara (MANASSA), Ikatan Ahli Arkeologi Indonesia (IAAI), Himpunan Pramuwisata Indonesia (HPI), atau komunitas pelestari budaya dan sejarah Cirebon;</w:t>
      </w:r>
    </w:p>
    <w:p w14:paraId="59329DA6" w14:textId="77777777" w:rsidR="00AA5992" w:rsidRPr="00DA55F9" w:rsidRDefault="002A4BB1" w:rsidP="00433CBE">
      <w:pPr>
        <w:pStyle w:val="ListParagraph"/>
        <w:numPr>
          <w:ilvl w:val="2"/>
          <w:numId w:val="15"/>
        </w:numPr>
        <w:tabs>
          <w:tab w:val="left" w:pos="882"/>
        </w:tabs>
        <w:spacing w:before="6"/>
        <w:ind w:right="118"/>
        <w:rPr>
          <w:rFonts w:ascii="Garamond" w:hAnsi="Garamond"/>
          <w:sz w:val="24"/>
        </w:rPr>
      </w:pPr>
      <w:r w:rsidRPr="00DA55F9">
        <w:rPr>
          <w:rFonts w:ascii="Garamond" w:hAnsi="Garamond"/>
          <w:sz w:val="24"/>
        </w:rPr>
        <w:t>Referensi</w:t>
      </w:r>
      <w:r w:rsidRPr="00DA55F9">
        <w:rPr>
          <w:rFonts w:ascii="Garamond" w:hAnsi="Garamond"/>
          <w:spacing w:val="33"/>
          <w:sz w:val="24"/>
        </w:rPr>
        <w:t xml:space="preserve"> </w:t>
      </w:r>
      <w:r w:rsidRPr="00DA55F9">
        <w:rPr>
          <w:rFonts w:ascii="Garamond" w:hAnsi="Garamond"/>
          <w:sz w:val="24"/>
        </w:rPr>
        <w:t>/</w:t>
      </w:r>
      <w:r w:rsidRPr="00DA55F9">
        <w:rPr>
          <w:rFonts w:ascii="Garamond" w:hAnsi="Garamond"/>
          <w:spacing w:val="33"/>
          <w:sz w:val="24"/>
        </w:rPr>
        <w:t xml:space="preserve"> </w:t>
      </w:r>
      <w:r w:rsidRPr="00DA55F9">
        <w:rPr>
          <w:rFonts w:ascii="Garamond" w:hAnsi="Garamond"/>
          <w:sz w:val="24"/>
        </w:rPr>
        <w:t>surat</w:t>
      </w:r>
      <w:r w:rsidRPr="00DA55F9">
        <w:rPr>
          <w:rFonts w:ascii="Garamond" w:hAnsi="Garamond"/>
          <w:spacing w:val="33"/>
          <w:sz w:val="24"/>
        </w:rPr>
        <w:t xml:space="preserve"> </w:t>
      </w:r>
      <w:r w:rsidRPr="00DA55F9">
        <w:rPr>
          <w:rFonts w:ascii="Garamond" w:hAnsi="Garamond"/>
          <w:sz w:val="24"/>
        </w:rPr>
        <w:t>keterangan/</w:t>
      </w:r>
      <w:r w:rsidRPr="00DA55F9">
        <w:rPr>
          <w:rFonts w:ascii="Garamond" w:hAnsi="Garamond"/>
          <w:spacing w:val="33"/>
          <w:sz w:val="24"/>
        </w:rPr>
        <w:t xml:space="preserve"> </w:t>
      </w:r>
      <w:r w:rsidRPr="00DA55F9">
        <w:rPr>
          <w:rFonts w:ascii="Garamond" w:hAnsi="Garamond"/>
          <w:sz w:val="24"/>
        </w:rPr>
        <w:t>laporan</w:t>
      </w:r>
      <w:r w:rsidRPr="00DA55F9">
        <w:rPr>
          <w:rFonts w:ascii="Garamond" w:hAnsi="Garamond"/>
          <w:spacing w:val="32"/>
          <w:sz w:val="24"/>
        </w:rPr>
        <w:t xml:space="preserve"> </w:t>
      </w:r>
      <w:r w:rsidRPr="00DA55F9">
        <w:rPr>
          <w:rFonts w:ascii="Garamond" w:hAnsi="Garamond"/>
          <w:sz w:val="24"/>
        </w:rPr>
        <w:t>verifikasi</w:t>
      </w:r>
      <w:r w:rsidRPr="00DA55F9">
        <w:rPr>
          <w:rFonts w:ascii="Garamond" w:hAnsi="Garamond"/>
          <w:spacing w:val="33"/>
          <w:sz w:val="24"/>
        </w:rPr>
        <w:t xml:space="preserve"> </w:t>
      </w:r>
      <w:r w:rsidRPr="00DA55F9">
        <w:rPr>
          <w:rFonts w:ascii="Garamond" w:hAnsi="Garamond"/>
          <w:sz w:val="24"/>
        </w:rPr>
        <w:t>pihak</w:t>
      </w:r>
      <w:r w:rsidRPr="00DA55F9">
        <w:rPr>
          <w:rFonts w:ascii="Garamond" w:hAnsi="Garamond"/>
          <w:spacing w:val="32"/>
          <w:sz w:val="24"/>
        </w:rPr>
        <w:t xml:space="preserve"> </w:t>
      </w:r>
      <w:r w:rsidRPr="00DA55F9">
        <w:rPr>
          <w:rFonts w:ascii="Garamond" w:hAnsi="Garamond"/>
          <w:sz w:val="24"/>
        </w:rPr>
        <w:t>ketiga</w:t>
      </w:r>
      <w:r w:rsidRPr="00DA55F9">
        <w:rPr>
          <w:rFonts w:ascii="Garamond" w:hAnsi="Garamond"/>
          <w:spacing w:val="31"/>
          <w:sz w:val="24"/>
        </w:rPr>
        <w:t xml:space="preserve"> </w:t>
      </w:r>
      <w:r w:rsidRPr="00DA55F9">
        <w:rPr>
          <w:rFonts w:ascii="Garamond" w:hAnsi="Garamond"/>
          <w:sz w:val="24"/>
        </w:rPr>
        <w:t>dari</w:t>
      </w:r>
      <w:r w:rsidRPr="00DA55F9">
        <w:rPr>
          <w:rFonts w:ascii="Garamond" w:hAnsi="Garamond"/>
          <w:spacing w:val="32"/>
          <w:sz w:val="24"/>
        </w:rPr>
        <w:t xml:space="preserve"> </w:t>
      </w:r>
      <w:r w:rsidRPr="00DA55F9">
        <w:rPr>
          <w:rFonts w:ascii="Garamond" w:hAnsi="Garamond"/>
          <w:sz w:val="24"/>
        </w:rPr>
        <w:t>pemberi</w:t>
      </w:r>
      <w:r w:rsidRPr="00DA55F9">
        <w:rPr>
          <w:rFonts w:ascii="Garamond" w:hAnsi="Garamond"/>
          <w:spacing w:val="34"/>
          <w:sz w:val="24"/>
        </w:rPr>
        <w:t xml:space="preserve"> </w:t>
      </w:r>
      <w:r w:rsidRPr="00DA55F9">
        <w:rPr>
          <w:rFonts w:ascii="Garamond" w:hAnsi="Garamond"/>
          <w:sz w:val="24"/>
        </w:rPr>
        <w:t>kerja</w:t>
      </w:r>
      <w:r w:rsidRPr="00DA55F9">
        <w:rPr>
          <w:rFonts w:ascii="Garamond" w:hAnsi="Garamond"/>
          <w:spacing w:val="31"/>
          <w:sz w:val="24"/>
        </w:rPr>
        <w:t xml:space="preserve"> </w:t>
      </w:r>
      <w:r w:rsidRPr="00DA55F9">
        <w:rPr>
          <w:rFonts w:ascii="Garamond" w:hAnsi="Garamond"/>
          <w:sz w:val="24"/>
        </w:rPr>
        <w:t xml:space="preserve">/ </w:t>
      </w:r>
      <w:r w:rsidRPr="00DA55F9">
        <w:rPr>
          <w:rFonts w:ascii="Garamond" w:hAnsi="Garamond"/>
          <w:spacing w:val="-2"/>
          <w:sz w:val="24"/>
        </w:rPr>
        <w:t>supervisor</w:t>
      </w:r>
      <w:r w:rsidR="00463584">
        <w:rPr>
          <w:rFonts w:ascii="Garamond" w:hAnsi="Garamond"/>
          <w:spacing w:val="-2"/>
          <w:sz w:val="24"/>
        </w:rPr>
        <w:t xml:space="preserve"> </w:t>
      </w:r>
      <w:r w:rsidR="00463584" w:rsidRPr="00541101">
        <w:rPr>
          <w:noProof/>
        </w:rPr>
        <w:t>/ tokoh masyarakat, misalnya dari kepala museum, kepala dinas kebudayaan, pengurus keraton, pengasuh pesantren, atau ketua komunitas budaya;</w:t>
      </w:r>
      <w:r w:rsidRPr="00DA55F9">
        <w:rPr>
          <w:rFonts w:ascii="Garamond" w:hAnsi="Garamond"/>
          <w:spacing w:val="-2"/>
          <w:sz w:val="24"/>
        </w:rPr>
        <w:t>;</w:t>
      </w:r>
    </w:p>
    <w:p w14:paraId="05D6D222" w14:textId="77777777" w:rsidR="00AA5992" w:rsidRPr="00DA55F9" w:rsidRDefault="002A4BB1" w:rsidP="00433CBE">
      <w:pPr>
        <w:pStyle w:val="ListParagraph"/>
        <w:numPr>
          <w:ilvl w:val="2"/>
          <w:numId w:val="15"/>
        </w:numPr>
        <w:tabs>
          <w:tab w:val="left" w:pos="882"/>
        </w:tabs>
        <w:spacing w:before="7"/>
        <w:rPr>
          <w:rFonts w:ascii="Garamond" w:hAnsi="Garamond"/>
          <w:sz w:val="24"/>
        </w:rPr>
      </w:pPr>
      <w:r w:rsidRPr="00DA55F9">
        <w:rPr>
          <w:rFonts w:ascii="Garamond" w:hAnsi="Garamond"/>
          <w:sz w:val="24"/>
        </w:rPr>
        <w:t>Penghargaan dari</w:t>
      </w:r>
      <w:r w:rsidRPr="00DA55F9">
        <w:rPr>
          <w:rFonts w:ascii="Garamond" w:hAnsi="Garamond"/>
          <w:spacing w:val="-2"/>
          <w:sz w:val="24"/>
        </w:rPr>
        <w:t xml:space="preserve"> </w:t>
      </w:r>
      <w:r w:rsidRPr="00DA55F9">
        <w:rPr>
          <w:rFonts w:ascii="Garamond" w:hAnsi="Garamond"/>
          <w:sz w:val="24"/>
        </w:rPr>
        <w:t>industri</w:t>
      </w:r>
      <w:r w:rsidR="00463584" w:rsidRPr="00541101">
        <w:rPr>
          <w:b/>
          <w:bCs/>
          <w:noProof/>
        </w:rPr>
        <w:t>/lembaga</w:t>
      </w:r>
      <w:r w:rsidR="00463584" w:rsidRPr="00541101">
        <w:rPr>
          <w:noProof/>
        </w:rPr>
        <w:t xml:space="preserve"> di bidang sejarah dan budaya, misalnya penghargaan pelestari cagar budaya, juara lomba penulisan/karya tulis sejarah lokal, atau penghargaan dari pemerintah daerah atas kontribusi di bidang budaya dan keagamaan;</w:t>
      </w:r>
      <w:r w:rsidRPr="00DA55F9">
        <w:rPr>
          <w:rFonts w:ascii="Garamond" w:hAnsi="Garamond"/>
          <w:sz w:val="24"/>
        </w:rPr>
        <w:t>;</w:t>
      </w:r>
      <w:r w:rsidRPr="00DA55F9">
        <w:rPr>
          <w:rFonts w:ascii="Garamond" w:hAnsi="Garamond"/>
          <w:spacing w:val="-1"/>
          <w:sz w:val="24"/>
        </w:rPr>
        <w:t xml:space="preserve"> </w:t>
      </w:r>
      <w:r w:rsidRPr="00DA55F9">
        <w:rPr>
          <w:rFonts w:ascii="Garamond" w:hAnsi="Garamond"/>
          <w:spacing w:val="-5"/>
          <w:sz w:val="24"/>
        </w:rPr>
        <w:t>dan</w:t>
      </w:r>
    </w:p>
    <w:p w14:paraId="1D481A40" w14:textId="77777777" w:rsidR="00463584" w:rsidRPr="00463584" w:rsidRDefault="002A4BB1" w:rsidP="00463584">
      <w:pPr>
        <w:pStyle w:val="ListParagraph"/>
        <w:numPr>
          <w:ilvl w:val="2"/>
          <w:numId w:val="15"/>
        </w:numPr>
        <w:tabs>
          <w:tab w:val="left" w:pos="881"/>
        </w:tabs>
        <w:spacing w:before="7"/>
        <w:rPr>
          <w:rFonts w:ascii="Garamond" w:hAnsi="Garamond"/>
          <w:sz w:val="24"/>
        </w:rPr>
      </w:pPr>
      <w:r w:rsidRPr="00DA55F9">
        <w:rPr>
          <w:rFonts w:ascii="Garamond" w:hAnsi="Garamond"/>
          <w:sz w:val="24"/>
        </w:rPr>
        <w:t>Penilaian</w:t>
      </w:r>
      <w:r w:rsidRPr="00DA55F9">
        <w:rPr>
          <w:rFonts w:ascii="Garamond" w:hAnsi="Garamond"/>
          <w:spacing w:val="-1"/>
          <w:sz w:val="24"/>
        </w:rPr>
        <w:t xml:space="preserve"> </w:t>
      </w:r>
      <w:r w:rsidRPr="00DA55F9">
        <w:rPr>
          <w:rFonts w:ascii="Garamond" w:hAnsi="Garamond"/>
          <w:sz w:val="24"/>
        </w:rPr>
        <w:t>kinerja</w:t>
      </w:r>
      <w:r w:rsidRPr="00DA55F9">
        <w:rPr>
          <w:rFonts w:ascii="Garamond" w:hAnsi="Garamond"/>
          <w:spacing w:val="-3"/>
          <w:sz w:val="24"/>
        </w:rPr>
        <w:t xml:space="preserve"> </w:t>
      </w:r>
      <w:r w:rsidRPr="00DA55F9">
        <w:rPr>
          <w:rFonts w:ascii="Garamond" w:hAnsi="Garamond"/>
          <w:sz w:val="24"/>
        </w:rPr>
        <w:t xml:space="preserve">dari </w:t>
      </w:r>
      <w:r w:rsidRPr="00DA55F9">
        <w:rPr>
          <w:rFonts w:ascii="Garamond" w:hAnsi="Garamond"/>
          <w:spacing w:val="-2"/>
          <w:sz w:val="24"/>
        </w:rPr>
        <w:t>perusahaan</w:t>
      </w:r>
      <w:r w:rsidR="00463584">
        <w:rPr>
          <w:rFonts w:ascii="Garamond" w:hAnsi="Garamond"/>
          <w:spacing w:val="-2"/>
          <w:sz w:val="24"/>
        </w:rPr>
        <w:t xml:space="preserve"> </w:t>
      </w:r>
      <w:r w:rsidR="00463584" w:rsidRPr="00541101">
        <w:rPr>
          <w:noProof/>
        </w:rPr>
        <w:t>dari perusahaan/lembaga tempat bekerja (museum, dinas kebudayaan, pesantren, yayasan, komunitas, atau media).</w:t>
      </w:r>
    </w:p>
    <w:p w14:paraId="7223D00E" w14:textId="77777777" w:rsidR="00463584" w:rsidRPr="00463584" w:rsidRDefault="00463584" w:rsidP="00463584">
      <w:pPr>
        <w:pStyle w:val="ListParagraph"/>
        <w:numPr>
          <w:ilvl w:val="2"/>
          <w:numId w:val="15"/>
        </w:numPr>
        <w:tabs>
          <w:tab w:val="left" w:pos="881"/>
        </w:tabs>
        <w:spacing w:before="7"/>
        <w:rPr>
          <w:rFonts w:ascii="Garamond" w:hAnsi="Garamond"/>
          <w:sz w:val="24"/>
        </w:rPr>
      </w:pPr>
      <w:r w:rsidRPr="00463584">
        <w:rPr>
          <w:b/>
          <w:bCs/>
          <w:noProof/>
        </w:rPr>
        <w:lastRenderedPageBreak/>
        <w:t>Dokumen lain yang relevan</w:t>
      </w:r>
      <w:r w:rsidRPr="00541101">
        <w:rPr>
          <w:noProof/>
        </w:rPr>
        <w:t>, misalnya artikel/esai sejarah Cirebon yang dipublikasikan di media massa atau jurnal populer, video dokumenter karya calon, hasil transkripsi/terjemahan naskah kuno, atau karya seni-budaya yang berkaitan dengan peradaban Islam Cirebon.</w:t>
      </w:r>
    </w:p>
    <w:p w14:paraId="62F19BE0" w14:textId="77777777" w:rsidR="00AA5992" w:rsidRPr="00DA55F9" w:rsidRDefault="002A4BB1" w:rsidP="003A5E06">
      <w:pPr>
        <w:pStyle w:val="BodyText"/>
        <w:spacing w:before="240"/>
        <w:ind w:left="30" w:right="118"/>
        <w:jc w:val="both"/>
        <w:rPr>
          <w:rFonts w:ascii="Garamond" w:hAnsi="Garamond"/>
        </w:rPr>
      </w:pPr>
      <w:r w:rsidRPr="00DA55F9">
        <w:rPr>
          <w:rFonts w:ascii="Garamond" w:hAnsi="Garamond"/>
        </w:rPr>
        <w:t>Bukti untuk mendukung klaim calon atas pernyataan kriteria capaian pembelajaran mata kuliah</w:t>
      </w:r>
      <w:r w:rsidRPr="00DA55F9">
        <w:rPr>
          <w:rFonts w:ascii="Garamond" w:hAnsi="Garamond"/>
          <w:spacing w:val="-4"/>
        </w:rPr>
        <w:t xml:space="preserve"> </w:t>
      </w:r>
      <w:r w:rsidRPr="00DA55F9">
        <w:rPr>
          <w:rFonts w:ascii="Garamond" w:hAnsi="Garamond"/>
        </w:rPr>
        <w:t>atau</w:t>
      </w:r>
      <w:r w:rsidRPr="00DA55F9">
        <w:rPr>
          <w:rFonts w:ascii="Garamond" w:hAnsi="Garamond"/>
          <w:spacing w:val="-4"/>
        </w:rPr>
        <w:t xml:space="preserve"> </w:t>
      </w:r>
      <w:r w:rsidRPr="00DA55F9">
        <w:rPr>
          <w:rFonts w:ascii="Garamond" w:hAnsi="Garamond"/>
        </w:rPr>
        <w:t>modul</w:t>
      </w:r>
      <w:r w:rsidRPr="00DA55F9">
        <w:rPr>
          <w:rFonts w:ascii="Garamond" w:hAnsi="Garamond"/>
          <w:spacing w:val="-4"/>
        </w:rPr>
        <w:t xml:space="preserve"> </w:t>
      </w:r>
      <w:r w:rsidRPr="00DA55F9">
        <w:rPr>
          <w:rFonts w:ascii="Garamond" w:hAnsi="Garamond"/>
        </w:rPr>
        <w:t>pembelajaran</w:t>
      </w:r>
      <w:r w:rsidRPr="00DA55F9">
        <w:rPr>
          <w:rFonts w:ascii="Garamond" w:hAnsi="Garamond"/>
          <w:spacing w:val="-4"/>
        </w:rPr>
        <w:t xml:space="preserve"> </w:t>
      </w:r>
      <w:r w:rsidRPr="00DA55F9">
        <w:rPr>
          <w:rFonts w:ascii="Garamond" w:hAnsi="Garamond"/>
        </w:rPr>
        <w:t>yang</w:t>
      </w:r>
      <w:r w:rsidRPr="00DA55F9">
        <w:rPr>
          <w:rFonts w:ascii="Garamond" w:hAnsi="Garamond"/>
          <w:spacing w:val="-4"/>
        </w:rPr>
        <w:t xml:space="preserve"> </w:t>
      </w:r>
      <w:r w:rsidRPr="00DA55F9">
        <w:rPr>
          <w:rFonts w:ascii="Garamond" w:hAnsi="Garamond"/>
        </w:rPr>
        <w:t>dilampirkan</w:t>
      </w:r>
      <w:r w:rsidRPr="00DA55F9">
        <w:rPr>
          <w:rFonts w:ascii="Garamond" w:hAnsi="Garamond"/>
          <w:spacing w:val="-2"/>
        </w:rPr>
        <w:t xml:space="preserve"> </w:t>
      </w:r>
      <w:r w:rsidRPr="00DA55F9">
        <w:rPr>
          <w:rFonts w:ascii="Garamond" w:hAnsi="Garamond"/>
        </w:rPr>
        <w:t>calon</w:t>
      </w:r>
      <w:r w:rsidRPr="00DA55F9">
        <w:rPr>
          <w:rFonts w:ascii="Garamond" w:hAnsi="Garamond"/>
          <w:spacing w:val="-4"/>
        </w:rPr>
        <w:t xml:space="preserve"> </w:t>
      </w:r>
      <w:r w:rsidRPr="00DA55F9">
        <w:rPr>
          <w:rFonts w:ascii="Garamond" w:hAnsi="Garamond"/>
        </w:rPr>
        <w:t>pada</w:t>
      </w:r>
      <w:r w:rsidRPr="00DA55F9">
        <w:rPr>
          <w:rFonts w:ascii="Garamond" w:hAnsi="Garamond"/>
          <w:spacing w:val="-6"/>
        </w:rPr>
        <w:t xml:space="preserve"> </w:t>
      </w:r>
      <w:r w:rsidRPr="00DA55F9">
        <w:rPr>
          <w:rFonts w:ascii="Garamond" w:hAnsi="Garamond"/>
        </w:rPr>
        <w:t>saat</w:t>
      </w:r>
      <w:r w:rsidRPr="00DA55F9">
        <w:rPr>
          <w:rFonts w:ascii="Garamond" w:hAnsi="Garamond"/>
          <w:spacing w:val="-4"/>
        </w:rPr>
        <w:t xml:space="preserve"> </w:t>
      </w:r>
      <w:r w:rsidRPr="00DA55F9">
        <w:rPr>
          <w:rFonts w:ascii="Garamond" w:hAnsi="Garamond"/>
        </w:rPr>
        <w:t>mengajukan</w:t>
      </w:r>
      <w:r w:rsidRPr="00DA55F9">
        <w:rPr>
          <w:rFonts w:ascii="Garamond" w:hAnsi="Garamond"/>
          <w:spacing w:val="-4"/>
        </w:rPr>
        <w:t xml:space="preserve"> </w:t>
      </w:r>
      <w:r w:rsidRPr="00DA55F9">
        <w:rPr>
          <w:rFonts w:ascii="Garamond" w:hAnsi="Garamond"/>
        </w:rPr>
        <w:t>lamaran</w:t>
      </w:r>
      <w:r w:rsidRPr="00DA55F9">
        <w:rPr>
          <w:rFonts w:ascii="Garamond" w:hAnsi="Garamond"/>
          <w:spacing w:val="-4"/>
        </w:rPr>
        <w:t xml:space="preserve"> </w:t>
      </w:r>
      <w:r w:rsidRPr="00DA55F9">
        <w:rPr>
          <w:rFonts w:ascii="Garamond" w:hAnsi="Garamond"/>
        </w:rPr>
        <w:t>akan diverifikasi dan divalidasi oleh Asesor sesuai prinsip bukti, yaitu, sahih (V), otentik (A), terkini (T) dan cukup (M), yaitu:</w:t>
      </w:r>
    </w:p>
    <w:p w14:paraId="69F5C4B4" w14:textId="77777777" w:rsidR="00AA5992" w:rsidRPr="00DA55F9" w:rsidRDefault="002A4BB1" w:rsidP="003A5E06">
      <w:pPr>
        <w:pStyle w:val="ListParagraph"/>
        <w:numPr>
          <w:ilvl w:val="0"/>
          <w:numId w:val="9"/>
        </w:numPr>
        <w:tabs>
          <w:tab w:val="left" w:pos="750"/>
        </w:tabs>
        <w:ind w:right="116"/>
        <w:rPr>
          <w:rFonts w:ascii="Garamond" w:hAnsi="Garamond"/>
          <w:sz w:val="24"/>
        </w:rPr>
      </w:pPr>
      <w:r w:rsidRPr="00DA55F9">
        <w:rPr>
          <w:rFonts w:ascii="Garamond" w:hAnsi="Garamond"/>
          <w:b/>
          <w:i/>
          <w:sz w:val="24"/>
        </w:rPr>
        <w:t>Sahih</w:t>
      </w:r>
      <w:r w:rsidRPr="00DA55F9">
        <w:rPr>
          <w:rFonts w:ascii="Garamond" w:hAnsi="Garamond"/>
          <w:b/>
          <w:i/>
          <w:spacing w:val="80"/>
          <w:w w:val="150"/>
          <w:sz w:val="24"/>
        </w:rPr>
        <w:t xml:space="preserve"> </w:t>
      </w:r>
      <w:r w:rsidRPr="00DA55F9">
        <w:rPr>
          <w:rFonts w:ascii="Garamond" w:hAnsi="Garamond"/>
          <w:b/>
          <w:i/>
          <w:sz w:val="24"/>
        </w:rPr>
        <w:t>(Valid)</w:t>
      </w:r>
      <w:r w:rsidRPr="00DA55F9">
        <w:rPr>
          <w:rFonts w:ascii="Garamond" w:hAnsi="Garamond"/>
          <w:sz w:val="24"/>
        </w:rPr>
        <w:t>:</w:t>
      </w:r>
      <w:r w:rsidRPr="00DA55F9">
        <w:rPr>
          <w:rFonts w:ascii="Garamond" w:hAnsi="Garamond"/>
          <w:spacing w:val="80"/>
          <w:w w:val="150"/>
          <w:sz w:val="24"/>
        </w:rPr>
        <w:t xml:space="preserve"> </w:t>
      </w:r>
      <w:r w:rsidRPr="00DA55F9">
        <w:rPr>
          <w:rFonts w:ascii="Garamond" w:hAnsi="Garamond"/>
          <w:sz w:val="24"/>
        </w:rPr>
        <w:t>ada</w:t>
      </w:r>
      <w:r w:rsidRPr="00DA55F9">
        <w:rPr>
          <w:rFonts w:ascii="Garamond" w:hAnsi="Garamond"/>
          <w:spacing w:val="80"/>
          <w:w w:val="150"/>
          <w:sz w:val="24"/>
        </w:rPr>
        <w:t xml:space="preserve"> </w:t>
      </w:r>
      <w:r w:rsidRPr="00DA55F9">
        <w:rPr>
          <w:rFonts w:ascii="Garamond" w:hAnsi="Garamond"/>
          <w:sz w:val="24"/>
        </w:rPr>
        <w:t>hubungan</w:t>
      </w:r>
      <w:r w:rsidRPr="00DA55F9">
        <w:rPr>
          <w:rFonts w:ascii="Garamond" w:hAnsi="Garamond"/>
          <w:spacing w:val="80"/>
          <w:w w:val="150"/>
          <w:sz w:val="24"/>
        </w:rPr>
        <w:t xml:space="preserve"> </w:t>
      </w:r>
      <w:r w:rsidRPr="00DA55F9">
        <w:rPr>
          <w:rFonts w:ascii="Garamond" w:hAnsi="Garamond"/>
          <w:sz w:val="24"/>
        </w:rPr>
        <w:t>yang</w:t>
      </w:r>
      <w:r w:rsidRPr="00DA55F9">
        <w:rPr>
          <w:rFonts w:ascii="Garamond" w:hAnsi="Garamond"/>
          <w:spacing w:val="80"/>
          <w:w w:val="150"/>
          <w:sz w:val="24"/>
        </w:rPr>
        <w:t xml:space="preserve"> </w:t>
      </w:r>
      <w:r w:rsidRPr="00DA55F9">
        <w:rPr>
          <w:rFonts w:ascii="Garamond" w:hAnsi="Garamond"/>
          <w:sz w:val="24"/>
        </w:rPr>
        <w:t>jelas</w:t>
      </w:r>
      <w:r w:rsidRPr="00DA55F9">
        <w:rPr>
          <w:rFonts w:ascii="Garamond" w:hAnsi="Garamond"/>
          <w:spacing w:val="80"/>
          <w:w w:val="150"/>
          <w:sz w:val="24"/>
        </w:rPr>
        <w:t xml:space="preserve"> </w:t>
      </w:r>
      <w:r w:rsidRPr="00DA55F9">
        <w:rPr>
          <w:rFonts w:ascii="Garamond" w:hAnsi="Garamond"/>
          <w:sz w:val="24"/>
        </w:rPr>
        <w:t>antara</w:t>
      </w:r>
      <w:r w:rsidRPr="00DA55F9">
        <w:rPr>
          <w:rFonts w:ascii="Garamond" w:hAnsi="Garamond"/>
          <w:spacing w:val="80"/>
          <w:w w:val="150"/>
          <w:sz w:val="24"/>
        </w:rPr>
        <w:t xml:space="preserve"> </w:t>
      </w:r>
      <w:r w:rsidRPr="00DA55F9">
        <w:rPr>
          <w:rFonts w:ascii="Garamond" w:hAnsi="Garamond"/>
          <w:sz w:val="24"/>
        </w:rPr>
        <w:t>persyaratan</w:t>
      </w:r>
      <w:r w:rsidRPr="00DA55F9">
        <w:rPr>
          <w:rFonts w:ascii="Garamond" w:hAnsi="Garamond"/>
          <w:spacing w:val="80"/>
          <w:w w:val="150"/>
          <w:sz w:val="24"/>
        </w:rPr>
        <w:t xml:space="preserve"> </w:t>
      </w:r>
      <w:r w:rsidRPr="00DA55F9">
        <w:rPr>
          <w:rFonts w:ascii="Garamond" w:hAnsi="Garamond"/>
          <w:sz w:val="24"/>
        </w:rPr>
        <w:t>bukti</w:t>
      </w:r>
      <w:r w:rsidRPr="00DA55F9">
        <w:rPr>
          <w:rFonts w:ascii="Garamond" w:hAnsi="Garamond"/>
          <w:spacing w:val="80"/>
          <w:w w:val="150"/>
          <w:sz w:val="24"/>
        </w:rPr>
        <w:t xml:space="preserve"> </w:t>
      </w:r>
      <w:r w:rsidRPr="00DA55F9">
        <w:rPr>
          <w:rFonts w:ascii="Garamond" w:hAnsi="Garamond"/>
          <w:sz w:val="24"/>
        </w:rPr>
        <w:t>dari</w:t>
      </w:r>
      <w:r w:rsidRPr="00DA55F9">
        <w:rPr>
          <w:rFonts w:ascii="Garamond" w:hAnsi="Garamond"/>
          <w:spacing w:val="80"/>
          <w:w w:val="150"/>
          <w:sz w:val="24"/>
        </w:rPr>
        <w:t xml:space="preserve"> </w:t>
      </w:r>
      <w:r w:rsidRPr="00DA55F9">
        <w:rPr>
          <w:rFonts w:ascii="Garamond" w:hAnsi="Garamond"/>
          <w:sz w:val="24"/>
        </w:rPr>
        <w:t>unit kompetensi/mata</w:t>
      </w:r>
      <w:r w:rsidRPr="00DA55F9">
        <w:rPr>
          <w:rFonts w:ascii="Garamond" w:hAnsi="Garamond"/>
          <w:spacing w:val="-9"/>
          <w:sz w:val="24"/>
        </w:rPr>
        <w:t xml:space="preserve"> </w:t>
      </w:r>
      <w:r w:rsidRPr="00DA55F9">
        <w:rPr>
          <w:rFonts w:ascii="Garamond" w:hAnsi="Garamond"/>
          <w:sz w:val="24"/>
        </w:rPr>
        <w:t>kuliah</w:t>
      </w:r>
      <w:r w:rsidRPr="00DA55F9">
        <w:rPr>
          <w:rFonts w:ascii="Garamond" w:hAnsi="Garamond"/>
          <w:spacing w:val="-6"/>
          <w:sz w:val="24"/>
        </w:rPr>
        <w:t xml:space="preserve"> </w:t>
      </w:r>
      <w:r w:rsidRPr="00DA55F9">
        <w:rPr>
          <w:rFonts w:ascii="Garamond" w:hAnsi="Garamond"/>
          <w:sz w:val="24"/>
        </w:rPr>
        <w:t>yang</w:t>
      </w:r>
      <w:r w:rsidRPr="00DA55F9">
        <w:rPr>
          <w:rFonts w:ascii="Garamond" w:hAnsi="Garamond"/>
          <w:spacing w:val="-8"/>
          <w:sz w:val="24"/>
        </w:rPr>
        <w:t xml:space="preserve"> </w:t>
      </w:r>
      <w:r w:rsidRPr="00DA55F9">
        <w:rPr>
          <w:rFonts w:ascii="Garamond" w:hAnsi="Garamond"/>
          <w:sz w:val="24"/>
        </w:rPr>
        <w:t>akan</w:t>
      </w:r>
      <w:r w:rsidRPr="00DA55F9">
        <w:rPr>
          <w:rFonts w:ascii="Garamond" w:hAnsi="Garamond"/>
          <w:spacing w:val="-8"/>
          <w:sz w:val="24"/>
        </w:rPr>
        <w:t xml:space="preserve"> </w:t>
      </w:r>
      <w:r w:rsidRPr="00DA55F9">
        <w:rPr>
          <w:rFonts w:ascii="Garamond" w:hAnsi="Garamond"/>
          <w:sz w:val="24"/>
        </w:rPr>
        <w:t>dinilai</w:t>
      </w:r>
      <w:r w:rsidRPr="00DA55F9">
        <w:rPr>
          <w:rFonts w:ascii="Garamond" w:hAnsi="Garamond"/>
          <w:spacing w:val="-8"/>
          <w:sz w:val="24"/>
        </w:rPr>
        <w:t xml:space="preserve"> </w:t>
      </w:r>
      <w:r w:rsidRPr="00DA55F9">
        <w:rPr>
          <w:rFonts w:ascii="Garamond" w:hAnsi="Garamond"/>
          <w:sz w:val="24"/>
        </w:rPr>
        <w:t>dengan</w:t>
      </w:r>
      <w:r w:rsidRPr="00DA55F9">
        <w:rPr>
          <w:rFonts w:ascii="Garamond" w:hAnsi="Garamond"/>
          <w:spacing w:val="-6"/>
          <w:sz w:val="24"/>
        </w:rPr>
        <w:t xml:space="preserve"> </w:t>
      </w:r>
      <w:r w:rsidRPr="00DA55F9">
        <w:rPr>
          <w:rFonts w:ascii="Garamond" w:hAnsi="Garamond"/>
          <w:sz w:val="24"/>
        </w:rPr>
        <w:t>bukti</w:t>
      </w:r>
      <w:r w:rsidRPr="00DA55F9">
        <w:rPr>
          <w:rFonts w:ascii="Garamond" w:hAnsi="Garamond"/>
          <w:spacing w:val="-8"/>
          <w:sz w:val="24"/>
        </w:rPr>
        <w:t xml:space="preserve"> </w:t>
      </w:r>
      <w:r w:rsidRPr="00DA55F9">
        <w:rPr>
          <w:rFonts w:ascii="Garamond" w:hAnsi="Garamond"/>
          <w:sz w:val="24"/>
        </w:rPr>
        <w:t>yang</w:t>
      </w:r>
      <w:r w:rsidRPr="00DA55F9">
        <w:rPr>
          <w:rFonts w:ascii="Garamond" w:hAnsi="Garamond"/>
          <w:spacing w:val="-8"/>
          <w:sz w:val="24"/>
        </w:rPr>
        <w:t xml:space="preserve"> </w:t>
      </w:r>
      <w:r w:rsidRPr="00DA55F9">
        <w:rPr>
          <w:rFonts w:ascii="Garamond" w:hAnsi="Garamond"/>
          <w:sz w:val="24"/>
        </w:rPr>
        <w:t>menjadi</w:t>
      </w:r>
      <w:r w:rsidRPr="00DA55F9">
        <w:rPr>
          <w:rFonts w:ascii="Garamond" w:hAnsi="Garamond"/>
          <w:spacing w:val="-8"/>
          <w:sz w:val="24"/>
        </w:rPr>
        <w:t xml:space="preserve"> </w:t>
      </w:r>
      <w:r w:rsidRPr="00DA55F9">
        <w:rPr>
          <w:rFonts w:ascii="Garamond" w:hAnsi="Garamond"/>
          <w:sz w:val="24"/>
        </w:rPr>
        <w:t>dasar</w:t>
      </w:r>
      <w:r w:rsidRPr="00DA55F9">
        <w:rPr>
          <w:rFonts w:ascii="Garamond" w:hAnsi="Garamond"/>
          <w:spacing w:val="-7"/>
          <w:sz w:val="24"/>
        </w:rPr>
        <w:t xml:space="preserve"> </w:t>
      </w:r>
      <w:r w:rsidRPr="00DA55F9">
        <w:rPr>
          <w:rFonts w:ascii="Garamond" w:hAnsi="Garamond"/>
          <w:sz w:val="24"/>
        </w:rPr>
        <w:t>penilaian;</w:t>
      </w:r>
    </w:p>
    <w:p w14:paraId="14880F8D" w14:textId="77777777" w:rsidR="00AA5992" w:rsidRPr="00DA55F9" w:rsidRDefault="002A4BB1" w:rsidP="003A5E06">
      <w:pPr>
        <w:pStyle w:val="ListParagraph"/>
        <w:numPr>
          <w:ilvl w:val="0"/>
          <w:numId w:val="9"/>
        </w:numPr>
        <w:tabs>
          <w:tab w:val="left" w:pos="750"/>
        </w:tabs>
        <w:rPr>
          <w:rFonts w:ascii="Garamond" w:hAnsi="Garamond"/>
          <w:sz w:val="24"/>
        </w:rPr>
      </w:pPr>
      <w:r w:rsidRPr="00DA55F9">
        <w:rPr>
          <w:rFonts w:ascii="Garamond" w:hAnsi="Garamond"/>
          <w:b/>
          <w:sz w:val="24"/>
        </w:rPr>
        <w:t>Otentik/Asli</w:t>
      </w:r>
      <w:r w:rsidRPr="00DA55F9">
        <w:rPr>
          <w:rFonts w:ascii="Garamond" w:hAnsi="Garamond"/>
          <w:sz w:val="24"/>
        </w:rPr>
        <w:t>:</w:t>
      </w:r>
      <w:r w:rsidRPr="00DA55F9">
        <w:rPr>
          <w:rFonts w:ascii="Garamond" w:hAnsi="Garamond"/>
          <w:spacing w:val="-4"/>
          <w:sz w:val="24"/>
        </w:rPr>
        <w:t xml:space="preserve"> </w:t>
      </w:r>
      <w:r w:rsidRPr="00DA55F9">
        <w:rPr>
          <w:rFonts w:ascii="Garamond" w:hAnsi="Garamond"/>
          <w:sz w:val="24"/>
        </w:rPr>
        <w:t>dapat</w:t>
      </w:r>
      <w:r w:rsidRPr="00DA55F9">
        <w:rPr>
          <w:rFonts w:ascii="Garamond" w:hAnsi="Garamond"/>
          <w:spacing w:val="-1"/>
          <w:sz w:val="24"/>
        </w:rPr>
        <w:t xml:space="preserve"> </w:t>
      </w:r>
      <w:r w:rsidRPr="00DA55F9">
        <w:rPr>
          <w:rFonts w:ascii="Garamond" w:hAnsi="Garamond"/>
          <w:sz w:val="24"/>
        </w:rPr>
        <w:t>dibuktikan</w:t>
      </w:r>
      <w:r w:rsidRPr="00DA55F9">
        <w:rPr>
          <w:rFonts w:ascii="Garamond" w:hAnsi="Garamond"/>
          <w:spacing w:val="-2"/>
          <w:sz w:val="24"/>
        </w:rPr>
        <w:t xml:space="preserve"> </w:t>
      </w:r>
      <w:r w:rsidRPr="00DA55F9">
        <w:rPr>
          <w:rFonts w:ascii="Garamond" w:hAnsi="Garamond"/>
          <w:sz w:val="24"/>
        </w:rPr>
        <w:t>bahwa</w:t>
      </w:r>
      <w:r w:rsidRPr="00DA55F9">
        <w:rPr>
          <w:rFonts w:ascii="Garamond" w:hAnsi="Garamond"/>
          <w:spacing w:val="-3"/>
          <w:sz w:val="24"/>
        </w:rPr>
        <w:t xml:space="preserve"> </w:t>
      </w:r>
      <w:r w:rsidRPr="00DA55F9">
        <w:rPr>
          <w:rFonts w:ascii="Garamond" w:hAnsi="Garamond"/>
          <w:sz w:val="24"/>
        </w:rPr>
        <w:t>buktinya</w:t>
      </w:r>
      <w:r w:rsidRPr="00DA55F9">
        <w:rPr>
          <w:rFonts w:ascii="Garamond" w:hAnsi="Garamond"/>
          <w:spacing w:val="-2"/>
          <w:sz w:val="24"/>
        </w:rPr>
        <w:t xml:space="preserve"> </w:t>
      </w:r>
      <w:r w:rsidRPr="00DA55F9">
        <w:rPr>
          <w:rFonts w:ascii="Garamond" w:hAnsi="Garamond"/>
          <w:sz w:val="24"/>
        </w:rPr>
        <w:t>adalah</w:t>
      </w:r>
      <w:r w:rsidRPr="00DA55F9">
        <w:rPr>
          <w:rFonts w:ascii="Garamond" w:hAnsi="Garamond"/>
          <w:spacing w:val="-2"/>
          <w:sz w:val="24"/>
        </w:rPr>
        <w:t xml:space="preserve"> </w:t>
      </w:r>
      <w:r w:rsidRPr="00DA55F9">
        <w:rPr>
          <w:rFonts w:ascii="Garamond" w:hAnsi="Garamond"/>
          <w:sz w:val="24"/>
        </w:rPr>
        <w:t>karya</w:t>
      </w:r>
      <w:r w:rsidRPr="00DA55F9">
        <w:rPr>
          <w:rFonts w:ascii="Garamond" w:hAnsi="Garamond"/>
          <w:spacing w:val="-2"/>
          <w:sz w:val="24"/>
        </w:rPr>
        <w:t xml:space="preserve"> </w:t>
      </w:r>
      <w:r w:rsidRPr="00DA55F9">
        <w:rPr>
          <w:rFonts w:ascii="Garamond" w:hAnsi="Garamond"/>
          <w:sz w:val="24"/>
        </w:rPr>
        <w:t>calon</w:t>
      </w:r>
      <w:r w:rsidRPr="00DA55F9">
        <w:rPr>
          <w:rFonts w:ascii="Garamond" w:hAnsi="Garamond"/>
          <w:spacing w:val="-1"/>
          <w:sz w:val="24"/>
        </w:rPr>
        <w:t xml:space="preserve"> </w:t>
      </w:r>
      <w:r w:rsidRPr="00DA55F9">
        <w:rPr>
          <w:rFonts w:ascii="Garamond" w:hAnsi="Garamond"/>
          <w:spacing w:val="-2"/>
          <w:sz w:val="24"/>
        </w:rPr>
        <w:t>sendiri.</w:t>
      </w:r>
    </w:p>
    <w:p w14:paraId="42C945C0" w14:textId="77777777" w:rsidR="00AA5992" w:rsidRPr="00DA55F9" w:rsidRDefault="002A4BB1" w:rsidP="003A5E06">
      <w:pPr>
        <w:pStyle w:val="ListParagraph"/>
        <w:numPr>
          <w:ilvl w:val="0"/>
          <w:numId w:val="9"/>
        </w:numPr>
        <w:tabs>
          <w:tab w:val="left" w:pos="750"/>
        </w:tabs>
        <w:rPr>
          <w:rFonts w:ascii="Garamond" w:hAnsi="Garamond"/>
          <w:sz w:val="24"/>
        </w:rPr>
      </w:pPr>
      <w:r w:rsidRPr="00DA55F9">
        <w:rPr>
          <w:rFonts w:ascii="Garamond" w:hAnsi="Garamond"/>
          <w:b/>
          <w:i/>
          <w:sz w:val="24"/>
        </w:rPr>
        <w:t>Terkini</w:t>
      </w:r>
      <w:r w:rsidRPr="00DA55F9">
        <w:rPr>
          <w:rFonts w:ascii="Garamond" w:hAnsi="Garamond"/>
          <w:sz w:val="24"/>
        </w:rPr>
        <w:t>:</w:t>
      </w:r>
      <w:r w:rsidRPr="00DA55F9">
        <w:rPr>
          <w:rFonts w:ascii="Garamond" w:hAnsi="Garamond"/>
          <w:spacing w:val="-2"/>
          <w:sz w:val="24"/>
        </w:rPr>
        <w:t xml:space="preserve"> </w:t>
      </w:r>
      <w:r w:rsidRPr="00DA55F9">
        <w:rPr>
          <w:rFonts w:ascii="Garamond" w:hAnsi="Garamond"/>
          <w:sz w:val="24"/>
        </w:rPr>
        <w:t>bukti</w:t>
      </w:r>
      <w:r w:rsidRPr="00DA55F9">
        <w:rPr>
          <w:rFonts w:ascii="Garamond" w:hAnsi="Garamond"/>
          <w:spacing w:val="-1"/>
          <w:sz w:val="24"/>
        </w:rPr>
        <w:t xml:space="preserve"> </w:t>
      </w:r>
      <w:r w:rsidRPr="00DA55F9">
        <w:rPr>
          <w:rFonts w:ascii="Garamond" w:hAnsi="Garamond"/>
          <w:sz w:val="24"/>
        </w:rPr>
        <w:t>menunjukkan</w:t>
      </w:r>
      <w:r w:rsidRPr="00DA55F9">
        <w:rPr>
          <w:rFonts w:ascii="Garamond" w:hAnsi="Garamond"/>
          <w:spacing w:val="-2"/>
          <w:sz w:val="24"/>
        </w:rPr>
        <w:t xml:space="preserve"> </w:t>
      </w:r>
      <w:r w:rsidRPr="00DA55F9">
        <w:rPr>
          <w:rFonts w:ascii="Garamond" w:hAnsi="Garamond"/>
          <w:sz w:val="24"/>
        </w:rPr>
        <w:t>pengetahuan</w:t>
      </w:r>
      <w:r w:rsidRPr="00DA55F9">
        <w:rPr>
          <w:rFonts w:ascii="Garamond" w:hAnsi="Garamond"/>
          <w:spacing w:val="-1"/>
          <w:sz w:val="24"/>
        </w:rPr>
        <w:t xml:space="preserve"> </w:t>
      </w:r>
      <w:r w:rsidRPr="00DA55F9">
        <w:rPr>
          <w:rFonts w:ascii="Garamond" w:hAnsi="Garamond"/>
          <w:sz w:val="24"/>
        </w:rPr>
        <w:t>dan</w:t>
      </w:r>
      <w:r w:rsidRPr="00DA55F9">
        <w:rPr>
          <w:rFonts w:ascii="Garamond" w:hAnsi="Garamond"/>
          <w:spacing w:val="-1"/>
          <w:sz w:val="24"/>
        </w:rPr>
        <w:t xml:space="preserve"> </w:t>
      </w:r>
      <w:r w:rsidRPr="00DA55F9">
        <w:rPr>
          <w:rFonts w:ascii="Garamond" w:hAnsi="Garamond"/>
          <w:sz w:val="24"/>
        </w:rPr>
        <w:t>keterampilan</w:t>
      </w:r>
      <w:r w:rsidRPr="00DA55F9">
        <w:rPr>
          <w:rFonts w:ascii="Garamond" w:hAnsi="Garamond"/>
          <w:spacing w:val="-2"/>
          <w:sz w:val="24"/>
        </w:rPr>
        <w:t xml:space="preserve"> </w:t>
      </w:r>
      <w:r w:rsidRPr="00DA55F9">
        <w:rPr>
          <w:rFonts w:ascii="Garamond" w:hAnsi="Garamond"/>
          <w:sz w:val="24"/>
        </w:rPr>
        <w:t>kandidat</w:t>
      </w:r>
      <w:r w:rsidRPr="00DA55F9">
        <w:rPr>
          <w:rFonts w:ascii="Garamond" w:hAnsi="Garamond"/>
          <w:spacing w:val="-1"/>
          <w:sz w:val="24"/>
        </w:rPr>
        <w:t xml:space="preserve"> </w:t>
      </w:r>
      <w:r w:rsidRPr="00DA55F9">
        <w:rPr>
          <w:rFonts w:ascii="Garamond" w:hAnsi="Garamond"/>
          <w:sz w:val="24"/>
        </w:rPr>
        <w:t>saat</w:t>
      </w:r>
      <w:r w:rsidRPr="00DA55F9">
        <w:rPr>
          <w:rFonts w:ascii="Garamond" w:hAnsi="Garamond"/>
          <w:spacing w:val="-1"/>
          <w:sz w:val="24"/>
        </w:rPr>
        <w:t xml:space="preserve"> </w:t>
      </w:r>
      <w:r w:rsidRPr="00DA55F9">
        <w:rPr>
          <w:rFonts w:ascii="Garamond" w:hAnsi="Garamond"/>
          <w:spacing w:val="-4"/>
          <w:sz w:val="24"/>
        </w:rPr>
        <w:t>ini;</w:t>
      </w:r>
    </w:p>
    <w:p w14:paraId="3E85B310" w14:textId="77777777" w:rsidR="00AA5992" w:rsidRPr="00DA55F9" w:rsidRDefault="002A4BB1" w:rsidP="003A5E06">
      <w:pPr>
        <w:pStyle w:val="ListParagraph"/>
        <w:numPr>
          <w:ilvl w:val="0"/>
          <w:numId w:val="9"/>
        </w:numPr>
        <w:tabs>
          <w:tab w:val="left" w:pos="750"/>
        </w:tabs>
        <w:ind w:right="112"/>
        <w:jc w:val="both"/>
        <w:rPr>
          <w:rFonts w:ascii="Garamond" w:hAnsi="Garamond"/>
          <w:sz w:val="24"/>
        </w:rPr>
      </w:pPr>
      <w:r w:rsidRPr="00DA55F9">
        <w:rPr>
          <w:rFonts w:ascii="Garamond" w:hAnsi="Garamond"/>
          <w:b/>
          <w:i/>
          <w:sz w:val="24"/>
        </w:rPr>
        <w:t>Cukup/Memadai</w:t>
      </w:r>
      <w:r w:rsidRPr="00DA55F9">
        <w:rPr>
          <w:rFonts w:ascii="Garamond" w:hAnsi="Garamond"/>
          <w:sz w:val="24"/>
        </w:rPr>
        <w:t>: kriteria mengacu kepada kriteria unjuk kerja dan panduan bukti: mendemonstrasikan kompetensi selama periode waktu tertentu;</w:t>
      </w:r>
      <w:r w:rsidRPr="00DA55F9">
        <w:rPr>
          <w:rFonts w:ascii="Garamond" w:hAnsi="Garamond"/>
          <w:spacing w:val="40"/>
          <w:sz w:val="24"/>
        </w:rPr>
        <w:t xml:space="preserve"> </w:t>
      </w:r>
      <w:r w:rsidRPr="00DA55F9">
        <w:rPr>
          <w:rFonts w:ascii="Garamond" w:hAnsi="Garamond"/>
          <w:sz w:val="24"/>
        </w:rPr>
        <w:t>mengacu kepada semua</w:t>
      </w:r>
      <w:r w:rsidRPr="00DA55F9">
        <w:rPr>
          <w:rFonts w:ascii="Garamond" w:hAnsi="Garamond"/>
          <w:spacing w:val="-3"/>
          <w:sz w:val="24"/>
        </w:rPr>
        <w:t xml:space="preserve"> </w:t>
      </w:r>
      <w:r w:rsidRPr="00DA55F9">
        <w:rPr>
          <w:rFonts w:ascii="Garamond" w:hAnsi="Garamond"/>
          <w:sz w:val="24"/>
        </w:rPr>
        <w:t>dimensi</w:t>
      </w:r>
      <w:r w:rsidRPr="00DA55F9">
        <w:rPr>
          <w:rFonts w:ascii="Garamond" w:hAnsi="Garamond"/>
          <w:spacing w:val="-2"/>
          <w:sz w:val="24"/>
        </w:rPr>
        <w:t xml:space="preserve"> </w:t>
      </w:r>
      <w:r w:rsidRPr="00DA55F9">
        <w:rPr>
          <w:rFonts w:ascii="Garamond" w:hAnsi="Garamond"/>
          <w:sz w:val="24"/>
        </w:rPr>
        <w:t>kompetensi;</w:t>
      </w:r>
      <w:r w:rsidRPr="00DA55F9">
        <w:rPr>
          <w:rFonts w:ascii="Garamond" w:hAnsi="Garamond"/>
          <w:spacing w:val="-1"/>
          <w:sz w:val="24"/>
        </w:rPr>
        <w:t xml:space="preserve"> </w:t>
      </w:r>
      <w:r w:rsidRPr="00DA55F9">
        <w:rPr>
          <w:rFonts w:ascii="Garamond" w:hAnsi="Garamond"/>
          <w:sz w:val="24"/>
        </w:rPr>
        <w:t>dan</w:t>
      </w:r>
      <w:r w:rsidRPr="00DA55F9">
        <w:rPr>
          <w:rFonts w:ascii="Garamond" w:hAnsi="Garamond"/>
          <w:spacing w:val="-2"/>
          <w:sz w:val="24"/>
        </w:rPr>
        <w:t xml:space="preserve"> </w:t>
      </w:r>
      <w:r w:rsidRPr="00DA55F9">
        <w:rPr>
          <w:rFonts w:ascii="Garamond" w:hAnsi="Garamond"/>
          <w:sz w:val="24"/>
        </w:rPr>
        <w:t>mendemonstrasikan</w:t>
      </w:r>
      <w:r w:rsidRPr="00DA55F9">
        <w:rPr>
          <w:rFonts w:ascii="Garamond" w:hAnsi="Garamond"/>
          <w:spacing w:val="-2"/>
          <w:sz w:val="24"/>
        </w:rPr>
        <w:t xml:space="preserve"> </w:t>
      </w:r>
      <w:r w:rsidRPr="00DA55F9">
        <w:rPr>
          <w:rFonts w:ascii="Garamond" w:hAnsi="Garamond"/>
          <w:sz w:val="24"/>
        </w:rPr>
        <w:t>kompetensi</w:t>
      </w:r>
      <w:r w:rsidRPr="00DA55F9">
        <w:rPr>
          <w:rFonts w:ascii="Garamond" w:hAnsi="Garamond"/>
          <w:spacing w:val="-2"/>
          <w:sz w:val="24"/>
        </w:rPr>
        <w:t xml:space="preserve"> </w:t>
      </w:r>
      <w:r w:rsidRPr="00DA55F9">
        <w:rPr>
          <w:rFonts w:ascii="Garamond" w:hAnsi="Garamond"/>
          <w:sz w:val="24"/>
        </w:rPr>
        <w:t>dalam</w:t>
      </w:r>
      <w:r w:rsidRPr="00DA55F9">
        <w:rPr>
          <w:rFonts w:ascii="Garamond" w:hAnsi="Garamond"/>
          <w:spacing w:val="-2"/>
          <w:sz w:val="24"/>
        </w:rPr>
        <w:t xml:space="preserve"> </w:t>
      </w:r>
      <w:r w:rsidRPr="00DA55F9">
        <w:rPr>
          <w:rFonts w:ascii="Garamond" w:hAnsi="Garamond"/>
          <w:sz w:val="24"/>
        </w:rPr>
        <w:t>konteks</w:t>
      </w:r>
      <w:r w:rsidRPr="00DA55F9">
        <w:rPr>
          <w:rFonts w:ascii="Garamond" w:hAnsi="Garamond"/>
          <w:spacing w:val="-3"/>
          <w:sz w:val="24"/>
        </w:rPr>
        <w:t xml:space="preserve"> </w:t>
      </w:r>
      <w:r w:rsidRPr="00DA55F9">
        <w:rPr>
          <w:rFonts w:ascii="Garamond" w:hAnsi="Garamond"/>
          <w:sz w:val="24"/>
        </w:rPr>
        <w:t xml:space="preserve">yang </w:t>
      </w:r>
      <w:r w:rsidRPr="00DA55F9">
        <w:rPr>
          <w:rFonts w:ascii="Garamond" w:hAnsi="Garamond"/>
          <w:spacing w:val="-2"/>
          <w:sz w:val="24"/>
        </w:rPr>
        <w:t>berbeda;</w:t>
      </w:r>
    </w:p>
    <w:p w14:paraId="2A333E43" w14:textId="77777777" w:rsidR="00AA5992" w:rsidRPr="00DA55F9" w:rsidRDefault="00AA5992" w:rsidP="003A5E06">
      <w:pPr>
        <w:pStyle w:val="BodyText"/>
        <w:rPr>
          <w:rFonts w:ascii="Garamond" w:hAnsi="Garamond"/>
        </w:rPr>
      </w:pPr>
    </w:p>
    <w:p w14:paraId="0AE854D4" w14:textId="77777777" w:rsidR="00AA5992" w:rsidRPr="00DA55F9" w:rsidRDefault="00AA5992">
      <w:pPr>
        <w:pStyle w:val="BodyText"/>
        <w:jc w:val="both"/>
        <w:rPr>
          <w:rFonts w:ascii="Garamond" w:hAnsi="Garamond"/>
        </w:rPr>
        <w:sectPr w:rsidR="00AA5992" w:rsidRPr="00DA55F9">
          <w:pgSz w:w="11920" w:h="16850"/>
          <w:pgMar w:top="1340" w:right="1275" w:bottom="1620" w:left="1559" w:header="0" w:footer="1433" w:gutter="0"/>
          <w:cols w:space="720"/>
        </w:sectPr>
      </w:pPr>
    </w:p>
    <w:p w14:paraId="0E0AFD3E" w14:textId="77777777" w:rsidR="00AA5992" w:rsidRPr="00CF2233" w:rsidRDefault="002A4BB1" w:rsidP="00CF2233">
      <w:pPr>
        <w:pStyle w:val="Heading3"/>
        <w:numPr>
          <w:ilvl w:val="0"/>
          <w:numId w:val="15"/>
        </w:numPr>
        <w:ind w:left="284" w:hanging="284"/>
        <w:rPr>
          <w:rFonts w:ascii="Garamond" w:hAnsi="Garamond"/>
          <w:b/>
          <w:bCs/>
          <w:color w:val="auto"/>
        </w:rPr>
      </w:pPr>
      <w:r w:rsidRPr="00CF2233">
        <w:rPr>
          <w:rFonts w:ascii="Garamond" w:hAnsi="Garamond"/>
          <w:b/>
          <w:bCs/>
          <w:color w:val="auto"/>
        </w:rPr>
        <w:lastRenderedPageBreak/>
        <w:t>Formulir</w:t>
      </w:r>
      <w:r w:rsidRPr="00CF2233">
        <w:rPr>
          <w:rFonts w:ascii="Garamond" w:hAnsi="Garamond"/>
          <w:b/>
          <w:bCs/>
          <w:color w:val="auto"/>
          <w:spacing w:val="-3"/>
        </w:rPr>
        <w:t xml:space="preserve"> </w:t>
      </w:r>
      <w:r w:rsidRPr="00CF2233">
        <w:rPr>
          <w:rFonts w:ascii="Garamond" w:hAnsi="Garamond"/>
          <w:b/>
          <w:bCs/>
          <w:color w:val="auto"/>
        </w:rPr>
        <w:t>Evaluasi</w:t>
      </w:r>
      <w:r w:rsidRPr="00CF2233">
        <w:rPr>
          <w:rFonts w:ascii="Garamond" w:hAnsi="Garamond"/>
          <w:b/>
          <w:bCs/>
          <w:color w:val="auto"/>
          <w:spacing w:val="-1"/>
        </w:rPr>
        <w:t xml:space="preserve"> </w:t>
      </w:r>
      <w:r w:rsidRPr="00CF2233">
        <w:rPr>
          <w:rFonts w:ascii="Garamond" w:hAnsi="Garamond"/>
          <w:b/>
          <w:bCs/>
          <w:color w:val="auto"/>
        </w:rPr>
        <w:t>Diri</w:t>
      </w:r>
      <w:r w:rsidRPr="00CF2233">
        <w:rPr>
          <w:rFonts w:ascii="Garamond" w:hAnsi="Garamond"/>
          <w:b/>
          <w:bCs/>
          <w:color w:val="auto"/>
          <w:spacing w:val="-3"/>
        </w:rPr>
        <w:t xml:space="preserve"> </w:t>
      </w:r>
      <w:r w:rsidRPr="00CF2233">
        <w:rPr>
          <w:rFonts w:ascii="Garamond" w:hAnsi="Garamond"/>
          <w:b/>
          <w:bCs/>
          <w:color w:val="auto"/>
        </w:rPr>
        <w:t>Mata</w:t>
      </w:r>
      <w:r w:rsidRPr="00CF2233">
        <w:rPr>
          <w:rFonts w:ascii="Garamond" w:hAnsi="Garamond"/>
          <w:b/>
          <w:bCs/>
          <w:color w:val="auto"/>
          <w:spacing w:val="-1"/>
        </w:rPr>
        <w:t xml:space="preserve"> </w:t>
      </w:r>
      <w:r w:rsidRPr="00CF2233">
        <w:rPr>
          <w:rFonts w:ascii="Garamond" w:hAnsi="Garamond"/>
          <w:b/>
          <w:bCs/>
          <w:color w:val="auto"/>
          <w:spacing w:val="-2"/>
        </w:rPr>
        <w:t>Kuliah</w:t>
      </w:r>
    </w:p>
    <w:p w14:paraId="56A1FE27" w14:textId="77777777" w:rsidR="005A696D" w:rsidRDefault="005A696D" w:rsidP="005A696D">
      <w:pPr>
        <w:spacing w:line="276" w:lineRule="auto"/>
        <w:ind w:left="284"/>
        <w:jc w:val="both"/>
        <w:rPr>
          <w:rFonts w:ascii="Garamond" w:hAnsi="Garamond"/>
          <w:bCs/>
          <w:sz w:val="24"/>
          <w:szCs w:val="24"/>
        </w:rPr>
      </w:pPr>
      <w:r w:rsidRPr="00AC33DD">
        <w:rPr>
          <w:rFonts w:ascii="Garamond" w:hAnsi="Garamond"/>
          <w:bCs/>
          <w:sz w:val="24"/>
          <w:szCs w:val="24"/>
        </w:rPr>
        <w:t>Berikut adalah Formulir Evaluasi Diri untuk Mata Kuliah yang dapat dilamar dengan rekognisi (RPL). Calon dapat memilih Formulir Evaluasi Diri sesuai dengan hasil belajar yang telah dimilikinya, baik yang berasal dari pendidikan formal, maupun dari pendidikan nonformal, informal, dan/atau pengalaman kerja.</w:t>
      </w:r>
    </w:p>
    <w:p w14:paraId="18189016" w14:textId="77777777" w:rsidR="00E2696B" w:rsidRDefault="00E2696B" w:rsidP="005A696D">
      <w:pPr>
        <w:spacing w:line="276" w:lineRule="auto"/>
        <w:ind w:left="284"/>
        <w:jc w:val="both"/>
        <w:rPr>
          <w:rFonts w:ascii="Garamond" w:hAnsi="Garamond"/>
          <w:bCs/>
          <w:sz w:val="24"/>
          <w:szCs w:val="24"/>
        </w:rPr>
      </w:pPr>
    </w:p>
    <w:p w14:paraId="495B3C08" w14:textId="77777777" w:rsidR="00E2696B" w:rsidRPr="00E2696B" w:rsidRDefault="00E2696B" w:rsidP="00E2696B">
      <w:pPr>
        <w:tabs>
          <w:tab w:val="center" w:pos="6980"/>
        </w:tabs>
        <w:spacing w:line="276" w:lineRule="auto"/>
        <w:ind w:left="284"/>
        <w:jc w:val="both"/>
        <w:rPr>
          <w:rFonts w:ascii="Garamond" w:hAnsi="Garamond" w:cstheme="majorBidi"/>
          <w:b/>
          <w:bCs/>
          <w:sz w:val="24"/>
          <w:szCs w:val="24"/>
          <w:lang w:val="en-US"/>
        </w:rPr>
      </w:pPr>
      <w:proofErr w:type="spellStart"/>
      <w:r w:rsidRPr="00E2696B">
        <w:rPr>
          <w:rFonts w:ascii="Garamond" w:hAnsi="Garamond" w:cstheme="majorBidi"/>
          <w:b/>
          <w:bCs/>
          <w:sz w:val="24"/>
          <w:szCs w:val="24"/>
          <w:lang w:val="en-US"/>
        </w:rPr>
        <w:t>Formulir</w:t>
      </w:r>
      <w:proofErr w:type="spellEnd"/>
      <w:r w:rsidRPr="00E2696B">
        <w:rPr>
          <w:rFonts w:ascii="Garamond" w:hAnsi="Garamond" w:cstheme="majorBidi"/>
          <w:b/>
          <w:bCs/>
          <w:sz w:val="24"/>
          <w:szCs w:val="24"/>
          <w:lang w:val="en-US"/>
        </w:rPr>
        <w:t xml:space="preserve"> </w:t>
      </w:r>
      <w:proofErr w:type="spellStart"/>
      <w:r w:rsidRPr="00E2696B">
        <w:rPr>
          <w:rFonts w:ascii="Garamond" w:hAnsi="Garamond" w:cstheme="majorBidi"/>
          <w:b/>
          <w:bCs/>
          <w:sz w:val="24"/>
          <w:szCs w:val="24"/>
          <w:lang w:val="en-US"/>
        </w:rPr>
        <w:t>Evaluasi</w:t>
      </w:r>
      <w:proofErr w:type="spellEnd"/>
      <w:r w:rsidRPr="00E2696B">
        <w:rPr>
          <w:rFonts w:ascii="Garamond" w:hAnsi="Garamond" w:cstheme="majorBidi"/>
          <w:b/>
          <w:bCs/>
          <w:sz w:val="24"/>
          <w:szCs w:val="24"/>
          <w:lang w:val="en-US"/>
        </w:rPr>
        <w:t xml:space="preserve"> Diri Mata Kuliah Pancasila</w:t>
      </w:r>
    </w:p>
    <w:p w14:paraId="4C1AD61F" w14:textId="6FEB1F19" w:rsidR="00E2696B" w:rsidRDefault="00E2696B" w:rsidP="00E2696B">
      <w:pPr>
        <w:tabs>
          <w:tab w:val="center" w:pos="6980"/>
        </w:tabs>
        <w:spacing w:line="276" w:lineRule="auto"/>
        <w:ind w:left="284"/>
        <w:jc w:val="both"/>
        <w:rPr>
          <w:rFonts w:ascii="Garamond" w:hAnsi="Garamond" w:cstheme="majorBidi"/>
          <w:sz w:val="24"/>
          <w:szCs w:val="24"/>
          <w:lang w:val="it-IT"/>
        </w:rPr>
      </w:pPr>
      <w:r w:rsidRPr="00E2696B">
        <w:rPr>
          <w:rFonts w:ascii="Garamond" w:hAnsi="Garamond" w:cstheme="majorBidi"/>
          <w:sz w:val="24"/>
          <w:szCs w:val="24"/>
          <w:lang w:val="it-IT"/>
        </w:rPr>
        <w:t>Mampu memahami arti penting sejarah untuk memperkuat jati diri bangsa dan identitas nasional Indonesia; Mampu menganalisis problem-problem faktual kebangsaan berdasarkan perspektif Pancasila; Mampu menganalisis konsep pengembangan sains dan teknologi berbasis nilai-nilai Pancasila;Mampu mempraktekkan kepekaan sosial, kepedulian lingkungan dan cinta tanah air</w:t>
      </w:r>
      <w:r>
        <w:rPr>
          <w:rFonts w:ascii="Garamond" w:hAnsi="Garamond" w:cstheme="majorBidi"/>
          <w:sz w:val="24"/>
          <w:szCs w:val="24"/>
          <w:lang w:val="it-IT"/>
        </w:rPr>
        <w:t>.</w:t>
      </w:r>
    </w:p>
    <w:p w14:paraId="00CF35D3"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335D6AD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2F641CE8"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C3969FB"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46855A66"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1A191113"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6D710826"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D4A6EB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646E816"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2F748FF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74A6DE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2154F91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28594D54"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490598B2"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35B9E400"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5EC06980"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3D14E42"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6FF31EB"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AD0A90B"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353E55F0"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74B60AE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2DF945C9"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7661AD2B"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754FBF20"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0F3A85CD"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50782263"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4FC03D11"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44F392F2"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2BF7B609" w14:textId="77777777" w:rsidR="00E2696B" w:rsidRDefault="00E2696B" w:rsidP="00E2696B">
      <w:pPr>
        <w:tabs>
          <w:tab w:val="center" w:pos="6980"/>
        </w:tabs>
        <w:spacing w:line="276" w:lineRule="auto"/>
        <w:ind w:left="284"/>
        <w:jc w:val="both"/>
        <w:rPr>
          <w:rFonts w:ascii="Garamond" w:hAnsi="Garamond" w:cstheme="majorBidi"/>
          <w:sz w:val="24"/>
          <w:szCs w:val="24"/>
          <w:lang w:val="it-IT"/>
        </w:rPr>
      </w:pPr>
    </w:p>
    <w:p w14:paraId="384637C6" w14:textId="77777777" w:rsidR="00E2696B" w:rsidRPr="00E2696B" w:rsidRDefault="00E2696B" w:rsidP="00E2696B">
      <w:pPr>
        <w:tabs>
          <w:tab w:val="center" w:pos="6980"/>
        </w:tabs>
        <w:spacing w:line="276" w:lineRule="auto"/>
        <w:ind w:left="284"/>
        <w:jc w:val="both"/>
        <w:rPr>
          <w:rFonts w:ascii="Garamond" w:hAnsi="Garamond" w:cstheme="majorBidi"/>
          <w:sz w:val="24"/>
          <w:szCs w:val="24"/>
          <w:lang w:val="it-IT"/>
        </w:rPr>
      </w:pPr>
    </w:p>
    <w:tbl>
      <w:tblPr>
        <w:tblStyle w:val="TableGrid"/>
        <w:tblW w:w="5263" w:type="pct"/>
        <w:tblLook w:val="04A0" w:firstRow="1" w:lastRow="0" w:firstColumn="1" w:lastColumn="0" w:noHBand="0" w:noVBand="1"/>
      </w:tblPr>
      <w:tblGrid>
        <w:gridCol w:w="2689"/>
        <w:gridCol w:w="883"/>
        <w:gridCol w:w="661"/>
        <w:gridCol w:w="924"/>
        <w:gridCol w:w="376"/>
        <w:gridCol w:w="376"/>
        <w:gridCol w:w="367"/>
        <w:gridCol w:w="430"/>
        <w:gridCol w:w="1145"/>
        <w:gridCol w:w="1105"/>
      </w:tblGrid>
      <w:tr w:rsidR="00E2696B" w:rsidRPr="00E2696B" w14:paraId="745EF35D" w14:textId="77777777" w:rsidTr="00E2696B">
        <w:trPr>
          <w:trHeight w:val="940"/>
        </w:trPr>
        <w:tc>
          <w:tcPr>
            <w:tcW w:w="1501" w:type="pct"/>
            <w:vMerge w:val="restart"/>
            <w:shd w:val="clear" w:color="auto" w:fill="FDE9D9" w:themeFill="accent6" w:themeFillTint="33"/>
            <w:vAlign w:val="center"/>
          </w:tcPr>
          <w:p w14:paraId="3C954D96"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rPr>
              <w:lastRenderedPageBreak/>
              <w:t>Kemampuan Akhir Yang Diharapkan/        Capaian Pembelajaran Mata Kuliah</w:t>
            </w:r>
          </w:p>
        </w:tc>
        <w:tc>
          <w:tcPr>
            <w:tcW w:w="1378" w:type="pct"/>
            <w:gridSpan w:val="3"/>
            <w:shd w:val="clear" w:color="auto" w:fill="FDE9D9" w:themeFill="accent6" w:themeFillTint="33"/>
            <w:vAlign w:val="center"/>
          </w:tcPr>
          <w:p w14:paraId="06D6A9B8" w14:textId="34EED0F6" w:rsidR="00E2696B" w:rsidRPr="00E2696B" w:rsidRDefault="00E2696B" w:rsidP="00E2696B">
            <w:pPr>
              <w:jc w:val="center"/>
              <w:rPr>
                <w:rFonts w:asciiTheme="majorBidi" w:hAnsiTheme="majorBidi" w:cstheme="majorBidi"/>
                <w:b/>
              </w:rPr>
            </w:pPr>
            <w:r w:rsidRPr="00E2696B">
              <w:rPr>
                <w:rFonts w:asciiTheme="majorBidi" w:hAnsiTheme="majorBidi" w:cstheme="majorBidi"/>
                <w:b/>
              </w:rPr>
              <w:t>Profiesiensi pengetahuan dan keterampilan saat ini*</w:t>
            </w:r>
          </w:p>
        </w:tc>
        <w:tc>
          <w:tcPr>
            <w:tcW w:w="865" w:type="pct"/>
            <w:gridSpan w:val="4"/>
            <w:shd w:val="clear" w:color="auto" w:fill="FDE9D9" w:themeFill="accent6" w:themeFillTint="33"/>
            <w:vAlign w:val="center"/>
          </w:tcPr>
          <w:p w14:paraId="7439BC1A" w14:textId="77777777" w:rsidR="00E2696B" w:rsidRPr="00E2696B" w:rsidRDefault="00E2696B" w:rsidP="00E2696B">
            <w:pPr>
              <w:jc w:val="center"/>
              <w:rPr>
                <w:rFonts w:asciiTheme="majorBidi" w:hAnsiTheme="majorBidi" w:cstheme="majorBidi"/>
                <w:b/>
              </w:rPr>
            </w:pPr>
            <w:r w:rsidRPr="00E2696B">
              <w:rPr>
                <w:rFonts w:asciiTheme="majorBidi" w:hAnsiTheme="majorBidi" w:cstheme="majorBidi"/>
                <w:b/>
              </w:rPr>
              <w:t>Hasil evaluasi Asesor</w:t>
            </w:r>
          </w:p>
          <w:p w14:paraId="65F21D7D"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rPr>
              <w:t>(diisi oleh Asesor)</w:t>
            </w:r>
          </w:p>
        </w:tc>
        <w:tc>
          <w:tcPr>
            <w:tcW w:w="1256" w:type="pct"/>
            <w:gridSpan w:val="2"/>
            <w:shd w:val="clear" w:color="auto" w:fill="FDE9D9" w:themeFill="accent6" w:themeFillTint="33"/>
            <w:vAlign w:val="center"/>
          </w:tcPr>
          <w:p w14:paraId="23E07115"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rPr>
              <w:t>Bukti yang disampaikan*</w:t>
            </w:r>
          </w:p>
        </w:tc>
      </w:tr>
      <w:tr w:rsidR="00E2696B" w:rsidRPr="00E2696B" w14:paraId="163E1225" w14:textId="77777777" w:rsidTr="00E2696B">
        <w:trPr>
          <w:trHeight w:val="58"/>
        </w:trPr>
        <w:tc>
          <w:tcPr>
            <w:tcW w:w="1501" w:type="pct"/>
            <w:vMerge/>
            <w:shd w:val="clear" w:color="auto" w:fill="FDE9D9" w:themeFill="accent6" w:themeFillTint="33"/>
            <w:vAlign w:val="center"/>
          </w:tcPr>
          <w:p w14:paraId="79AB3496" w14:textId="77777777" w:rsidR="00E2696B" w:rsidRPr="00E2696B" w:rsidRDefault="00E2696B" w:rsidP="00E2696B">
            <w:pPr>
              <w:jc w:val="center"/>
              <w:rPr>
                <w:rFonts w:asciiTheme="majorBidi" w:hAnsiTheme="majorBidi" w:cstheme="majorBidi"/>
                <w:b/>
                <w:lang w:val="en-US"/>
              </w:rPr>
            </w:pPr>
          </w:p>
        </w:tc>
        <w:tc>
          <w:tcPr>
            <w:tcW w:w="493" w:type="pct"/>
            <w:shd w:val="clear" w:color="auto" w:fill="FDE9D9" w:themeFill="accent6" w:themeFillTint="33"/>
            <w:vAlign w:val="center"/>
          </w:tcPr>
          <w:p w14:paraId="380D5DCC"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Sangat Baik</w:t>
            </w:r>
          </w:p>
        </w:tc>
        <w:tc>
          <w:tcPr>
            <w:tcW w:w="369" w:type="pct"/>
            <w:shd w:val="clear" w:color="auto" w:fill="FDE9D9" w:themeFill="accent6" w:themeFillTint="33"/>
            <w:vAlign w:val="center"/>
          </w:tcPr>
          <w:p w14:paraId="73D425F6"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Baik</w:t>
            </w:r>
          </w:p>
        </w:tc>
        <w:tc>
          <w:tcPr>
            <w:tcW w:w="516" w:type="pct"/>
            <w:shd w:val="clear" w:color="auto" w:fill="FDE9D9" w:themeFill="accent6" w:themeFillTint="33"/>
            <w:vAlign w:val="center"/>
          </w:tcPr>
          <w:p w14:paraId="2CC139D1"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 xml:space="preserve">Tidak </w:t>
            </w:r>
            <w:proofErr w:type="spellStart"/>
            <w:r w:rsidRPr="00E2696B">
              <w:rPr>
                <w:rFonts w:asciiTheme="majorBidi" w:hAnsiTheme="majorBidi" w:cstheme="majorBidi"/>
                <w:b/>
                <w:lang w:val="en-US"/>
              </w:rPr>
              <w:t>Pernah</w:t>
            </w:r>
            <w:proofErr w:type="spellEnd"/>
          </w:p>
        </w:tc>
        <w:tc>
          <w:tcPr>
            <w:tcW w:w="210" w:type="pct"/>
            <w:shd w:val="clear" w:color="auto" w:fill="FDE9D9" w:themeFill="accent6" w:themeFillTint="33"/>
            <w:vAlign w:val="center"/>
          </w:tcPr>
          <w:p w14:paraId="0BD3CCB0"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V</w:t>
            </w:r>
          </w:p>
        </w:tc>
        <w:tc>
          <w:tcPr>
            <w:tcW w:w="210" w:type="pct"/>
            <w:shd w:val="clear" w:color="auto" w:fill="FDE9D9" w:themeFill="accent6" w:themeFillTint="33"/>
            <w:vAlign w:val="center"/>
          </w:tcPr>
          <w:p w14:paraId="57603388"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A</w:t>
            </w:r>
          </w:p>
        </w:tc>
        <w:tc>
          <w:tcPr>
            <w:tcW w:w="205" w:type="pct"/>
            <w:shd w:val="clear" w:color="auto" w:fill="FDE9D9" w:themeFill="accent6" w:themeFillTint="33"/>
            <w:vAlign w:val="center"/>
          </w:tcPr>
          <w:p w14:paraId="20A5E012"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T</w:t>
            </w:r>
          </w:p>
        </w:tc>
        <w:tc>
          <w:tcPr>
            <w:tcW w:w="239" w:type="pct"/>
            <w:shd w:val="clear" w:color="auto" w:fill="FDE9D9" w:themeFill="accent6" w:themeFillTint="33"/>
            <w:vAlign w:val="center"/>
          </w:tcPr>
          <w:p w14:paraId="1691C917"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en-US"/>
              </w:rPr>
              <w:t>M</w:t>
            </w:r>
          </w:p>
        </w:tc>
        <w:tc>
          <w:tcPr>
            <w:tcW w:w="639" w:type="pct"/>
            <w:shd w:val="clear" w:color="auto" w:fill="FDE9D9" w:themeFill="accent6" w:themeFillTint="33"/>
            <w:vAlign w:val="center"/>
          </w:tcPr>
          <w:p w14:paraId="71DC33D2"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rPr>
              <w:t>Nomor Dokumen</w:t>
            </w:r>
          </w:p>
        </w:tc>
        <w:tc>
          <w:tcPr>
            <w:tcW w:w="617" w:type="pct"/>
            <w:shd w:val="clear" w:color="auto" w:fill="FDE9D9" w:themeFill="accent6" w:themeFillTint="33"/>
            <w:vAlign w:val="center"/>
          </w:tcPr>
          <w:p w14:paraId="27BCEF89" w14:textId="77777777" w:rsidR="00E2696B" w:rsidRPr="00E2696B" w:rsidRDefault="00E2696B" w:rsidP="00E2696B">
            <w:pPr>
              <w:jc w:val="center"/>
              <w:rPr>
                <w:rFonts w:asciiTheme="majorBidi" w:hAnsiTheme="majorBidi" w:cstheme="majorBidi"/>
                <w:b/>
                <w:lang w:val="en-US"/>
              </w:rPr>
            </w:pPr>
            <w:r w:rsidRPr="00E2696B">
              <w:rPr>
                <w:rFonts w:asciiTheme="majorBidi" w:hAnsiTheme="majorBidi" w:cstheme="majorBidi"/>
                <w:b/>
                <w:lang w:val="id-ID"/>
              </w:rPr>
              <w:t>Jenis dokumen</w:t>
            </w:r>
          </w:p>
        </w:tc>
      </w:tr>
      <w:tr w:rsidR="00E2696B" w:rsidRPr="00E2696B" w14:paraId="5E67A46E" w14:textId="77777777" w:rsidTr="00E2696B">
        <w:tc>
          <w:tcPr>
            <w:tcW w:w="1501" w:type="pct"/>
            <w:vAlign w:val="center"/>
          </w:tcPr>
          <w:p w14:paraId="664AD1D5" w14:textId="77777777" w:rsidR="00E2696B" w:rsidRPr="00E2696B" w:rsidRDefault="00E2696B" w:rsidP="00E2696B">
            <w:pPr>
              <w:jc w:val="center"/>
              <w:rPr>
                <w:rFonts w:asciiTheme="majorBidi" w:hAnsiTheme="majorBidi" w:cstheme="majorBidi"/>
                <w:lang w:val="en-US"/>
              </w:rPr>
            </w:pPr>
            <w:r w:rsidRPr="00E2696B">
              <w:rPr>
                <w:rFonts w:asciiTheme="majorBidi" w:hAnsiTheme="majorBidi" w:cstheme="majorBidi"/>
                <w:lang w:val="en-US"/>
              </w:rPr>
              <w:t>1</w:t>
            </w:r>
          </w:p>
        </w:tc>
        <w:tc>
          <w:tcPr>
            <w:tcW w:w="1378" w:type="pct"/>
            <w:gridSpan w:val="3"/>
            <w:vAlign w:val="center"/>
          </w:tcPr>
          <w:p w14:paraId="5F60C1A7" w14:textId="77777777" w:rsidR="00E2696B" w:rsidRPr="00E2696B" w:rsidRDefault="00E2696B" w:rsidP="00E2696B">
            <w:pPr>
              <w:jc w:val="center"/>
              <w:rPr>
                <w:rFonts w:asciiTheme="majorBidi" w:hAnsiTheme="majorBidi" w:cstheme="majorBidi"/>
                <w:lang w:val="en-US"/>
              </w:rPr>
            </w:pPr>
            <w:r w:rsidRPr="00E2696B">
              <w:rPr>
                <w:rFonts w:asciiTheme="majorBidi" w:hAnsiTheme="majorBidi" w:cstheme="majorBidi"/>
                <w:lang w:val="en-US"/>
              </w:rPr>
              <w:t>2</w:t>
            </w:r>
          </w:p>
        </w:tc>
        <w:tc>
          <w:tcPr>
            <w:tcW w:w="865" w:type="pct"/>
            <w:gridSpan w:val="4"/>
            <w:vAlign w:val="center"/>
          </w:tcPr>
          <w:p w14:paraId="1DF20560" w14:textId="77777777" w:rsidR="00E2696B" w:rsidRPr="00E2696B" w:rsidRDefault="00E2696B" w:rsidP="00E2696B">
            <w:pPr>
              <w:jc w:val="center"/>
              <w:rPr>
                <w:rFonts w:asciiTheme="majorBidi" w:hAnsiTheme="majorBidi" w:cstheme="majorBidi"/>
                <w:lang w:val="en-US"/>
              </w:rPr>
            </w:pPr>
            <w:r w:rsidRPr="00E2696B">
              <w:rPr>
                <w:rFonts w:asciiTheme="majorBidi" w:hAnsiTheme="majorBidi" w:cstheme="majorBidi"/>
                <w:lang w:val="en-US"/>
              </w:rPr>
              <w:t>3</w:t>
            </w:r>
          </w:p>
        </w:tc>
        <w:tc>
          <w:tcPr>
            <w:tcW w:w="639" w:type="pct"/>
            <w:vAlign w:val="center"/>
          </w:tcPr>
          <w:p w14:paraId="68C50851" w14:textId="77777777" w:rsidR="00E2696B" w:rsidRPr="00E2696B" w:rsidRDefault="00E2696B" w:rsidP="00E2696B">
            <w:pPr>
              <w:jc w:val="center"/>
              <w:rPr>
                <w:rFonts w:asciiTheme="majorBidi" w:hAnsiTheme="majorBidi" w:cstheme="majorBidi"/>
                <w:lang w:val="en-US"/>
              </w:rPr>
            </w:pPr>
            <w:r w:rsidRPr="00E2696B">
              <w:rPr>
                <w:rFonts w:asciiTheme="majorBidi" w:hAnsiTheme="majorBidi" w:cstheme="majorBidi"/>
                <w:lang w:val="en-US"/>
              </w:rPr>
              <w:t>4</w:t>
            </w:r>
          </w:p>
        </w:tc>
        <w:tc>
          <w:tcPr>
            <w:tcW w:w="617" w:type="pct"/>
            <w:vAlign w:val="center"/>
          </w:tcPr>
          <w:p w14:paraId="69DD0076" w14:textId="77777777" w:rsidR="00E2696B" w:rsidRPr="00E2696B" w:rsidRDefault="00E2696B" w:rsidP="00E2696B">
            <w:pPr>
              <w:jc w:val="center"/>
              <w:rPr>
                <w:rFonts w:asciiTheme="majorBidi" w:hAnsiTheme="majorBidi" w:cstheme="majorBidi"/>
                <w:lang w:val="en-US"/>
              </w:rPr>
            </w:pPr>
            <w:r w:rsidRPr="00E2696B">
              <w:rPr>
                <w:rFonts w:asciiTheme="majorBidi" w:hAnsiTheme="majorBidi" w:cstheme="majorBidi"/>
                <w:lang w:val="en-US"/>
              </w:rPr>
              <w:t>5</w:t>
            </w:r>
          </w:p>
        </w:tc>
      </w:tr>
      <w:tr w:rsidR="00E2696B" w:rsidRPr="00E2696B" w14:paraId="3A367C0E" w14:textId="77777777" w:rsidTr="00E2696B">
        <w:tc>
          <w:tcPr>
            <w:tcW w:w="1501" w:type="pct"/>
          </w:tcPr>
          <w:p w14:paraId="491BE993" w14:textId="77777777" w:rsidR="00E2696B" w:rsidRPr="00E2696B" w:rsidRDefault="00E2696B" w:rsidP="00E2696B">
            <w:pPr>
              <w:pStyle w:val="ListParagraph"/>
              <w:widowControl/>
              <w:numPr>
                <w:ilvl w:val="0"/>
                <w:numId w:val="22"/>
              </w:numPr>
              <w:autoSpaceDE/>
              <w:autoSpaceDN/>
              <w:ind w:left="320"/>
              <w:contextualSpacing/>
              <w:rPr>
                <w:rFonts w:asciiTheme="majorBidi" w:hAnsiTheme="majorBidi" w:cstheme="majorBidi"/>
                <w:sz w:val="20"/>
                <w:szCs w:val="20"/>
                <w:lang w:val="en-US"/>
              </w:rPr>
            </w:pPr>
            <w:r w:rsidRPr="00E2696B">
              <w:rPr>
                <w:rFonts w:asciiTheme="majorBidi" w:hAnsiTheme="majorBidi" w:cstheme="majorBidi"/>
                <w:color w:val="1D1D1F"/>
                <w:sz w:val="20"/>
                <w:szCs w:val="20"/>
                <w:shd w:val="clear" w:color="auto" w:fill="FFFFFF"/>
              </w:rPr>
              <w:t>Menunjukkan sikap religius, etis, menghargai keberagaman, dan peka sosial dalam pembelajaran dan pengkajian Pancasila.</w:t>
            </w:r>
          </w:p>
        </w:tc>
        <w:tc>
          <w:tcPr>
            <w:tcW w:w="493" w:type="pct"/>
          </w:tcPr>
          <w:p w14:paraId="4EDC8F88" w14:textId="77777777" w:rsidR="00E2696B" w:rsidRPr="00E2696B" w:rsidRDefault="00E2696B" w:rsidP="00E2696B">
            <w:pPr>
              <w:jc w:val="center"/>
              <w:rPr>
                <w:rFonts w:asciiTheme="majorBidi" w:hAnsiTheme="majorBidi" w:cstheme="majorBidi"/>
                <w:lang w:val="en-US"/>
              </w:rPr>
            </w:pPr>
          </w:p>
        </w:tc>
        <w:tc>
          <w:tcPr>
            <w:tcW w:w="369" w:type="pct"/>
          </w:tcPr>
          <w:p w14:paraId="7E7B3A28" w14:textId="77777777" w:rsidR="00E2696B" w:rsidRPr="00E2696B" w:rsidRDefault="00E2696B" w:rsidP="00E2696B">
            <w:pPr>
              <w:jc w:val="center"/>
              <w:rPr>
                <w:rFonts w:asciiTheme="majorBidi" w:hAnsiTheme="majorBidi" w:cstheme="majorBidi"/>
                <w:lang w:val="en-US"/>
              </w:rPr>
            </w:pPr>
          </w:p>
        </w:tc>
        <w:tc>
          <w:tcPr>
            <w:tcW w:w="516" w:type="pct"/>
          </w:tcPr>
          <w:p w14:paraId="587303FF" w14:textId="77777777" w:rsidR="00E2696B" w:rsidRPr="00E2696B" w:rsidRDefault="00E2696B" w:rsidP="00E2696B">
            <w:pPr>
              <w:rPr>
                <w:rFonts w:asciiTheme="majorBidi" w:hAnsiTheme="majorBidi" w:cstheme="majorBidi"/>
                <w:lang w:val="en-US"/>
              </w:rPr>
            </w:pPr>
          </w:p>
        </w:tc>
        <w:tc>
          <w:tcPr>
            <w:tcW w:w="210" w:type="pct"/>
          </w:tcPr>
          <w:p w14:paraId="4F6D2407" w14:textId="77777777" w:rsidR="00E2696B" w:rsidRPr="00E2696B" w:rsidRDefault="00E2696B" w:rsidP="00E2696B">
            <w:pPr>
              <w:jc w:val="center"/>
              <w:rPr>
                <w:rFonts w:asciiTheme="majorBidi" w:hAnsiTheme="majorBidi" w:cstheme="majorBidi"/>
                <w:lang w:val="en-US"/>
              </w:rPr>
            </w:pPr>
          </w:p>
        </w:tc>
        <w:tc>
          <w:tcPr>
            <w:tcW w:w="210" w:type="pct"/>
          </w:tcPr>
          <w:p w14:paraId="290C0AF1" w14:textId="77777777" w:rsidR="00E2696B" w:rsidRPr="00E2696B" w:rsidRDefault="00E2696B" w:rsidP="00E2696B">
            <w:pPr>
              <w:jc w:val="center"/>
              <w:rPr>
                <w:rFonts w:asciiTheme="majorBidi" w:hAnsiTheme="majorBidi" w:cstheme="majorBidi"/>
                <w:lang w:val="en-US"/>
              </w:rPr>
            </w:pPr>
          </w:p>
        </w:tc>
        <w:tc>
          <w:tcPr>
            <w:tcW w:w="205" w:type="pct"/>
          </w:tcPr>
          <w:p w14:paraId="4E0C96B1" w14:textId="77777777" w:rsidR="00E2696B" w:rsidRPr="00E2696B" w:rsidRDefault="00E2696B" w:rsidP="00E2696B">
            <w:pPr>
              <w:jc w:val="center"/>
              <w:rPr>
                <w:rFonts w:asciiTheme="majorBidi" w:hAnsiTheme="majorBidi" w:cstheme="majorBidi"/>
                <w:lang w:val="en-US"/>
              </w:rPr>
            </w:pPr>
          </w:p>
        </w:tc>
        <w:tc>
          <w:tcPr>
            <w:tcW w:w="239" w:type="pct"/>
          </w:tcPr>
          <w:p w14:paraId="53FDE7A8" w14:textId="77777777" w:rsidR="00E2696B" w:rsidRPr="00E2696B" w:rsidRDefault="00E2696B" w:rsidP="00E2696B">
            <w:pPr>
              <w:jc w:val="center"/>
              <w:rPr>
                <w:rFonts w:asciiTheme="majorBidi" w:hAnsiTheme="majorBidi" w:cstheme="majorBidi"/>
                <w:lang w:val="en-US"/>
              </w:rPr>
            </w:pPr>
          </w:p>
        </w:tc>
        <w:tc>
          <w:tcPr>
            <w:tcW w:w="639" w:type="pct"/>
          </w:tcPr>
          <w:p w14:paraId="4EACEC53" w14:textId="77777777" w:rsidR="00E2696B" w:rsidRPr="00E2696B" w:rsidRDefault="00E2696B" w:rsidP="00E2696B">
            <w:pPr>
              <w:jc w:val="center"/>
              <w:rPr>
                <w:rFonts w:asciiTheme="majorBidi" w:hAnsiTheme="majorBidi" w:cstheme="majorBidi"/>
                <w:lang w:val="en-US"/>
              </w:rPr>
            </w:pPr>
          </w:p>
        </w:tc>
        <w:tc>
          <w:tcPr>
            <w:tcW w:w="617" w:type="pct"/>
          </w:tcPr>
          <w:p w14:paraId="5AF31341" w14:textId="77777777" w:rsidR="00E2696B" w:rsidRPr="00E2696B" w:rsidRDefault="00E2696B" w:rsidP="00E2696B">
            <w:pPr>
              <w:jc w:val="both"/>
              <w:rPr>
                <w:rFonts w:asciiTheme="majorBidi" w:hAnsiTheme="majorBidi" w:cstheme="majorBidi"/>
                <w:lang w:val="en-US"/>
              </w:rPr>
            </w:pPr>
          </w:p>
        </w:tc>
      </w:tr>
      <w:tr w:rsidR="00E2696B" w:rsidRPr="00E2696B" w14:paraId="15D20BB5" w14:textId="77777777" w:rsidTr="00E2696B">
        <w:tc>
          <w:tcPr>
            <w:tcW w:w="1501" w:type="pct"/>
          </w:tcPr>
          <w:p w14:paraId="5741FDF3" w14:textId="77777777" w:rsidR="00E2696B" w:rsidRPr="00E2696B" w:rsidRDefault="00E2696B" w:rsidP="00E2696B">
            <w:pPr>
              <w:pStyle w:val="ListParagraph"/>
              <w:widowControl/>
              <w:numPr>
                <w:ilvl w:val="0"/>
                <w:numId w:val="22"/>
              </w:numPr>
              <w:autoSpaceDE/>
              <w:autoSpaceDN/>
              <w:ind w:left="320"/>
              <w:contextualSpacing/>
              <w:rPr>
                <w:rFonts w:asciiTheme="majorBidi" w:hAnsiTheme="majorBidi" w:cstheme="majorBidi"/>
                <w:sz w:val="20"/>
                <w:szCs w:val="20"/>
                <w:lang w:val="en-US"/>
              </w:rPr>
            </w:pPr>
            <w:r w:rsidRPr="00E2696B">
              <w:rPr>
                <w:rFonts w:asciiTheme="majorBidi" w:hAnsiTheme="majorBidi" w:cstheme="majorBidi"/>
                <w:color w:val="1D1D1F"/>
                <w:sz w:val="20"/>
                <w:szCs w:val="20"/>
                <w:shd w:val="clear" w:color="auto" w:fill="FFFFFF"/>
              </w:rPr>
              <w:t>Menyusun dan menyajikan narasi sejarah/peradaban Islam yang relevan dengan Pancasila melalui media tulisan, lisan, video, dokumenter, dan/atau animasi.</w:t>
            </w:r>
          </w:p>
        </w:tc>
        <w:tc>
          <w:tcPr>
            <w:tcW w:w="493" w:type="pct"/>
          </w:tcPr>
          <w:p w14:paraId="19B83D74" w14:textId="77777777" w:rsidR="00E2696B" w:rsidRPr="00E2696B" w:rsidRDefault="00E2696B" w:rsidP="00E2696B">
            <w:pPr>
              <w:jc w:val="center"/>
              <w:rPr>
                <w:rFonts w:asciiTheme="majorBidi" w:hAnsiTheme="majorBidi" w:cstheme="majorBidi"/>
                <w:lang w:val="en-US"/>
              </w:rPr>
            </w:pPr>
          </w:p>
        </w:tc>
        <w:tc>
          <w:tcPr>
            <w:tcW w:w="369" w:type="pct"/>
          </w:tcPr>
          <w:p w14:paraId="4C1A4D60" w14:textId="77777777" w:rsidR="00E2696B" w:rsidRPr="00E2696B" w:rsidRDefault="00E2696B" w:rsidP="00E2696B">
            <w:pPr>
              <w:jc w:val="center"/>
              <w:rPr>
                <w:rFonts w:asciiTheme="majorBidi" w:hAnsiTheme="majorBidi" w:cstheme="majorBidi"/>
                <w:lang w:val="en-US"/>
              </w:rPr>
            </w:pPr>
          </w:p>
        </w:tc>
        <w:tc>
          <w:tcPr>
            <w:tcW w:w="516" w:type="pct"/>
          </w:tcPr>
          <w:p w14:paraId="28174B98" w14:textId="77777777" w:rsidR="00E2696B" w:rsidRPr="00E2696B" w:rsidRDefault="00E2696B" w:rsidP="00E2696B">
            <w:pPr>
              <w:rPr>
                <w:rFonts w:asciiTheme="majorBidi" w:hAnsiTheme="majorBidi" w:cstheme="majorBidi"/>
                <w:lang w:val="en-US"/>
              </w:rPr>
            </w:pPr>
          </w:p>
        </w:tc>
        <w:tc>
          <w:tcPr>
            <w:tcW w:w="210" w:type="pct"/>
          </w:tcPr>
          <w:p w14:paraId="20BBD964" w14:textId="77777777" w:rsidR="00E2696B" w:rsidRPr="00E2696B" w:rsidRDefault="00E2696B" w:rsidP="00E2696B">
            <w:pPr>
              <w:jc w:val="center"/>
              <w:rPr>
                <w:rFonts w:asciiTheme="majorBidi" w:hAnsiTheme="majorBidi" w:cstheme="majorBidi"/>
                <w:lang w:val="en-US"/>
              </w:rPr>
            </w:pPr>
          </w:p>
        </w:tc>
        <w:tc>
          <w:tcPr>
            <w:tcW w:w="210" w:type="pct"/>
          </w:tcPr>
          <w:p w14:paraId="618F9CA1" w14:textId="77777777" w:rsidR="00E2696B" w:rsidRPr="00E2696B" w:rsidRDefault="00E2696B" w:rsidP="00E2696B">
            <w:pPr>
              <w:jc w:val="center"/>
              <w:rPr>
                <w:rFonts w:asciiTheme="majorBidi" w:hAnsiTheme="majorBidi" w:cstheme="majorBidi"/>
                <w:lang w:val="en-US"/>
              </w:rPr>
            </w:pPr>
          </w:p>
        </w:tc>
        <w:tc>
          <w:tcPr>
            <w:tcW w:w="205" w:type="pct"/>
          </w:tcPr>
          <w:p w14:paraId="5D78BB61" w14:textId="77777777" w:rsidR="00E2696B" w:rsidRPr="00E2696B" w:rsidRDefault="00E2696B" w:rsidP="00E2696B">
            <w:pPr>
              <w:jc w:val="center"/>
              <w:rPr>
                <w:rFonts w:asciiTheme="majorBidi" w:hAnsiTheme="majorBidi" w:cstheme="majorBidi"/>
                <w:lang w:val="en-US"/>
              </w:rPr>
            </w:pPr>
          </w:p>
        </w:tc>
        <w:tc>
          <w:tcPr>
            <w:tcW w:w="239" w:type="pct"/>
          </w:tcPr>
          <w:p w14:paraId="7BB971D8" w14:textId="77777777" w:rsidR="00E2696B" w:rsidRPr="00E2696B" w:rsidRDefault="00E2696B" w:rsidP="00E2696B">
            <w:pPr>
              <w:jc w:val="center"/>
              <w:rPr>
                <w:rFonts w:asciiTheme="majorBidi" w:hAnsiTheme="majorBidi" w:cstheme="majorBidi"/>
                <w:lang w:val="en-US"/>
              </w:rPr>
            </w:pPr>
          </w:p>
        </w:tc>
        <w:tc>
          <w:tcPr>
            <w:tcW w:w="639" w:type="pct"/>
          </w:tcPr>
          <w:p w14:paraId="1451641B" w14:textId="77777777" w:rsidR="00E2696B" w:rsidRPr="00E2696B" w:rsidRDefault="00E2696B" w:rsidP="00E2696B">
            <w:pPr>
              <w:jc w:val="center"/>
              <w:rPr>
                <w:rFonts w:asciiTheme="majorBidi" w:hAnsiTheme="majorBidi" w:cstheme="majorBidi"/>
                <w:lang w:val="en-US"/>
              </w:rPr>
            </w:pPr>
          </w:p>
        </w:tc>
        <w:tc>
          <w:tcPr>
            <w:tcW w:w="617" w:type="pct"/>
          </w:tcPr>
          <w:p w14:paraId="117A245F" w14:textId="77777777" w:rsidR="00E2696B" w:rsidRPr="00E2696B" w:rsidRDefault="00E2696B" w:rsidP="00E2696B">
            <w:pPr>
              <w:jc w:val="both"/>
              <w:rPr>
                <w:rFonts w:asciiTheme="majorBidi" w:hAnsiTheme="majorBidi" w:cstheme="majorBidi"/>
                <w:lang w:val="en-US"/>
              </w:rPr>
            </w:pPr>
          </w:p>
        </w:tc>
      </w:tr>
      <w:tr w:rsidR="00E2696B" w:rsidRPr="00E2696B" w14:paraId="0DF0D599" w14:textId="77777777" w:rsidTr="00E2696B">
        <w:tc>
          <w:tcPr>
            <w:tcW w:w="1501" w:type="pct"/>
          </w:tcPr>
          <w:p w14:paraId="3617E543" w14:textId="77777777" w:rsidR="00E2696B" w:rsidRPr="00E2696B" w:rsidRDefault="00E2696B" w:rsidP="00E2696B">
            <w:pPr>
              <w:pStyle w:val="ListParagraph"/>
              <w:widowControl/>
              <w:numPr>
                <w:ilvl w:val="0"/>
                <w:numId w:val="22"/>
              </w:numPr>
              <w:autoSpaceDE/>
              <w:autoSpaceDN/>
              <w:ind w:left="320"/>
              <w:contextualSpacing/>
              <w:rPr>
                <w:rFonts w:asciiTheme="majorBidi" w:hAnsiTheme="majorBidi" w:cstheme="majorBidi"/>
                <w:sz w:val="20"/>
                <w:szCs w:val="20"/>
                <w:lang w:val="en-US"/>
              </w:rPr>
            </w:pPr>
            <w:r w:rsidRPr="00E2696B">
              <w:rPr>
                <w:rFonts w:asciiTheme="majorBidi" w:hAnsiTheme="majorBidi" w:cstheme="majorBidi"/>
                <w:color w:val="1D1D1F"/>
                <w:sz w:val="20"/>
                <w:szCs w:val="20"/>
                <w:shd w:val="clear" w:color="auto" w:fill="FFFFFF"/>
              </w:rPr>
              <w:t>Mengaplikasikan konsep teoretis dan keterampilan praktis yang relevan dengan Pancasila, terutama Mampu memahami arti penting sejarah untuk memperkuat jati diri bangsa dan identitas nasional Indonesia.</w:t>
            </w:r>
          </w:p>
        </w:tc>
        <w:tc>
          <w:tcPr>
            <w:tcW w:w="493" w:type="pct"/>
          </w:tcPr>
          <w:p w14:paraId="4DC31242" w14:textId="77777777" w:rsidR="00E2696B" w:rsidRPr="00E2696B" w:rsidRDefault="00E2696B" w:rsidP="00E2696B">
            <w:pPr>
              <w:jc w:val="center"/>
              <w:rPr>
                <w:rFonts w:asciiTheme="majorBidi" w:hAnsiTheme="majorBidi" w:cstheme="majorBidi"/>
                <w:lang w:val="en-US"/>
              </w:rPr>
            </w:pPr>
          </w:p>
        </w:tc>
        <w:tc>
          <w:tcPr>
            <w:tcW w:w="369" w:type="pct"/>
          </w:tcPr>
          <w:p w14:paraId="4FA03C6D" w14:textId="77777777" w:rsidR="00E2696B" w:rsidRPr="00E2696B" w:rsidRDefault="00E2696B" w:rsidP="00E2696B">
            <w:pPr>
              <w:jc w:val="center"/>
              <w:rPr>
                <w:rFonts w:asciiTheme="majorBidi" w:hAnsiTheme="majorBidi" w:cstheme="majorBidi"/>
                <w:lang w:val="en-US"/>
              </w:rPr>
            </w:pPr>
          </w:p>
        </w:tc>
        <w:tc>
          <w:tcPr>
            <w:tcW w:w="516" w:type="pct"/>
          </w:tcPr>
          <w:p w14:paraId="513B0241" w14:textId="77777777" w:rsidR="00E2696B" w:rsidRPr="00E2696B" w:rsidRDefault="00E2696B" w:rsidP="00E2696B">
            <w:pPr>
              <w:rPr>
                <w:rFonts w:asciiTheme="majorBidi" w:hAnsiTheme="majorBidi" w:cstheme="majorBidi"/>
                <w:lang w:val="en-US"/>
              </w:rPr>
            </w:pPr>
          </w:p>
        </w:tc>
        <w:tc>
          <w:tcPr>
            <w:tcW w:w="210" w:type="pct"/>
          </w:tcPr>
          <w:p w14:paraId="5FD25D97" w14:textId="77777777" w:rsidR="00E2696B" w:rsidRPr="00E2696B" w:rsidRDefault="00E2696B" w:rsidP="00E2696B">
            <w:pPr>
              <w:jc w:val="center"/>
              <w:rPr>
                <w:rFonts w:asciiTheme="majorBidi" w:hAnsiTheme="majorBidi" w:cstheme="majorBidi"/>
                <w:lang w:val="en-US"/>
              </w:rPr>
            </w:pPr>
          </w:p>
        </w:tc>
        <w:tc>
          <w:tcPr>
            <w:tcW w:w="210" w:type="pct"/>
          </w:tcPr>
          <w:p w14:paraId="245D4BDD" w14:textId="77777777" w:rsidR="00E2696B" w:rsidRPr="00E2696B" w:rsidRDefault="00E2696B" w:rsidP="00E2696B">
            <w:pPr>
              <w:jc w:val="center"/>
              <w:rPr>
                <w:rFonts w:asciiTheme="majorBidi" w:hAnsiTheme="majorBidi" w:cstheme="majorBidi"/>
                <w:lang w:val="en-US"/>
              </w:rPr>
            </w:pPr>
          </w:p>
        </w:tc>
        <w:tc>
          <w:tcPr>
            <w:tcW w:w="205" w:type="pct"/>
          </w:tcPr>
          <w:p w14:paraId="2A34273E" w14:textId="77777777" w:rsidR="00E2696B" w:rsidRPr="00E2696B" w:rsidRDefault="00E2696B" w:rsidP="00E2696B">
            <w:pPr>
              <w:jc w:val="center"/>
              <w:rPr>
                <w:rFonts w:asciiTheme="majorBidi" w:hAnsiTheme="majorBidi" w:cstheme="majorBidi"/>
                <w:lang w:val="en-US"/>
              </w:rPr>
            </w:pPr>
          </w:p>
        </w:tc>
        <w:tc>
          <w:tcPr>
            <w:tcW w:w="239" w:type="pct"/>
          </w:tcPr>
          <w:p w14:paraId="2DD233B7" w14:textId="77777777" w:rsidR="00E2696B" w:rsidRPr="00E2696B" w:rsidRDefault="00E2696B" w:rsidP="00E2696B">
            <w:pPr>
              <w:jc w:val="center"/>
              <w:rPr>
                <w:rFonts w:asciiTheme="majorBidi" w:hAnsiTheme="majorBidi" w:cstheme="majorBidi"/>
                <w:lang w:val="en-US"/>
              </w:rPr>
            </w:pPr>
          </w:p>
        </w:tc>
        <w:tc>
          <w:tcPr>
            <w:tcW w:w="639" w:type="pct"/>
          </w:tcPr>
          <w:p w14:paraId="7416C42D" w14:textId="77777777" w:rsidR="00E2696B" w:rsidRPr="00E2696B" w:rsidRDefault="00E2696B" w:rsidP="00E2696B">
            <w:pPr>
              <w:jc w:val="center"/>
              <w:rPr>
                <w:rFonts w:asciiTheme="majorBidi" w:hAnsiTheme="majorBidi" w:cstheme="majorBidi"/>
                <w:lang w:val="en-US"/>
              </w:rPr>
            </w:pPr>
          </w:p>
        </w:tc>
        <w:tc>
          <w:tcPr>
            <w:tcW w:w="617" w:type="pct"/>
          </w:tcPr>
          <w:p w14:paraId="2870E43E" w14:textId="77777777" w:rsidR="00E2696B" w:rsidRPr="00E2696B" w:rsidRDefault="00E2696B" w:rsidP="00E2696B">
            <w:pPr>
              <w:jc w:val="both"/>
              <w:rPr>
                <w:rFonts w:asciiTheme="majorBidi" w:hAnsiTheme="majorBidi" w:cstheme="majorBidi"/>
                <w:lang w:val="en-US"/>
              </w:rPr>
            </w:pPr>
          </w:p>
        </w:tc>
      </w:tr>
      <w:tr w:rsidR="00E2696B" w:rsidRPr="00E2696B" w14:paraId="21CBBF76" w14:textId="77777777" w:rsidTr="00E2696B">
        <w:tc>
          <w:tcPr>
            <w:tcW w:w="1501" w:type="pct"/>
          </w:tcPr>
          <w:p w14:paraId="6B3F1576" w14:textId="77777777" w:rsidR="00E2696B" w:rsidRPr="00E2696B" w:rsidRDefault="00E2696B" w:rsidP="00E2696B">
            <w:pPr>
              <w:pStyle w:val="ListParagraph"/>
              <w:widowControl/>
              <w:numPr>
                <w:ilvl w:val="0"/>
                <w:numId w:val="22"/>
              </w:numPr>
              <w:autoSpaceDE/>
              <w:autoSpaceDN/>
              <w:ind w:left="320"/>
              <w:contextualSpacing/>
              <w:rPr>
                <w:rFonts w:asciiTheme="majorBidi" w:hAnsiTheme="majorBidi" w:cstheme="majorBidi"/>
                <w:sz w:val="20"/>
                <w:szCs w:val="20"/>
                <w:lang w:val="en-US"/>
              </w:rPr>
            </w:pPr>
            <w:r w:rsidRPr="00E2696B">
              <w:rPr>
                <w:rFonts w:asciiTheme="majorBidi" w:hAnsiTheme="majorBidi" w:cstheme="majorBidi"/>
                <w:sz w:val="20"/>
                <w:szCs w:val="20"/>
              </w:rPr>
              <w:t>Mengaplikasikan pengetahuan keislaman, kebangsaan, filsafat ilmu, dan/atau budaya siber yang relevan dalam kajian Pancasila.</w:t>
            </w:r>
          </w:p>
        </w:tc>
        <w:tc>
          <w:tcPr>
            <w:tcW w:w="493" w:type="pct"/>
          </w:tcPr>
          <w:p w14:paraId="6E2749A0" w14:textId="77777777" w:rsidR="00E2696B" w:rsidRPr="00E2696B" w:rsidRDefault="00E2696B" w:rsidP="00E2696B">
            <w:pPr>
              <w:jc w:val="center"/>
              <w:rPr>
                <w:rFonts w:asciiTheme="majorBidi" w:hAnsiTheme="majorBidi" w:cstheme="majorBidi"/>
                <w:lang w:val="en-US"/>
              </w:rPr>
            </w:pPr>
          </w:p>
        </w:tc>
        <w:tc>
          <w:tcPr>
            <w:tcW w:w="369" w:type="pct"/>
          </w:tcPr>
          <w:p w14:paraId="74405F68" w14:textId="77777777" w:rsidR="00E2696B" w:rsidRPr="00E2696B" w:rsidRDefault="00E2696B" w:rsidP="00E2696B">
            <w:pPr>
              <w:jc w:val="center"/>
              <w:rPr>
                <w:rFonts w:asciiTheme="majorBidi" w:hAnsiTheme="majorBidi" w:cstheme="majorBidi"/>
                <w:lang w:val="en-US"/>
              </w:rPr>
            </w:pPr>
          </w:p>
        </w:tc>
        <w:tc>
          <w:tcPr>
            <w:tcW w:w="516" w:type="pct"/>
          </w:tcPr>
          <w:p w14:paraId="6499025A" w14:textId="77777777" w:rsidR="00E2696B" w:rsidRPr="00E2696B" w:rsidRDefault="00E2696B" w:rsidP="00E2696B">
            <w:pPr>
              <w:rPr>
                <w:rFonts w:asciiTheme="majorBidi" w:hAnsiTheme="majorBidi" w:cstheme="majorBidi"/>
                <w:lang w:val="en-US"/>
              </w:rPr>
            </w:pPr>
          </w:p>
        </w:tc>
        <w:tc>
          <w:tcPr>
            <w:tcW w:w="210" w:type="pct"/>
          </w:tcPr>
          <w:p w14:paraId="5CFC3459" w14:textId="77777777" w:rsidR="00E2696B" w:rsidRPr="00E2696B" w:rsidRDefault="00E2696B" w:rsidP="00E2696B">
            <w:pPr>
              <w:jc w:val="center"/>
              <w:rPr>
                <w:rFonts w:asciiTheme="majorBidi" w:hAnsiTheme="majorBidi" w:cstheme="majorBidi"/>
                <w:lang w:val="en-US"/>
              </w:rPr>
            </w:pPr>
          </w:p>
        </w:tc>
        <w:tc>
          <w:tcPr>
            <w:tcW w:w="210" w:type="pct"/>
          </w:tcPr>
          <w:p w14:paraId="52712B9F" w14:textId="77777777" w:rsidR="00E2696B" w:rsidRPr="00E2696B" w:rsidRDefault="00E2696B" w:rsidP="00E2696B">
            <w:pPr>
              <w:jc w:val="center"/>
              <w:rPr>
                <w:rFonts w:asciiTheme="majorBidi" w:hAnsiTheme="majorBidi" w:cstheme="majorBidi"/>
                <w:lang w:val="en-US"/>
              </w:rPr>
            </w:pPr>
          </w:p>
        </w:tc>
        <w:tc>
          <w:tcPr>
            <w:tcW w:w="205" w:type="pct"/>
          </w:tcPr>
          <w:p w14:paraId="5AA3652D" w14:textId="77777777" w:rsidR="00E2696B" w:rsidRPr="00E2696B" w:rsidRDefault="00E2696B" w:rsidP="00E2696B">
            <w:pPr>
              <w:jc w:val="center"/>
              <w:rPr>
                <w:rFonts w:asciiTheme="majorBidi" w:hAnsiTheme="majorBidi" w:cstheme="majorBidi"/>
                <w:lang w:val="en-US"/>
              </w:rPr>
            </w:pPr>
          </w:p>
        </w:tc>
        <w:tc>
          <w:tcPr>
            <w:tcW w:w="239" w:type="pct"/>
          </w:tcPr>
          <w:p w14:paraId="496D5733" w14:textId="77777777" w:rsidR="00E2696B" w:rsidRPr="00E2696B" w:rsidRDefault="00E2696B" w:rsidP="00E2696B">
            <w:pPr>
              <w:jc w:val="center"/>
              <w:rPr>
                <w:rFonts w:asciiTheme="majorBidi" w:hAnsiTheme="majorBidi" w:cstheme="majorBidi"/>
                <w:lang w:val="en-US"/>
              </w:rPr>
            </w:pPr>
          </w:p>
        </w:tc>
        <w:tc>
          <w:tcPr>
            <w:tcW w:w="639" w:type="pct"/>
          </w:tcPr>
          <w:p w14:paraId="02B70FEE" w14:textId="77777777" w:rsidR="00E2696B" w:rsidRPr="00E2696B" w:rsidRDefault="00E2696B" w:rsidP="00E2696B">
            <w:pPr>
              <w:jc w:val="center"/>
              <w:rPr>
                <w:rFonts w:asciiTheme="majorBidi" w:hAnsiTheme="majorBidi" w:cstheme="majorBidi"/>
                <w:lang w:val="en-US"/>
              </w:rPr>
            </w:pPr>
          </w:p>
        </w:tc>
        <w:tc>
          <w:tcPr>
            <w:tcW w:w="617" w:type="pct"/>
          </w:tcPr>
          <w:p w14:paraId="43EACD1E" w14:textId="77777777" w:rsidR="00E2696B" w:rsidRPr="00E2696B" w:rsidRDefault="00E2696B" w:rsidP="00E2696B">
            <w:pPr>
              <w:jc w:val="both"/>
              <w:rPr>
                <w:rFonts w:asciiTheme="majorBidi" w:hAnsiTheme="majorBidi" w:cstheme="majorBidi"/>
                <w:lang w:val="en-US"/>
              </w:rPr>
            </w:pPr>
          </w:p>
        </w:tc>
      </w:tr>
    </w:tbl>
    <w:p w14:paraId="207CC7E5" w14:textId="77777777" w:rsidR="00E2696B" w:rsidRDefault="00E2696B" w:rsidP="00E2696B">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51E7EC26" w14:textId="77777777" w:rsidR="00E2696B" w:rsidRDefault="00E2696B" w:rsidP="005A696D">
      <w:pPr>
        <w:spacing w:line="276" w:lineRule="auto"/>
        <w:ind w:left="284"/>
        <w:jc w:val="both"/>
        <w:rPr>
          <w:rFonts w:ascii="Garamond" w:hAnsi="Garamond"/>
          <w:b/>
          <w:sz w:val="24"/>
          <w:szCs w:val="24"/>
          <w:lang w:val="en-US"/>
        </w:rPr>
      </w:pPr>
    </w:p>
    <w:p w14:paraId="5431641D" w14:textId="77777777" w:rsidR="00E2696B" w:rsidRDefault="00E2696B" w:rsidP="005A696D">
      <w:pPr>
        <w:spacing w:line="276" w:lineRule="auto"/>
        <w:ind w:left="284"/>
        <w:jc w:val="both"/>
        <w:rPr>
          <w:rFonts w:ascii="Garamond" w:hAnsi="Garamond"/>
          <w:b/>
          <w:sz w:val="24"/>
          <w:szCs w:val="24"/>
          <w:lang w:val="en-US"/>
        </w:rPr>
      </w:pPr>
    </w:p>
    <w:p w14:paraId="2CE8D0F6" w14:textId="77777777" w:rsidR="00E2696B" w:rsidRDefault="00E2696B" w:rsidP="005A696D">
      <w:pPr>
        <w:spacing w:line="276" w:lineRule="auto"/>
        <w:ind w:left="284"/>
        <w:jc w:val="both"/>
        <w:rPr>
          <w:rFonts w:ascii="Garamond" w:hAnsi="Garamond"/>
          <w:b/>
          <w:sz w:val="24"/>
          <w:szCs w:val="24"/>
          <w:lang w:val="en-US"/>
        </w:rPr>
      </w:pPr>
    </w:p>
    <w:p w14:paraId="2E17770E" w14:textId="77777777" w:rsidR="00E2696B" w:rsidRDefault="00E2696B" w:rsidP="005A696D">
      <w:pPr>
        <w:spacing w:line="276" w:lineRule="auto"/>
        <w:ind w:left="284"/>
        <w:jc w:val="both"/>
        <w:rPr>
          <w:rFonts w:ascii="Garamond" w:hAnsi="Garamond"/>
          <w:b/>
          <w:sz w:val="24"/>
          <w:szCs w:val="24"/>
          <w:lang w:val="en-US"/>
        </w:rPr>
      </w:pPr>
    </w:p>
    <w:p w14:paraId="6EEC6727" w14:textId="77777777" w:rsidR="00E2696B" w:rsidRDefault="00E2696B" w:rsidP="005A696D">
      <w:pPr>
        <w:spacing w:line="276" w:lineRule="auto"/>
        <w:ind w:left="284"/>
        <w:jc w:val="both"/>
        <w:rPr>
          <w:rFonts w:ascii="Garamond" w:hAnsi="Garamond"/>
          <w:b/>
          <w:sz w:val="24"/>
          <w:szCs w:val="24"/>
          <w:lang w:val="en-US"/>
        </w:rPr>
      </w:pPr>
    </w:p>
    <w:p w14:paraId="34A8B0E6" w14:textId="77777777" w:rsidR="00E2696B" w:rsidRDefault="00E2696B" w:rsidP="005A696D">
      <w:pPr>
        <w:spacing w:line="276" w:lineRule="auto"/>
        <w:ind w:left="284"/>
        <w:jc w:val="both"/>
        <w:rPr>
          <w:rFonts w:ascii="Garamond" w:hAnsi="Garamond"/>
          <w:b/>
          <w:sz w:val="24"/>
          <w:szCs w:val="24"/>
          <w:lang w:val="en-US"/>
        </w:rPr>
      </w:pPr>
    </w:p>
    <w:p w14:paraId="32C8DBF8" w14:textId="77777777" w:rsidR="00E2696B" w:rsidRDefault="00E2696B" w:rsidP="005A696D">
      <w:pPr>
        <w:spacing w:line="276" w:lineRule="auto"/>
        <w:ind w:left="284"/>
        <w:jc w:val="both"/>
        <w:rPr>
          <w:rFonts w:ascii="Garamond" w:hAnsi="Garamond"/>
          <w:b/>
          <w:sz w:val="24"/>
          <w:szCs w:val="24"/>
          <w:lang w:val="en-US"/>
        </w:rPr>
      </w:pPr>
    </w:p>
    <w:p w14:paraId="5A648233" w14:textId="77777777" w:rsidR="00E2696B" w:rsidRDefault="00E2696B" w:rsidP="005A696D">
      <w:pPr>
        <w:spacing w:line="276" w:lineRule="auto"/>
        <w:ind w:left="284"/>
        <w:jc w:val="both"/>
        <w:rPr>
          <w:rFonts w:ascii="Garamond" w:hAnsi="Garamond"/>
          <w:b/>
          <w:sz w:val="24"/>
          <w:szCs w:val="24"/>
          <w:lang w:val="en-US"/>
        </w:rPr>
      </w:pPr>
    </w:p>
    <w:p w14:paraId="2AFBD398" w14:textId="77777777" w:rsidR="00E2696B" w:rsidRDefault="00E2696B" w:rsidP="005A696D">
      <w:pPr>
        <w:spacing w:line="276" w:lineRule="auto"/>
        <w:ind w:left="284"/>
        <w:jc w:val="both"/>
        <w:rPr>
          <w:rFonts w:ascii="Garamond" w:hAnsi="Garamond"/>
          <w:b/>
          <w:sz w:val="24"/>
          <w:szCs w:val="24"/>
          <w:lang w:val="en-US"/>
        </w:rPr>
      </w:pPr>
    </w:p>
    <w:p w14:paraId="54166AC8" w14:textId="77777777" w:rsidR="00E2696B" w:rsidRDefault="00E2696B" w:rsidP="005A696D">
      <w:pPr>
        <w:spacing w:line="276" w:lineRule="auto"/>
        <w:ind w:left="284"/>
        <w:jc w:val="both"/>
        <w:rPr>
          <w:rFonts w:ascii="Garamond" w:hAnsi="Garamond"/>
          <w:b/>
          <w:sz w:val="24"/>
          <w:szCs w:val="24"/>
          <w:lang w:val="en-US"/>
        </w:rPr>
      </w:pPr>
    </w:p>
    <w:p w14:paraId="7E140E07" w14:textId="77777777" w:rsidR="00E2696B" w:rsidRDefault="00E2696B" w:rsidP="005A696D">
      <w:pPr>
        <w:spacing w:line="276" w:lineRule="auto"/>
        <w:ind w:left="284"/>
        <w:jc w:val="both"/>
        <w:rPr>
          <w:rFonts w:ascii="Garamond" w:hAnsi="Garamond"/>
          <w:b/>
          <w:sz w:val="24"/>
          <w:szCs w:val="24"/>
          <w:lang w:val="en-US"/>
        </w:rPr>
      </w:pPr>
    </w:p>
    <w:p w14:paraId="427452E5" w14:textId="77777777" w:rsidR="00E2696B" w:rsidRDefault="00E2696B" w:rsidP="005A696D">
      <w:pPr>
        <w:spacing w:line="276" w:lineRule="auto"/>
        <w:ind w:left="284"/>
        <w:jc w:val="both"/>
        <w:rPr>
          <w:rFonts w:ascii="Garamond" w:hAnsi="Garamond"/>
          <w:b/>
          <w:sz w:val="24"/>
          <w:szCs w:val="24"/>
          <w:lang w:val="en-US"/>
        </w:rPr>
      </w:pPr>
    </w:p>
    <w:p w14:paraId="353ABF0E" w14:textId="77777777" w:rsidR="00E2696B" w:rsidRDefault="00E2696B" w:rsidP="005A696D">
      <w:pPr>
        <w:spacing w:line="276" w:lineRule="auto"/>
        <w:ind w:left="284"/>
        <w:jc w:val="both"/>
        <w:rPr>
          <w:rFonts w:ascii="Garamond" w:hAnsi="Garamond"/>
          <w:b/>
          <w:sz w:val="24"/>
          <w:szCs w:val="24"/>
          <w:lang w:val="en-US"/>
        </w:rPr>
      </w:pPr>
    </w:p>
    <w:p w14:paraId="7605B9F1" w14:textId="77777777" w:rsidR="00E2696B" w:rsidRDefault="00E2696B" w:rsidP="005A696D">
      <w:pPr>
        <w:spacing w:line="276" w:lineRule="auto"/>
        <w:ind w:left="284"/>
        <w:jc w:val="both"/>
        <w:rPr>
          <w:rFonts w:ascii="Garamond" w:hAnsi="Garamond"/>
          <w:b/>
          <w:sz w:val="24"/>
          <w:szCs w:val="24"/>
          <w:lang w:val="en-US"/>
        </w:rPr>
      </w:pPr>
    </w:p>
    <w:p w14:paraId="324E3D42" w14:textId="77777777" w:rsidR="00E2696B" w:rsidRPr="00E2696B" w:rsidRDefault="00E2696B" w:rsidP="005A696D">
      <w:pPr>
        <w:spacing w:line="276" w:lineRule="auto"/>
        <w:ind w:left="284"/>
        <w:jc w:val="both"/>
        <w:rPr>
          <w:rFonts w:ascii="Garamond" w:hAnsi="Garamond"/>
          <w:b/>
          <w:sz w:val="24"/>
          <w:szCs w:val="24"/>
          <w:lang w:val="en-US"/>
        </w:rPr>
      </w:pPr>
    </w:p>
    <w:p w14:paraId="2E2A8CE8" w14:textId="77777777" w:rsidR="002D6150" w:rsidRPr="00657017" w:rsidRDefault="002D6150" w:rsidP="002D6150">
      <w:pPr>
        <w:tabs>
          <w:tab w:val="center" w:pos="6980"/>
        </w:tabs>
        <w:jc w:val="both"/>
        <w:rPr>
          <w:rFonts w:asciiTheme="majorBidi" w:hAnsiTheme="majorBidi" w:cstheme="majorBidi"/>
          <w:b/>
          <w:bCs/>
          <w:lang w:val="en-U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 </w:t>
      </w:r>
      <w:r>
        <w:rPr>
          <w:rFonts w:asciiTheme="majorBidi" w:hAnsiTheme="majorBidi" w:cstheme="majorBidi"/>
          <w:b/>
          <w:bCs/>
          <w:lang w:val="en-US"/>
        </w:rPr>
        <w:t>Bahasa Indonesia</w:t>
      </w:r>
    </w:p>
    <w:tbl>
      <w:tblPr>
        <w:tblStyle w:val="TableGrid"/>
        <w:tblW w:w="0" w:type="auto"/>
        <w:tblLook w:val="04A0" w:firstRow="1" w:lastRow="0" w:firstColumn="1" w:lastColumn="0" w:noHBand="0" w:noVBand="1"/>
      </w:tblPr>
      <w:tblGrid>
        <w:gridCol w:w="2185"/>
        <w:gridCol w:w="896"/>
        <w:gridCol w:w="666"/>
        <w:gridCol w:w="938"/>
        <w:gridCol w:w="380"/>
        <w:gridCol w:w="380"/>
        <w:gridCol w:w="368"/>
        <w:gridCol w:w="429"/>
        <w:gridCol w:w="1154"/>
        <w:gridCol w:w="1112"/>
      </w:tblGrid>
      <w:tr w:rsidR="002D6150" w14:paraId="7EA4096F" w14:textId="77777777" w:rsidTr="002D6150">
        <w:tc>
          <w:tcPr>
            <w:tcW w:w="0" w:type="auto"/>
            <w:vMerge w:val="restart"/>
            <w:shd w:val="clear" w:color="auto" w:fill="E5DFEC" w:themeFill="accent4" w:themeFillTint="33"/>
            <w:vAlign w:val="center"/>
          </w:tcPr>
          <w:p w14:paraId="316C5E53" w14:textId="77777777" w:rsidR="002D6150" w:rsidRPr="00461B1D" w:rsidRDefault="002D6150" w:rsidP="002D6150">
            <w:pPr>
              <w:jc w:val="center"/>
              <w:rPr>
                <w:rFonts w:asciiTheme="majorBidi" w:hAnsiTheme="majorBidi" w:cstheme="majorBidi"/>
                <w:b/>
                <w:lang w:val="en-US"/>
              </w:rPr>
            </w:pPr>
            <w:r w:rsidRPr="00461B1D">
              <w:rPr>
                <w:b/>
              </w:rPr>
              <w:t>Kemampuan Akhir Yang Diharapkan/        Capaian Pembelajaran Mata Kuliah</w:t>
            </w:r>
          </w:p>
        </w:tc>
        <w:tc>
          <w:tcPr>
            <w:tcW w:w="0" w:type="auto"/>
            <w:gridSpan w:val="3"/>
            <w:shd w:val="clear" w:color="auto" w:fill="E5DFEC" w:themeFill="accent4" w:themeFillTint="33"/>
            <w:vAlign w:val="center"/>
          </w:tcPr>
          <w:p w14:paraId="60A89AFA" w14:textId="6D18D1E9" w:rsidR="002D6150" w:rsidRPr="002D6150" w:rsidRDefault="002D6150" w:rsidP="002D6150">
            <w:pPr>
              <w:jc w:val="center"/>
              <w:rPr>
                <w:b/>
              </w:rPr>
            </w:pPr>
            <w:r w:rsidRPr="00461B1D">
              <w:rPr>
                <w:b/>
              </w:rPr>
              <w:t>Profiesiensi pengetahuan dan keterampilan saat ini*</w:t>
            </w:r>
          </w:p>
        </w:tc>
        <w:tc>
          <w:tcPr>
            <w:tcW w:w="0" w:type="auto"/>
            <w:gridSpan w:val="4"/>
            <w:shd w:val="clear" w:color="auto" w:fill="E5DFEC" w:themeFill="accent4" w:themeFillTint="33"/>
            <w:vAlign w:val="center"/>
          </w:tcPr>
          <w:p w14:paraId="3F4E5D1C" w14:textId="77777777" w:rsidR="002D6150" w:rsidRPr="00461B1D" w:rsidRDefault="002D6150" w:rsidP="002D6150">
            <w:pPr>
              <w:jc w:val="center"/>
              <w:rPr>
                <w:b/>
              </w:rPr>
            </w:pPr>
            <w:r w:rsidRPr="00461B1D">
              <w:rPr>
                <w:b/>
              </w:rPr>
              <w:t>Hasil evaluasi Asesor</w:t>
            </w:r>
          </w:p>
          <w:p w14:paraId="3C56D16A" w14:textId="77777777" w:rsidR="002D6150" w:rsidRPr="00461B1D" w:rsidRDefault="002D6150" w:rsidP="002D6150">
            <w:pPr>
              <w:jc w:val="center"/>
              <w:rPr>
                <w:rFonts w:asciiTheme="majorBidi" w:hAnsiTheme="majorBidi" w:cstheme="majorBidi"/>
                <w:b/>
                <w:lang w:val="en-US"/>
              </w:rPr>
            </w:pPr>
            <w:r w:rsidRPr="00461B1D">
              <w:rPr>
                <w:b/>
              </w:rPr>
              <w:t>(diisi oleh Asesor)</w:t>
            </w:r>
          </w:p>
        </w:tc>
        <w:tc>
          <w:tcPr>
            <w:tcW w:w="0" w:type="auto"/>
            <w:gridSpan w:val="2"/>
            <w:shd w:val="clear" w:color="auto" w:fill="E5DFEC" w:themeFill="accent4" w:themeFillTint="33"/>
            <w:vAlign w:val="center"/>
          </w:tcPr>
          <w:p w14:paraId="7173B2EC" w14:textId="77777777" w:rsidR="002D6150" w:rsidRPr="00461B1D" w:rsidRDefault="002D6150" w:rsidP="002D6150">
            <w:pPr>
              <w:jc w:val="center"/>
              <w:rPr>
                <w:rFonts w:asciiTheme="majorBidi" w:hAnsiTheme="majorBidi" w:cstheme="majorBidi"/>
                <w:b/>
                <w:lang w:val="en-US"/>
              </w:rPr>
            </w:pPr>
            <w:r w:rsidRPr="00461B1D">
              <w:rPr>
                <w:b/>
              </w:rPr>
              <w:t>Bukti yang disampaikan*</w:t>
            </w:r>
          </w:p>
        </w:tc>
      </w:tr>
      <w:tr w:rsidR="002D6150" w14:paraId="4172F1E1" w14:textId="77777777" w:rsidTr="002D6150">
        <w:tc>
          <w:tcPr>
            <w:tcW w:w="0" w:type="auto"/>
            <w:vMerge/>
            <w:shd w:val="clear" w:color="auto" w:fill="E5DFEC" w:themeFill="accent4" w:themeFillTint="33"/>
            <w:vAlign w:val="center"/>
          </w:tcPr>
          <w:p w14:paraId="760AD158" w14:textId="77777777" w:rsidR="002D6150" w:rsidRPr="00461B1D" w:rsidRDefault="002D6150" w:rsidP="002D6150">
            <w:pPr>
              <w:jc w:val="center"/>
              <w:rPr>
                <w:rFonts w:asciiTheme="majorBidi" w:hAnsiTheme="majorBidi" w:cstheme="majorBidi"/>
                <w:b/>
                <w:lang w:val="en-US"/>
              </w:rPr>
            </w:pPr>
          </w:p>
        </w:tc>
        <w:tc>
          <w:tcPr>
            <w:tcW w:w="0" w:type="auto"/>
            <w:shd w:val="clear" w:color="auto" w:fill="E5DFEC" w:themeFill="accent4" w:themeFillTint="33"/>
            <w:vAlign w:val="center"/>
          </w:tcPr>
          <w:p w14:paraId="180E1E13"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0" w:type="auto"/>
            <w:shd w:val="clear" w:color="auto" w:fill="E5DFEC" w:themeFill="accent4" w:themeFillTint="33"/>
            <w:vAlign w:val="center"/>
          </w:tcPr>
          <w:p w14:paraId="70A4712D"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Baik</w:t>
            </w:r>
          </w:p>
        </w:tc>
        <w:tc>
          <w:tcPr>
            <w:tcW w:w="0" w:type="auto"/>
            <w:shd w:val="clear" w:color="auto" w:fill="E5DFEC" w:themeFill="accent4" w:themeFillTint="33"/>
            <w:vAlign w:val="center"/>
          </w:tcPr>
          <w:p w14:paraId="6F96C6FA"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0" w:type="auto"/>
            <w:shd w:val="clear" w:color="auto" w:fill="E5DFEC" w:themeFill="accent4" w:themeFillTint="33"/>
            <w:vAlign w:val="center"/>
          </w:tcPr>
          <w:p w14:paraId="065C59F0"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V</w:t>
            </w:r>
          </w:p>
        </w:tc>
        <w:tc>
          <w:tcPr>
            <w:tcW w:w="0" w:type="auto"/>
            <w:shd w:val="clear" w:color="auto" w:fill="E5DFEC" w:themeFill="accent4" w:themeFillTint="33"/>
            <w:vAlign w:val="center"/>
          </w:tcPr>
          <w:p w14:paraId="1FF2FC12"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A</w:t>
            </w:r>
          </w:p>
        </w:tc>
        <w:tc>
          <w:tcPr>
            <w:tcW w:w="0" w:type="auto"/>
            <w:shd w:val="clear" w:color="auto" w:fill="E5DFEC" w:themeFill="accent4" w:themeFillTint="33"/>
            <w:vAlign w:val="center"/>
          </w:tcPr>
          <w:p w14:paraId="47BCF4A3"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T</w:t>
            </w:r>
          </w:p>
        </w:tc>
        <w:tc>
          <w:tcPr>
            <w:tcW w:w="0" w:type="auto"/>
            <w:shd w:val="clear" w:color="auto" w:fill="E5DFEC" w:themeFill="accent4" w:themeFillTint="33"/>
            <w:vAlign w:val="center"/>
          </w:tcPr>
          <w:p w14:paraId="3701F099"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en-US"/>
              </w:rPr>
              <w:t>M</w:t>
            </w:r>
          </w:p>
        </w:tc>
        <w:tc>
          <w:tcPr>
            <w:tcW w:w="0" w:type="auto"/>
            <w:shd w:val="clear" w:color="auto" w:fill="E5DFEC" w:themeFill="accent4" w:themeFillTint="33"/>
            <w:vAlign w:val="center"/>
          </w:tcPr>
          <w:p w14:paraId="60780030" w14:textId="77777777" w:rsidR="002D6150" w:rsidRPr="00461B1D" w:rsidRDefault="002D6150" w:rsidP="002D6150">
            <w:pPr>
              <w:jc w:val="center"/>
              <w:rPr>
                <w:rFonts w:asciiTheme="majorBidi" w:hAnsiTheme="majorBidi" w:cstheme="majorBidi"/>
                <w:b/>
                <w:lang w:val="en-US"/>
              </w:rPr>
            </w:pPr>
            <w:r w:rsidRPr="00461B1D">
              <w:rPr>
                <w:b/>
              </w:rPr>
              <w:t>Nomor Dokumen</w:t>
            </w:r>
          </w:p>
        </w:tc>
        <w:tc>
          <w:tcPr>
            <w:tcW w:w="0" w:type="auto"/>
            <w:shd w:val="clear" w:color="auto" w:fill="E5DFEC" w:themeFill="accent4" w:themeFillTint="33"/>
            <w:vAlign w:val="center"/>
          </w:tcPr>
          <w:p w14:paraId="76AC0CC6" w14:textId="77777777" w:rsidR="002D6150" w:rsidRPr="00461B1D" w:rsidRDefault="002D6150" w:rsidP="002D6150">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2D6150" w14:paraId="12ED15F4" w14:textId="77777777" w:rsidTr="002D6150">
        <w:tc>
          <w:tcPr>
            <w:tcW w:w="0" w:type="auto"/>
            <w:vAlign w:val="center"/>
          </w:tcPr>
          <w:p w14:paraId="71B61895" w14:textId="77777777" w:rsidR="002D6150" w:rsidRDefault="002D6150" w:rsidP="00314DA5">
            <w:pPr>
              <w:jc w:val="center"/>
              <w:rPr>
                <w:rFonts w:asciiTheme="majorBidi" w:hAnsiTheme="majorBidi" w:cstheme="majorBidi"/>
                <w:lang w:val="en-US"/>
              </w:rPr>
            </w:pPr>
            <w:r>
              <w:rPr>
                <w:rFonts w:asciiTheme="majorBidi" w:hAnsiTheme="majorBidi" w:cstheme="majorBidi"/>
                <w:lang w:val="en-US"/>
              </w:rPr>
              <w:t>1</w:t>
            </w:r>
          </w:p>
        </w:tc>
        <w:tc>
          <w:tcPr>
            <w:tcW w:w="0" w:type="auto"/>
            <w:gridSpan w:val="3"/>
            <w:vAlign w:val="center"/>
          </w:tcPr>
          <w:p w14:paraId="71D9EFC8" w14:textId="77777777" w:rsidR="002D6150" w:rsidRDefault="002D6150" w:rsidP="00314DA5">
            <w:pPr>
              <w:jc w:val="center"/>
              <w:rPr>
                <w:rFonts w:asciiTheme="majorBidi" w:hAnsiTheme="majorBidi" w:cstheme="majorBidi"/>
                <w:lang w:val="en-US"/>
              </w:rPr>
            </w:pPr>
            <w:r>
              <w:rPr>
                <w:rFonts w:asciiTheme="majorBidi" w:hAnsiTheme="majorBidi" w:cstheme="majorBidi"/>
                <w:lang w:val="en-US"/>
              </w:rPr>
              <w:t>2</w:t>
            </w:r>
          </w:p>
        </w:tc>
        <w:tc>
          <w:tcPr>
            <w:tcW w:w="0" w:type="auto"/>
            <w:gridSpan w:val="4"/>
            <w:vAlign w:val="center"/>
          </w:tcPr>
          <w:p w14:paraId="50D0BBF9" w14:textId="77777777" w:rsidR="002D6150" w:rsidRDefault="002D6150" w:rsidP="00314DA5">
            <w:pPr>
              <w:jc w:val="center"/>
              <w:rPr>
                <w:rFonts w:asciiTheme="majorBidi" w:hAnsiTheme="majorBidi" w:cstheme="majorBidi"/>
                <w:lang w:val="en-US"/>
              </w:rPr>
            </w:pPr>
            <w:r>
              <w:rPr>
                <w:rFonts w:asciiTheme="majorBidi" w:hAnsiTheme="majorBidi" w:cstheme="majorBidi"/>
                <w:lang w:val="en-US"/>
              </w:rPr>
              <w:t>3</w:t>
            </w:r>
          </w:p>
        </w:tc>
        <w:tc>
          <w:tcPr>
            <w:tcW w:w="0" w:type="auto"/>
            <w:vAlign w:val="center"/>
          </w:tcPr>
          <w:p w14:paraId="72C82415" w14:textId="77777777" w:rsidR="002D6150" w:rsidRDefault="002D6150" w:rsidP="00314DA5">
            <w:pPr>
              <w:jc w:val="center"/>
              <w:rPr>
                <w:rFonts w:asciiTheme="majorBidi" w:hAnsiTheme="majorBidi" w:cstheme="majorBidi"/>
                <w:lang w:val="en-US"/>
              </w:rPr>
            </w:pPr>
            <w:r>
              <w:rPr>
                <w:rFonts w:asciiTheme="majorBidi" w:hAnsiTheme="majorBidi" w:cstheme="majorBidi"/>
                <w:lang w:val="en-US"/>
              </w:rPr>
              <w:t>4</w:t>
            </w:r>
          </w:p>
        </w:tc>
        <w:tc>
          <w:tcPr>
            <w:tcW w:w="0" w:type="auto"/>
            <w:vAlign w:val="center"/>
          </w:tcPr>
          <w:p w14:paraId="031D37AA" w14:textId="77777777" w:rsidR="002D6150" w:rsidRDefault="002D6150" w:rsidP="00314DA5">
            <w:pPr>
              <w:jc w:val="center"/>
              <w:rPr>
                <w:rFonts w:asciiTheme="majorBidi" w:hAnsiTheme="majorBidi" w:cstheme="majorBidi"/>
                <w:lang w:val="en-US"/>
              </w:rPr>
            </w:pPr>
            <w:r>
              <w:rPr>
                <w:rFonts w:asciiTheme="majorBidi" w:hAnsiTheme="majorBidi" w:cstheme="majorBidi"/>
                <w:lang w:val="en-US"/>
              </w:rPr>
              <w:t>5</w:t>
            </w:r>
          </w:p>
        </w:tc>
      </w:tr>
      <w:tr w:rsidR="002D6150" w14:paraId="625A0C8F" w14:textId="77777777" w:rsidTr="002D6150">
        <w:tc>
          <w:tcPr>
            <w:tcW w:w="0" w:type="auto"/>
          </w:tcPr>
          <w:p w14:paraId="2C6FF707" w14:textId="77777777" w:rsidR="002D6150" w:rsidRPr="002D6150" w:rsidRDefault="002D6150" w:rsidP="002D6150">
            <w:pPr>
              <w:rPr>
                <w:rFonts w:asciiTheme="majorBidi" w:hAnsiTheme="majorBidi" w:cstheme="majorBidi"/>
                <w:sz w:val="20"/>
                <w:szCs w:val="20"/>
                <w:lang w:val="en-US"/>
              </w:rPr>
            </w:pPr>
            <w:proofErr w:type="spellStart"/>
            <w:r w:rsidRPr="002D6150">
              <w:rPr>
                <w:rFonts w:asciiTheme="majorBidi" w:hAnsiTheme="majorBidi" w:cstheme="majorBidi"/>
                <w:sz w:val="20"/>
                <w:szCs w:val="20"/>
                <w:lang w:val="en-US"/>
              </w:rPr>
              <w:t>Menunjukkan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sikap</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religius</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etis</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menghargai</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keberagaman</w:t>
            </w:r>
            <w:proofErr w:type="spellEnd"/>
            <w:r w:rsidRPr="002D6150">
              <w:rPr>
                <w:rFonts w:asciiTheme="majorBidi" w:hAnsiTheme="majorBidi" w:cstheme="majorBidi"/>
                <w:sz w:val="20"/>
                <w:szCs w:val="20"/>
                <w:lang w:val="en-US"/>
              </w:rPr>
              <w:t xml:space="preserve">, dan </w:t>
            </w:r>
            <w:proofErr w:type="spellStart"/>
            <w:r w:rsidRPr="002D6150">
              <w:rPr>
                <w:rFonts w:asciiTheme="majorBidi" w:hAnsiTheme="majorBidi" w:cstheme="majorBidi"/>
                <w:sz w:val="20"/>
                <w:szCs w:val="20"/>
                <w:lang w:val="en-US"/>
              </w:rPr>
              <w:t>peka</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sosial</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dalam</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pembelajaran</w:t>
            </w:r>
            <w:proofErr w:type="spellEnd"/>
            <w:r w:rsidRPr="002D6150">
              <w:rPr>
                <w:rFonts w:asciiTheme="majorBidi" w:hAnsiTheme="majorBidi" w:cstheme="majorBidi"/>
                <w:sz w:val="20"/>
                <w:szCs w:val="20"/>
                <w:lang w:val="en-US"/>
              </w:rPr>
              <w:t xml:space="preserve"> dan </w:t>
            </w:r>
            <w:proofErr w:type="spellStart"/>
            <w:r w:rsidRPr="002D6150">
              <w:rPr>
                <w:rFonts w:asciiTheme="majorBidi" w:hAnsiTheme="majorBidi" w:cstheme="majorBidi"/>
                <w:sz w:val="20"/>
                <w:szCs w:val="20"/>
                <w:lang w:val="en-US"/>
              </w:rPr>
              <w:t>pengkajian</w:t>
            </w:r>
            <w:proofErr w:type="spellEnd"/>
            <w:r w:rsidRPr="002D6150">
              <w:rPr>
                <w:rFonts w:asciiTheme="majorBidi" w:hAnsiTheme="majorBidi" w:cstheme="majorBidi"/>
                <w:sz w:val="20"/>
                <w:szCs w:val="20"/>
                <w:lang w:val="en-US"/>
              </w:rPr>
              <w:t xml:space="preserve"> Bahasa Indonesia</w:t>
            </w:r>
          </w:p>
        </w:tc>
        <w:tc>
          <w:tcPr>
            <w:tcW w:w="0" w:type="auto"/>
          </w:tcPr>
          <w:p w14:paraId="5E6499AA" w14:textId="77777777" w:rsidR="002D6150" w:rsidRDefault="002D6150" w:rsidP="00314DA5">
            <w:pPr>
              <w:jc w:val="center"/>
              <w:rPr>
                <w:rFonts w:asciiTheme="majorBidi" w:hAnsiTheme="majorBidi" w:cstheme="majorBidi"/>
                <w:lang w:val="en-US"/>
              </w:rPr>
            </w:pPr>
          </w:p>
        </w:tc>
        <w:tc>
          <w:tcPr>
            <w:tcW w:w="0" w:type="auto"/>
          </w:tcPr>
          <w:p w14:paraId="5467EB98" w14:textId="77777777" w:rsidR="002D6150" w:rsidRDefault="002D6150" w:rsidP="00314DA5">
            <w:pPr>
              <w:jc w:val="center"/>
              <w:rPr>
                <w:rFonts w:asciiTheme="majorBidi" w:hAnsiTheme="majorBidi" w:cstheme="majorBidi"/>
                <w:lang w:val="en-US"/>
              </w:rPr>
            </w:pPr>
          </w:p>
        </w:tc>
        <w:tc>
          <w:tcPr>
            <w:tcW w:w="0" w:type="auto"/>
          </w:tcPr>
          <w:p w14:paraId="31C60215" w14:textId="77777777" w:rsidR="002D6150" w:rsidRDefault="002D6150" w:rsidP="00314DA5">
            <w:pPr>
              <w:rPr>
                <w:rFonts w:asciiTheme="majorBidi" w:hAnsiTheme="majorBidi" w:cstheme="majorBidi"/>
                <w:lang w:val="en-US"/>
              </w:rPr>
            </w:pPr>
          </w:p>
        </w:tc>
        <w:tc>
          <w:tcPr>
            <w:tcW w:w="0" w:type="auto"/>
          </w:tcPr>
          <w:p w14:paraId="144AADA2" w14:textId="77777777" w:rsidR="002D6150" w:rsidRDefault="002D6150" w:rsidP="00314DA5">
            <w:pPr>
              <w:jc w:val="center"/>
              <w:rPr>
                <w:rFonts w:asciiTheme="majorBidi" w:hAnsiTheme="majorBidi" w:cstheme="majorBidi"/>
                <w:lang w:val="en-US"/>
              </w:rPr>
            </w:pPr>
          </w:p>
        </w:tc>
        <w:tc>
          <w:tcPr>
            <w:tcW w:w="0" w:type="auto"/>
          </w:tcPr>
          <w:p w14:paraId="0FF3D6B4" w14:textId="77777777" w:rsidR="002D6150" w:rsidRDefault="002D6150" w:rsidP="00314DA5">
            <w:pPr>
              <w:jc w:val="center"/>
              <w:rPr>
                <w:rFonts w:asciiTheme="majorBidi" w:hAnsiTheme="majorBidi" w:cstheme="majorBidi"/>
                <w:lang w:val="en-US"/>
              </w:rPr>
            </w:pPr>
          </w:p>
        </w:tc>
        <w:tc>
          <w:tcPr>
            <w:tcW w:w="0" w:type="auto"/>
          </w:tcPr>
          <w:p w14:paraId="1880695F" w14:textId="77777777" w:rsidR="002D6150" w:rsidRDefault="002D6150" w:rsidP="00314DA5">
            <w:pPr>
              <w:jc w:val="center"/>
              <w:rPr>
                <w:rFonts w:asciiTheme="majorBidi" w:hAnsiTheme="majorBidi" w:cstheme="majorBidi"/>
                <w:lang w:val="en-US"/>
              </w:rPr>
            </w:pPr>
          </w:p>
        </w:tc>
        <w:tc>
          <w:tcPr>
            <w:tcW w:w="0" w:type="auto"/>
          </w:tcPr>
          <w:p w14:paraId="11571AE9" w14:textId="77777777" w:rsidR="002D6150" w:rsidRDefault="002D6150" w:rsidP="00314DA5">
            <w:pPr>
              <w:jc w:val="center"/>
              <w:rPr>
                <w:rFonts w:asciiTheme="majorBidi" w:hAnsiTheme="majorBidi" w:cstheme="majorBidi"/>
                <w:lang w:val="en-US"/>
              </w:rPr>
            </w:pPr>
          </w:p>
        </w:tc>
        <w:tc>
          <w:tcPr>
            <w:tcW w:w="0" w:type="auto"/>
          </w:tcPr>
          <w:p w14:paraId="55B0155D" w14:textId="77777777" w:rsidR="002D6150" w:rsidRDefault="002D6150" w:rsidP="00314DA5">
            <w:pPr>
              <w:jc w:val="center"/>
              <w:rPr>
                <w:rFonts w:asciiTheme="majorBidi" w:hAnsiTheme="majorBidi" w:cstheme="majorBidi"/>
                <w:lang w:val="en-US"/>
              </w:rPr>
            </w:pPr>
          </w:p>
        </w:tc>
        <w:tc>
          <w:tcPr>
            <w:tcW w:w="0" w:type="auto"/>
          </w:tcPr>
          <w:p w14:paraId="5F307DE1" w14:textId="77777777" w:rsidR="002D6150" w:rsidRDefault="002D6150" w:rsidP="00314DA5">
            <w:pPr>
              <w:jc w:val="both"/>
              <w:rPr>
                <w:rFonts w:asciiTheme="majorBidi" w:hAnsiTheme="majorBidi" w:cstheme="majorBidi"/>
                <w:lang w:val="en-US"/>
              </w:rPr>
            </w:pPr>
          </w:p>
        </w:tc>
      </w:tr>
      <w:tr w:rsidR="002D6150" w14:paraId="070C02E4" w14:textId="77777777" w:rsidTr="002D6150">
        <w:tc>
          <w:tcPr>
            <w:tcW w:w="0" w:type="auto"/>
          </w:tcPr>
          <w:p w14:paraId="33A0B266" w14:textId="77777777" w:rsidR="002D6150" w:rsidRPr="002D6150" w:rsidRDefault="002D6150" w:rsidP="002D6150">
            <w:pPr>
              <w:rPr>
                <w:rFonts w:asciiTheme="majorBidi" w:hAnsiTheme="majorBidi" w:cstheme="majorBidi"/>
                <w:sz w:val="20"/>
                <w:szCs w:val="20"/>
                <w:lang w:val="en-US"/>
              </w:rPr>
            </w:pPr>
            <w:r w:rsidRPr="002D6150">
              <w:rPr>
                <w:rFonts w:asciiTheme="majorBidi" w:hAnsiTheme="majorBidi" w:cstheme="majorBidi"/>
                <w:sz w:val="20"/>
                <w:szCs w:val="20"/>
                <w:lang w:val="en-US"/>
              </w:rPr>
              <w:t xml:space="preserve">Menyusun dan </w:t>
            </w:r>
            <w:proofErr w:type="spellStart"/>
            <w:r w:rsidRPr="002D6150">
              <w:rPr>
                <w:rFonts w:asciiTheme="majorBidi" w:hAnsiTheme="majorBidi" w:cstheme="majorBidi"/>
                <w:sz w:val="20"/>
                <w:szCs w:val="20"/>
                <w:lang w:val="en-US"/>
              </w:rPr>
              <w:t>menyajikan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narasi</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sejarah</w:t>
            </w:r>
            <w:proofErr w:type="spellEnd"/>
            <w:r w:rsidRPr="002D6150">
              <w:rPr>
                <w:rFonts w:asciiTheme="majorBidi" w:hAnsiTheme="majorBidi" w:cstheme="majorBidi"/>
                <w:sz w:val="20"/>
                <w:szCs w:val="20"/>
                <w:lang w:val="en-US"/>
              </w:rPr>
              <w:t>/</w:t>
            </w:r>
            <w:proofErr w:type="spellStart"/>
            <w:r w:rsidRPr="002D6150">
              <w:rPr>
                <w:rFonts w:asciiTheme="majorBidi" w:hAnsiTheme="majorBidi" w:cstheme="majorBidi"/>
                <w:sz w:val="20"/>
                <w:szCs w:val="20"/>
                <w:lang w:val="en-US"/>
              </w:rPr>
              <w:t>peradaban</w:t>
            </w:r>
            <w:proofErr w:type="spellEnd"/>
            <w:r w:rsidRPr="002D6150">
              <w:rPr>
                <w:rFonts w:asciiTheme="majorBidi" w:hAnsiTheme="majorBidi" w:cstheme="majorBidi"/>
                <w:sz w:val="20"/>
                <w:szCs w:val="20"/>
                <w:lang w:val="en-US"/>
              </w:rPr>
              <w:t xml:space="preserve"> Islam yang </w:t>
            </w:r>
            <w:proofErr w:type="spellStart"/>
            <w:r w:rsidRPr="002D6150">
              <w:rPr>
                <w:rFonts w:asciiTheme="majorBidi" w:hAnsiTheme="majorBidi" w:cstheme="majorBidi"/>
                <w:sz w:val="20"/>
                <w:szCs w:val="20"/>
                <w:lang w:val="en-US"/>
              </w:rPr>
              <w:t>relevan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dengan</w:t>
            </w:r>
            <w:proofErr w:type="spellEnd"/>
            <w:r w:rsidRPr="002D6150">
              <w:rPr>
                <w:rFonts w:asciiTheme="majorBidi" w:hAnsiTheme="majorBidi" w:cstheme="majorBidi"/>
                <w:sz w:val="20"/>
                <w:szCs w:val="20"/>
                <w:lang w:val="en-US"/>
              </w:rPr>
              <w:t xml:space="preserve"> Bahasa Indonesia </w:t>
            </w:r>
            <w:proofErr w:type="spellStart"/>
            <w:r w:rsidRPr="002D6150">
              <w:rPr>
                <w:rFonts w:asciiTheme="majorBidi" w:hAnsiTheme="majorBidi" w:cstheme="majorBidi"/>
                <w:sz w:val="20"/>
                <w:szCs w:val="20"/>
                <w:lang w:val="en-US"/>
              </w:rPr>
              <w:t>melalui</w:t>
            </w:r>
            <w:proofErr w:type="spellEnd"/>
            <w:r w:rsidRPr="002D6150">
              <w:rPr>
                <w:rFonts w:asciiTheme="majorBidi" w:hAnsiTheme="majorBidi" w:cstheme="majorBidi"/>
                <w:sz w:val="20"/>
                <w:szCs w:val="20"/>
                <w:lang w:val="en-US"/>
              </w:rPr>
              <w:t xml:space="preserve"> media tulisan, </w:t>
            </w:r>
            <w:proofErr w:type="spellStart"/>
            <w:r w:rsidRPr="002D6150">
              <w:rPr>
                <w:rFonts w:asciiTheme="majorBidi" w:hAnsiTheme="majorBidi" w:cstheme="majorBidi"/>
                <w:sz w:val="20"/>
                <w:szCs w:val="20"/>
                <w:lang w:val="en-US"/>
              </w:rPr>
              <w:t>lisan</w:t>
            </w:r>
            <w:proofErr w:type="spellEnd"/>
            <w:r w:rsidRPr="002D6150">
              <w:rPr>
                <w:rFonts w:asciiTheme="majorBidi" w:hAnsiTheme="majorBidi" w:cstheme="majorBidi"/>
                <w:sz w:val="20"/>
                <w:szCs w:val="20"/>
                <w:lang w:val="en-US"/>
              </w:rPr>
              <w:t xml:space="preserve">, video, </w:t>
            </w:r>
            <w:proofErr w:type="spellStart"/>
            <w:r w:rsidRPr="002D6150">
              <w:rPr>
                <w:rFonts w:asciiTheme="majorBidi" w:hAnsiTheme="majorBidi" w:cstheme="majorBidi"/>
                <w:sz w:val="20"/>
                <w:szCs w:val="20"/>
                <w:lang w:val="en-US"/>
              </w:rPr>
              <w:t>dokumenter</w:t>
            </w:r>
            <w:proofErr w:type="spellEnd"/>
            <w:r w:rsidRPr="002D6150">
              <w:rPr>
                <w:rFonts w:asciiTheme="majorBidi" w:hAnsiTheme="majorBidi" w:cstheme="majorBidi"/>
                <w:sz w:val="20"/>
                <w:szCs w:val="20"/>
                <w:lang w:val="en-US"/>
              </w:rPr>
              <w:t>, dan/</w:t>
            </w:r>
            <w:proofErr w:type="spellStart"/>
            <w:r w:rsidRPr="002D6150">
              <w:rPr>
                <w:rFonts w:asciiTheme="majorBidi" w:hAnsiTheme="majorBidi" w:cstheme="majorBidi"/>
                <w:sz w:val="20"/>
                <w:szCs w:val="20"/>
                <w:lang w:val="en-US"/>
              </w:rPr>
              <w:t>atau</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animasi</w:t>
            </w:r>
            <w:proofErr w:type="spellEnd"/>
            <w:r w:rsidRPr="002D6150">
              <w:rPr>
                <w:rFonts w:asciiTheme="majorBidi" w:hAnsiTheme="majorBidi" w:cstheme="majorBidi"/>
                <w:sz w:val="20"/>
                <w:szCs w:val="20"/>
                <w:lang w:val="en-US"/>
              </w:rPr>
              <w:t>.</w:t>
            </w:r>
          </w:p>
        </w:tc>
        <w:tc>
          <w:tcPr>
            <w:tcW w:w="0" w:type="auto"/>
          </w:tcPr>
          <w:p w14:paraId="36E8D4D6" w14:textId="77777777" w:rsidR="002D6150" w:rsidRDefault="002D6150" w:rsidP="00314DA5">
            <w:pPr>
              <w:jc w:val="center"/>
              <w:rPr>
                <w:rFonts w:asciiTheme="majorBidi" w:hAnsiTheme="majorBidi" w:cstheme="majorBidi"/>
                <w:lang w:val="en-US"/>
              </w:rPr>
            </w:pPr>
          </w:p>
        </w:tc>
        <w:tc>
          <w:tcPr>
            <w:tcW w:w="0" w:type="auto"/>
          </w:tcPr>
          <w:p w14:paraId="1D39F128" w14:textId="77777777" w:rsidR="002D6150" w:rsidRDefault="002D6150" w:rsidP="00314DA5">
            <w:pPr>
              <w:jc w:val="center"/>
              <w:rPr>
                <w:rFonts w:asciiTheme="majorBidi" w:hAnsiTheme="majorBidi" w:cstheme="majorBidi"/>
                <w:lang w:val="en-US"/>
              </w:rPr>
            </w:pPr>
          </w:p>
        </w:tc>
        <w:tc>
          <w:tcPr>
            <w:tcW w:w="0" w:type="auto"/>
          </w:tcPr>
          <w:p w14:paraId="52E55616" w14:textId="77777777" w:rsidR="002D6150" w:rsidRDefault="002D6150" w:rsidP="00314DA5">
            <w:pPr>
              <w:rPr>
                <w:rFonts w:asciiTheme="majorBidi" w:hAnsiTheme="majorBidi" w:cstheme="majorBidi"/>
                <w:lang w:val="en-US"/>
              </w:rPr>
            </w:pPr>
          </w:p>
        </w:tc>
        <w:tc>
          <w:tcPr>
            <w:tcW w:w="0" w:type="auto"/>
          </w:tcPr>
          <w:p w14:paraId="43245991" w14:textId="77777777" w:rsidR="002D6150" w:rsidRDefault="002D6150" w:rsidP="00314DA5">
            <w:pPr>
              <w:jc w:val="center"/>
              <w:rPr>
                <w:rFonts w:asciiTheme="majorBidi" w:hAnsiTheme="majorBidi" w:cstheme="majorBidi"/>
                <w:lang w:val="en-US"/>
              </w:rPr>
            </w:pPr>
          </w:p>
        </w:tc>
        <w:tc>
          <w:tcPr>
            <w:tcW w:w="0" w:type="auto"/>
          </w:tcPr>
          <w:p w14:paraId="648CE5C4" w14:textId="77777777" w:rsidR="002D6150" w:rsidRDefault="002D6150" w:rsidP="00314DA5">
            <w:pPr>
              <w:jc w:val="center"/>
              <w:rPr>
                <w:rFonts w:asciiTheme="majorBidi" w:hAnsiTheme="majorBidi" w:cstheme="majorBidi"/>
                <w:lang w:val="en-US"/>
              </w:rPr>
            </w:pPr>
          </w:p>
        </w:tc>
        <w:tc>
          <w:tcPr>
            <w:tcW w:w="0" w:type="auto"/>
          </w:tcPr>
          <w:p w14:paraId="0C578518" w14:textId="77777777" w:rsidR="002D6150" w:rsidRDefault="002D6150" w:rsidP="00314DA5">
            <w:pPr>
              <w:jc w:val="center"/>
              <w:rPr>
                <w:rFonts w:asciiTheme="majorBidi" w:hAnsiTheme="majorBidi" w:cstheme="majorBidi"/>
                <w:lang w:val="en-US"/>
              </w:rPr>
            </w:pPr>
          </w:p>
        </w:tc>
        <w:tc>
          <w:tcPr>
            <w:tcW w:w="0" w:type="auto"/>
          </w:tcPr>
          <w:p w14:paraId="1499AAFC" w14:textId="77777777" w:rsidR="002D6150" w:rsidRDefault="002D6150" w:rsidP="00314DA5">
            <w:pPr>
              <w:jc w:val="center"/>
              <w:rPr>
                <w:rFonts w:asciiTheme="majorBidi" w:hAnsiTheme="majorBidi" w:cstheme="majorBidi"/>
                <w:lang w:val="en-US"/>
              </w:rPr>
            </w:pPr>
          </w:p>
        </w:tc>
        <w:tc>
          <w:tcPr>
            <w:tcW w:w="0" w:type="auto"/>
          </w:tcPr>
          <w:p w14:paraId="6641410A" w14:textId="77777777" w:rsidR="002D6150" w:rsidRDefault="002D6150" w:rsidP="00314DA5">
            <w:pPr>
              <w:jc w:val="center"/>
              <w:rPr>
                <w:rFonts w:asciiTheme="majorBidi" w:hAnsiTheme="majorBidi" w:cstheme="majorBidi"/>
                <w:lang w:val="en-US"/>
              </w:rPr>
            </w:pPr>
          </w:p>
        </w:tc>
        <w:tc>
          <w:tcPr>
            <w:tcW w:w="0" w:type="auto"/>
          </w:tcPr>
          <w:p w14:paraId="7068FF03" w14:textId="77777777" w:rsidR="002D6150" w:rsidRDefault="002D6150" w:rsidP="00314DA5">
            <w:pPr>
              <w:jc w:val="both"/>
              <w:rPr>
                <w:rFonts w:asciiTheme="majorBidi" w:hAnsiTheme="majorBidi" w:cstheme="majorBidi"/>
                <w:lang w:val="en-US"/>
              </w:rPr>
            </w:pPr>
          </w:p>
        </w:tc>
      </w:tr>
      <w:tr w:rsidR="002D6150" w14:paraId="0FE71F68" w14:textId="77777777" w:rsidTr="002D6150">
        <w:tc>
          <w:tcPr>
            <w:tcW w:w="0" w:type="auto"/>
          </w:tcPr>
          <w:p w14:paraId="72D78E69" w14:textId="77777777" w:rsidR="002D6150" w:rsidRPr="002D6150" w:rsidRDefault="002D6150" w:rsidP="002D6150">
            <w:pPr>
              <w:rPr>
                <w:rFonts w:asciiTheme="majorBidi" w:hAnsiTheme="majorBidi" w:cstheme="majorBidi"/>
                <w:sz w:val="20"/>
                <w:szCs w:val="20"/>
              </w:rPr>
            </w:pPr>
            <w:r w:rsidRPr="002D6150">
              <w:rPr>
                <w:rFonts w:asciiTheme="majorBidi" w:hAnsiTheme="majorBidi" w:cstheme="majorBidi"/>
                <w:sz w:val="20"/>
                <w:szCs w:val="20"/>
              </w:rPr>
              <w:t>Mengaplikasikan konsep teoretis dan keterampilan praktis yang relevan dengan Bahasa Indonesia, terutama Menguasai konsep dasar berbahasa Indonesia yang baik dan benar baik lisan maupun tulis Menguasai teori ejaan, kalimat efektif, paragraf,</w:t>
            </w:r>
          </w:p>
        </w:tc>
        <w:tc>
          <w:tcPr>
            <w:tcW w:w="0" w:type="auto"/>
          </w:tcPr>
          <w:p w14:paraId="527F4B14" w14:textId="77777777" w:rsidR="002D6150" w:rsidRPr="002D6150" w:rsidRDefault="002D6150" w:rsidP="00314DA5">
            <w:pPr>
              <w:jc w:val="center"/>
              <w:rPr>
                <w:rFonts w:asciiTheme="majorBidi" w:hAnsiTheme="majorBidi" w:cstheme="majorBidi"/>
              </w:rPr>
            </w:pPr>
          </w:p>
        </w:tc>
        <w:tc>
          <w:tcPr>
            <w:tcW w:w="0" w:type="auto"/>
          </w:tcPr>
          <w:p w14:paraId="78701EB2" w14:textId="77777777" w:rsidR="002D6150" w:rsidRPr="002D6150" w:rsidRDefault="002D6150" w:rsidP="00314DA5">
            <w:pPr>
              <w:jc w:val="center"/>
              <w:rPr>
                <w:rFonts w:asciiTheme="majorBidi" w:hAnsiTheme="majorBidi" w:cstheme="majorBidi"/>
              </w:rPr>
            </w:pPr>
          </w:p>
        </w:tc>
        <w:tc>
          <w:tcPr>
            <w:tcW w:w="0" w:type="auto"/>
          </w:tcPr>
          <w:p w14:paraId="00568A1B" w14:textId="77777777" w:rsidR="002D6150" w:rsidRPr="002D6150" w:rsidRDefault="002D6150" w:rsidP="00314DA5">
            <w:pPr>
              <w:rPr>
                <w:rFonts w:asciiTheme="majorBidi" w:hAnsiTheme="majorBidi" w:cstheme="majorBidi"/>
              </w:rPr>
            </w:pPr>
          </w:p>
        </w:tc>
        <w:tc>
          <w:tcPr>
            <w:tcW w:w="0" w:type="auto"/>
          </w:tcPr>
          <w:p w14:paraId="12FCCF9B" w14:textId="77777777" w:rsidR="002D6150" w:rsidRPr="002D6150" w:rsidRDefault="002D6150" w:rsidP="00314DA5">
            <w:pPr>
              <w:jc w:val="center"/>
              <w:rPr>
                <w:rFonts w:asciiTheme="majorBidi" w:hAnsiTheme="majorBidi" w:cstheme="majorBidi"/>
              </w:rPr>
            </w:pPr>
          </w:p>
        </w:tc>
        <w:tc>
          <w:tcPr>
            <w:tcW w:w="0" w:type="auto"/>
          </w:tcPr>
          <w:p w14:paraId="07B51DB8" w14:textId="77777777" w:rsidR="002D6150" w:rsidRPr="002D6150" w:rsidRDefault="002D6150" w:rsidP="00314DA5">
            <w:pPr>
              <w:jc w:val="center"/>
              <w:rPr>
                <w:rFonts w:asciiTheme="majorBidi" w:hAnsiTheme="majorBidi" w:cstheme="majorBidi"/>
              </w:rPr>
            </w:pPr>
          </w:p>
        </w:tc>
        <w:tc>
          <w:tcPr>
            <w:tcW w:w="0" w:type="auto"/>
          </w:tcPr>
          <w:p w14:paraId="4A41C45C" w14:textId="77777777" w:rsidR="002D6150" w:rsidRPr="002D6150" w:rsidRDefault="002D6150" w:rsidP="00314DA5">
            <w:pPr>
              <w:jc w:val="center"/>
              <w:rPr>
                <w:rFonts w:asciiTheme="majorBidi" w:hAnsiTheme="majorBidi" w:cstheme="majorBidi"/>
              </w:rPr>
            </w:pPr>
          </w:p>
        </w:tc>
        <w:tc>
          <w:tcPr>
            <w:tcW w:w="0" w:type="auto"/>
          </w:tcPr>
          <w:p w14:paraId="5816E960" w14:textId="77777777" w:rsidR="002D6150" w:rsidRPr="002D6150" w:rsidRDefault="002D6150" w:rsidP="00314DA5">
            <w:pPr>
              <w:jc w:val="center"/>
              <w:rPr>
                <w:rFonts w:asciiTheme="majorBidi" w:hAnsiTheme="majorBidi" w:cstheme="majorBidi"/>
              </w:rPr>
            </w:pPr>
          </w:p>
        </w:tc>
        <w:tc>
          <w:tcPr>
            <w:tcW w:w="0" w:type="auto"/>
          </w:tcPr>
          <w:p w14:paraId="0203DFC5" w14:textId="77777777" w:rsidR="002D6150" w:rsidRPr="002D6150" w:rsidRDefault="002D6150" w:rsidP="00314DA5">
            <w:pPr>
              <w:jc w:val="center"/>
              <w:rPr>
                <w:rFonts w:asciiTheme="majorBidi" w:hAnsiTheme="majorBidi" w:cstheme="majorBidi"/>
              </w:rPr>
            </w:pPr>
          </w:p>
        </w:tc>
        <w:tc>
          <w:tcPr>
            <w:tcW w:w="0" w:type="auto"/>
          </w:tcPr>
          <w:p w14:paraId="69AC3E83" w14:textId="77777777" w:rsidR="002D6150" w:rsidRPr="002D6150" w:rsidRDefault="002D6150" w:rsidP="00314DA5">
            <w:pPr>
              <w:jc w:val="both"/>
              <w:rPr>
                <w:rFonts w:asciiTheme="majorBidi" w:hAnsiTheme="majorBidi" w:cstheme="majorBidi"/>
              </w:rPr>
            </w:pPr>
          </w:p>
        </w:tc>
      </w:tr>
      <w:tr w:rsidR="002D6150" w14:paraId="73716E51" w14:textId="77777777" w:rsidTr="002D6150">
        <w:tc>
          <w:tcPr>
            <w:tcW w:w="0" w:type="auto"/>
          </w:tcPr>
          <w:p w14:paraId="30AC8DE8" w14:textId="77777777" w:rsidR="002D6150" w:rsidRPr="002D6150" w:rsidRDefault="002D6150" w:rsidP="002D6150">
            <w:pPr>
              <w:rPr>
                <w:rFonts w:asciiTheme="majorBidi" w:hAnsiTheme="majorBidi" w:cstheme="majorBidi"/>
                <w:sz w:val="20"/>
                <w:szCs w:val="20"/>
                <w:lang w:val="en-US"/>
              </w:rPr>
            </w:pPr>
            <w:proofErr w:type="spellStart"/>
            <w:r w:rsidRPr="002D6150">
              <w:rPr>
                <w:rFonts w:asciiTheme="majorBidi" w:hAnsiTheme="majorBidi" w:cstheme="majorBidi"/>
                <w:sz w:val="20"/>
                <w:szCs w:val="20"/>
                <w:lang w:val="en-US"/>
              </w:rPr>
              <w:t>Mengaplikasikan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pengetahuan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keislaman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kebangsaan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filsafat</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ilmu</w:t>
            </w:r>
            <w:proofErr w:type="spellEnd"/>
            <w:r w:rsidRPr="002D6150">
              <w:rPr>
                <w:rFonts w:asciiTheme="majorBidi" w:hAnsiTheme="majorBidi" w:cstheme="majorBidi"/>
                <w:sz w:val="20"/>
                <w:szCs w:val="20"/>
                <w:lang w:val="en-US"/>
              </w:rPr>
              <w:t>, dan/</w:t>
            </w:r>
            <w:proofErr w:type="spellStart"/>
            <w:r w:rsidRPr="002D6150">
              <w:rPr>
                <w:rFonts w:asciiTheme="majorBidi" w:hAnsiTheme="majorBidi" w:cstheme="majorBidi"/>
                <w:sz w:val="20"/>
                <w:szCs w:val="20"/>
                <w:lang w:val="en-US"/>
              </w:rPr>
              <w:t>atau</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budaya</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siber</w:t>
            </w:r>
            <w:proofErr w:type="spellEnd"/>
            <w:r w:rsidRPr="002D6150">
              <w:rPr>
                <w:rFonts w:asciiTheme="majorBidi" w:hAnsiTheme="majorBidi" w:cstheme="majorBidi"/>
                <w:sz w:val="20"/>
                <w:szCs w:val="20"/>
                <w:lang w:val="en-US"/>
              </w:rPr>
              <w:t xml:space="preserve"> yang </w:t>
            </w:r>
            <w:proofErr w:type="spellStart"/>
            <w:r w:rsidRPr="002D6150">
              <w:rPr>
                <w:rFonts w:asciiTheme="majorBidi" w:hAnsiTheme="majorBidi" w:cstheme="majorBidi"/>
                <w:sz w:val="20"/>
                <w:szCs w:val="20"/>
                <w:lang w:val="en-US"/>
              </w:rPr>
              <w:t>relevan</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dalam</w:t>
            </w:r>
            <w:proofErr w:type="spellEnd"/>
            <w:r w:rsidRPr="002D6150">
              <w:rPr>
                <w:rFonts w:asciiTheme="majorBidi" w:hAnsiTheme="majorBidi" w:cstheme="majorBidi"/>
                <w:sz w:val="20"/>
                <w:szCs w:val="20"/>
                <w:lang w:val="en-US"/>
              </w:rPr>
              <w:t xml:space="preserve"> </w:t>
            </w:r>
            <w:proofErr w:type="spellStart"/>
            <w:r w:rsidRPr="002D6150">
              <w:rPr>
                <w:rFonts w:asciiTheme="majorBidi" w:hAnsiTheme="majorBidi" w:cstheme="majorBidi"/>
                <w:sz w:val="20"/>
                <w:szCs w:val="20"/>
                <w:lang w:val="en-US"/>
              </w:rPr>
              <w:t>kajian</w:t>
            </w:r>
            <w:proofErr w:type="spellEnd"/>
            <w:r w:rsidRPr="002D6150">
              <w:rPr>
                <w:rFonts w:asciiTheme="majorBidi" w:hAnsiTheme="majorBidi" w:cstheme="majorBidi"/>
                <w:sz w:val="20"/>
                <w:szCs w:val="20"/>
                <w:lang w:val="en-US"/>
              </w:rPr>
              <w:t xml:space="preserve"> Bahasa Indonesia.</w:t>
            </w:r>
          </w:p>
        </w:tc>
        <w:tc>
          <w:tcPr>
            <w:tcW w:w="0" w:type="auto"/>
          </w:tcPr>
          <w:p w14:paraId="66CCCECD" w14:textId="77777777" w:rsidR="002D6150" w:rsidRDefault="002D6150" w:rsidP="00314DA5">
            <w:pPr>
              <w:jc w:val="center"/>
              <w:rPr>
                <w:rFonts w:asciiTheme="majorBidi" w:hAnsiTheme="majorBidi" w:cstheme="majorBidi"/>
                <w:lang w:val="en-US"/>
              </w:rPr>
            </w:pPr>
          </w:p>
        </w:tc>
        <w:tc>
          <w:tcPr>
            <w:tcW w:w="0" w:type="auto"/>
          </w:tcPr>
          <w:p w14:paraId="5A26804A" w14:textId="77777777" w:rsidR="002D6150" w:rsidRDefault="002D6150" w:rsidP="00314DA5">
            <w:pPr>
              <w:jc w:val="center"/>
              <w:rPr>
                <w:rFonts w:asciiTheme="majorBidi" w:hAnsiTheme="majorBidi" w:cstheme="majorBidi"/>
                <w:lang w:val="en-US"/>
              </w:rPr>
            </w:pPr>
          </w:p>
        </w:tc>
        <w:tc>
          <w:tcPr>
            <w:tcW w:w="0" w:type="auto"/>
          </w:tcPr>
          <w:p w14:paraId="12146D5A" w14:textId="77777777" w:rsidR="002D6150" w:rsidRDefault="002D6150" w:rsidP="00314DA5">
            <w:pPr>
              <w:rPr>
                <w:rFonts w:asciiTheme="majorBidi" w:hAnsiTheme="majorBidi" w:cstheme="majorBidi"/>
                <w:lang w:val="en-US"/>
              </w:rPr>
            </w:pPr>
          </w:p>
        </w:tc>
        <w:tc>
          <w:tcPr>
            <w:tcW w:w="0" w:type="auto"/>
          </w:tcPr>
          <w:p w14:paraId="34B3E0B3" w14:textId="77777777" w:rsidR="002D6150" w:rsidRDefault="002D6150" w:rsidP="00314DA5">
            <w:pPr>
              <w:jc w:val="center"/>
              <w:rPr>
                <w:rFonts w:asciiTheme="majorBidi" w:hAnsiTheme="majorBidi" w:cstheme="majorBidi"/>
                <w:lang w:val="en-US"/>
              </w:rPr>
            </w:pPr>
          </w:p>
        </w:tc>
        <w:tc>
          <w:tcPr>
            <w:tcW w:w="0" w:type="auto"/>
          </w:tcPr>
          <w:p w14:paraId="73C0060C" w14:textId="77777777" w:rsidR="002D6150" w:rsidRDefault="002D6150" w:rsidP="00314DA5">
            <w:pPr>
              <w:jc w:val="center"/>
              <w:rPr>
                <w:rFonts w:asciiTheme="majorBidi" w:hAnsiTheme="majorBidi" w:cstheme="majorBidi"/>
                <w:lang w:val="en-US"/>
              </w:rPr>
            </w:pPr>
          </w:p>
        </w:tc>
        <w:tc>
          <w:tcPr>
            <w:tcW w:w="0" w:type="auto"/>
          </w:tcPr>
          <w:p w14:paraId="28B4DE17" w14:textId="77777777" w:rsidR="002D6150" w:rsidRDefault="002D6150" w:rsidP="00314DA5">
            <w:pPr>
              <w:jc w:val="center"/>
              <w:rPr>
                <w:rFonts w:asciiTheme="majorBidi" w:hAnsiTheme="majorBidi" w:cstheme="majorBidi"/>
                <w:lang w:val="en-US"/>
              </w:rPr>
            </w:pPr>
          </w:p>
        </w:tc>
        <w:tc>
          <w:tcPr>
            <w:tcW w:w="0" w:type="auto"/>
          </w:tcPr>
          <w:p w14:paraId="3DB8E934" w14:textId="77777777" w:rsidR="002D6150" w:rsidRDefault="002D6150" w:rsidP="00314DA5">
            <w:pPr>
              <w:jc w:val="center"/>
              <w:rPr>
                <w:rFonts w:asciiTheme="majorBidi" w:hAnsiTheme="majorBidi" w:cstheme="majorBidi"/>
                <w:lang w:val="en-US"/>
              </w:rPr>
            </w:pPr>
          </w:p>
        </w:tc>
        <w:tc>
          <w:tcPr>
            <w:tcW w:w="0" w:type="auto"/>
          </w:tcPr>
          <w:p w14:paraId="79D7495A" w14:textId="77777777" w:rsidR="002D6150" w:rsidRDefault="002D6150" w:rsidP="00314DA5">
            <w:pPr>
              <w:jc w:val="center"/>
              <w:rPr>
                <w:rFonts w:asciiTheme="majorBidi" w:hAnsiTheme="majorBidi" w:cstheme="majorBidi"/>
                <w:lang w:val="en-US"/>
              </w:rPr>
            </w:pPr>
          </w:p>
        </w:tc>
        <w:tc>
          <w:tcPr>
            <w:tcW w:w="0" w:type="auto"/>
          </w:tcPr>
          <w:p w14:paraId="5325FD40" w14:textId="77777777" w:rsidR="002D6150" w:rsidRDefault="002D6150" w:rsidP="00314DA5">
            <w:pPr>
              <w:jc w:val="both"/>
              <w:rPr>
                <w:rFonts w:asciiTheme="majorBidi" w:hAnsiTheme="majorBidi" w:cstheme="majorBidi"/>
                <w:lang w:val="en-US"/>
              </w:rPr>
            </w:pPr>
          </w:p>
        </w:tc>
      </w:tr>
    </w:tbl>
    <w:p w14:paraId="61A2131C" w14:textId="77777777" w:rsidR="002D6150" w:rsidRDefault="002D6150" w:rsidP="002D6150">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23558A5B" w14:textId="77777777" w:rsidR="00EC4E01" w:rsidRDefault="00EC4E01" w:rsidP="002D6150">
      <w:pPr>
        <w:rPr>
          <w:rFonts w:asciiTheme="majorBidi" w:hAnsiTheme="majorBidi" w:cstheme="majorBidi"/>
          <w:b/>
          <w:bCs/>
          <w:lang w:val="en-US"/>
        </w:rPr>
      </w:pPr>
    </w:p>
    <w:p w14:paraId="37E0CD2D" w14:textId="77777777" w:rsidR="00EC4E01" w:rsidRDefault="00EC4E01" w:rsidP="002D6150">
      <w:pPr>
        <w:rPr>
          <w:rFonts w:asciiTheme="majorBidi" w:hAnsiTheme="majorBidi" w:cstheme="majorBidi"/>
          <w:b/>
          <w:bCs/>
          <w:lang w:val="en-US"/>
        </w:rPr>
      </w:pPr>
    </w:p>
    <w:p w14:paraId="2068F4F8" w14:textId="77777777" w:rsidR="00EC4E01" w:rsidRDefault="00EC4E01" w:rsidP="002D6150">
      <w:pPr>
        <w:rPr>
          <w:rFonts w:asciiTheme="majorBidi" w:hAnsiTheme="majorBidi" w:cstheme="majorBidi"/>
          <w:b/>
          <w:bCs/>
          <w:lang w:val="en-US"/>
        </w:rPr>
      </w:pPr>
    </w:p>
    <w:p w14:paraId="6111C7BF" w14:textId="77777777" w:rsidR="00EC4E01" w:rsidRDefault="00EC4E01" w:rsidP="002D6150">
      <w:pPr>
        <w:rPr>
          <w:rFonts w:asciiTheme="majorBidi" w:hAnsiTheme="majorBidi" w:cstheme="majorBidi"/>
          <w:b/>
          <w:bCs/>
          <w:lang w:val="en-US"/>
        </w:rPr>
      </w:pPr>
    </w:p>
    <w:p w14:paraId="759181F9" w14:textId="77777777" w:rsidR="00EC4E01" w:rsidRDefault="00EC4E01" w:rsidP="002D6150">
      <w:pPr>
        <w:rPr>
          <w:rFonts w:asciiTheme="majorBidi" w:hAnsiTheme="majorBidi" w:cstheme="majorBidi"/>
          <w:b/>
          <w:bCs/>
          <w:lang w:val="en-US"/>
        </w:rPr>
      </w:pPr>
    </w:p>
    <w:p w14:paraId="6FB44A76" w14:textId="77777777" w:rsidR="00EC4E01" w:rsidRDefault="00EC4E01" w:rsidP="002D6150">
      <w:pPr>
        <w:rPr>
          <w:rFonts w:asciiTheme="majorBidi" w:hAnsiTheme="majorBidi" w:cstheme="majorBidi"/>
          <w:b/>
          <w:bCs/>
          <w:lang w:val="en-US"/>
        </w:rPr>
      </w:pPr>
    </w:p>
    <w:p w14:paraId="080BD51D" w14:textId="77777777" w:rsidR="00EC4E01" w:rsidRDefault="00EC4E01" w:rsidP="002D6150">
      <w:pPr>
        <w:rPr>
          <w:rFonts w:asciiTheme="majorBidi" w:hAnsiTheme="majorBidi" w:cstheme="majorBidi"/>
          <w:b/>
          <w:bCs/>
          <w:lang w:val="en-US"/>
        </w:rPr>
      </w:pPr>
    </w:p>
    <w:p w14:paraId="7343BEB8" w14:textId="77777777" w:rsidR="00EC4E01" w:rsidRDefault="00EC4E01" w:rsidP="002D6150">
      <w:pPr>
        <w:rPr>
          <w:rFonts w:asciiTheme="majorBidi" w:hAnsiTheme="majorBidi" w:cstheme="majorBidi"/>
          <w:b/>
          <w:bCs/>
          <w:lang w:val="en-US"/>
        </w:rPr>
      </w:pPr>
    </w:p>
    <w:p w14:paraId="4544E566" w14:textId="77777777" w:rsidR="00EC4E01" w:rsidRDefault="00EC4E01" w:rsidP="002D6150">
      <w:pPr>
        <w:rPr>
          <w:rFonts w:asciiTheme="majorBidi" w:hAnsiTheme="majorBidi" w:cstheme="majorBidi"/>
          <w:b/>
          <w:bCs/>
          <w:lang w:val="en-US"/>
        </w:rPr>
      </w:pPr>
    </w:p>
    <w:p w14:paraId="3B5D3838" w14:textId="77777777" w:rsidR="00EC4E01" w:rsidRDefault="00EC4E01" w:rsidP="002D6150">
      <w:pPr>
        <w:rPr>
          <w:rFonts w:asciiTheme="majorBidi" w:hAnsiTheme="majorBidi" w:cstheme="majorBidi"/>
          <w:b/>
          <w:bCs/>
          <w:lang w:val="en-US"/>
        </w:rPr>
      </w:pPr>
    </w:p>
    <w:p w14:paraId="5C0528DF" w14:textId="77777777" w:rsidR="00EC4E01" w:rsidRDefault="00EC4E01" w:rsidP="002D6150">
      <w:pPr>
        <w:rPr>
          <w:rFonts w:asciiTheme="majorBidi" w:hAnsiTheme="majorBidi" w:cstheme="majorBidi"/>
          <w:b/>
          <w:bCs/>
          <w:lang w:val="en-US"/>
        </w:rPr>
      </w:pPr>
    </w:p>
    <w:p w14:paraId="4FCA06E9" w14:textId="77777777" w:rsidR="00EC4E01" w:rsidRPr="00657017" w:rsidRDefault="00EC4E01" w:rsidP="00EC4E01">
      <w:pPr>
        <w:tabs>
          <w:tab w:val="center" w:pos="6980"/>
        </w:tabs>
        <w:jc w:val="both"/>
        <w:rPr>
          <w:rFonts w:asciiTheme="majorBidi" w:hAnsiTheme="majorBidi" w:cstheme="majorBidi"/>
          <w:b/>
          <w:bCs/>
          <w:lang w:val="en-U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 </w:t>
      </w:r>
      <w:r>
        <w:rPr>
          <w:rFonts w:asciiTheme="majorBidi" w:hAnsiTheme="majorBidi" w:cstheme="majorBidi"/>
          <w:b/>
          <w:bCs/>
          <w:lang w:val="en-US"/>
        </w:rPr>
        <w:t xml:space="preserve">Pendidikan </w:t>
      </w:r>
      <w:proofErr w:type="spellStart"/>
      <w:r>
        <w:rPr>
          <w:rFonts w:asciiTheme="majorBidi" w:hAnsiTheme="majorBidi" w:cstheme="majorBidi"/>
          <w:b/>
          <w:bCs/>
          <w:lang w:val="en-US"/>
        </w:rPr>
        <w:t>Kewarganegaraan</w:t>
      </w:r>
      <w:proofErr w:type="spellEnd"/>
    </w:p>
    <w:tbl>
      <w:tblPr>
        <w:tblStyle w:val="TableGrid"/>
        <w:tblW w:w="0" w:type="auto"/>
        <w:tblLook w:val="04A0" w:firstRow="1" w:lastRow="0" w:firstColumn="1" w:lastColumn="0" w:noHBand="0" w:noVBand="1"/>
      </w:tblPr>
      <w:tblGrid>
        <w:gridCol w:w="2209"/>
        <w:gridCol w:w="890"/>
        <w:gridCol w:w="664"/>
        <w:gridCol w:w="932"/>
        <w:gridCol w:w="379"/>
        <w:gridCol w:w="379"/>
        <w:gridCol w:w="367"/>
        <w:gridCol w:w="428"/>
        <w:gridCol w:w="1150"/>
        <w:gridCol w:w="1110"/>
      </w:tblGrid>
      <w:tr w:rsidR="00EC4E01" w14:paraId="3375DE22" w14:textId="77777777" w:rsidTr="00EC4E01">
        <w:trPr>
          <w:trHeight w:val="864"/>
        </w:trPr>
        <w:tc>
          <w:tcPr>
            <w:tcW w:w="0" w:type="auto"/>
            <w:vMerge w:val="restart"/>
            <w:shd w:val="clear" w:color="auto" w:fill="E5DFEC" w:themeFill="accent4" w:themeFillTint="33"/>
            <w:vAlign w:val="center"/>
          </w:tcPr>
          <w:p w14:paraId="14780A3D" w14:textId="77777777" w:rsidR="00EC4E01" w:rsidRPr="00461B1D" w:rsidRDefault="00EC4E01" w:rsidP="00EC4E01">
            <w:pPr>
              <w:jc w:val="center"/>
              <w:rPr>
                <w:rFonts w:asciiTheme="majorBidi" w:hAnsiTheme="majorBidi" w:cstheme="majorBidi"/>
                <w:b/>
                <w:lang w:val="en-US"/>
              </w:rPr>
            </w:pPr>
            <w:r w:rsidRPr="00461B1D">
              <w:rPr>
                <w:b/>
              </w:rPr>
              <w:t>Kemampuan Akhir Yang Diharapkan/        Capaian Pembelajaran Mata Kuliah</w:t>
            </w:r>
          </w:p>
        </w:tc>
        <w:tc>
          <w:tcPr>
            <w:tcW w:w="0" w:type="auto"/>
            <w:gridSpan w:val="3"/>
            <w:shd w:val="clear" w:color="auto" w:fill="E5DFEC" w:themeFill="accent4" w:themeFillTint="33"/>
            <w:vAlign w:val="center"/>
          </w:tcPr>
          <w:p w14:paraId="33A9284D" w14:textId="5459E1FC" w:rsidR="00EC4E01" w:rsidRPr="00EC4E01" w:rsidRDefault="00EC4E01" w:rsidP="00EC4E01">
            <w:pPr>
              <w:jc w:val="center"/>
              <w:rPr>
                <w:b/>
              </w:rPr>
            </w:pPr>
            <w:r w:rsidRPr="00461B1D">
              <w:rPr>
                <w:b/>
              </w:rPr>
              <w:t>Profiesiensi pengetahuan dan keterampilan saat ini*</w:t>
            </w:r>
          </w:p>
        </w:tc>
        <w:tc>
          <w:tcPr>
            <w:tcW w:w="0" w:type="auto"/>
            <w:gridSpan w:val="4"/>
            <w:shd w:val="clear" w:color="auto" w:fill="E5DFEC" w:themeFill="accent4" w:themeFillTint="33"/>
            <w:vAlign w:val="center"/>
          </w:tcPr>
          <w:p w14:paraId="7B7BD9E7" w14:textId="77777777" w:rsidR="00EC4E01" w:rsidRPr="00461B1D" w:rsidRDefault="00EC4E01" w:rsidP="00EC4E01">
            <w:pPr>
              <w:jc w:val="center"/>
              <w:rPr>
                <w:b/>
              </w:rPr>
            </w:pPr>
            <w:r w:rsidRPr="00461B1D">
              <w:rPr>
                <w:b/>
              </w:rPr>
              <w:t>Hasil evaluasi Asesor</w:t>
            </w:r>
          </w:p>
          <w:p w14:paraId="59635B24" w14:textId="77777777" w:rsidR="00EC4E01" w:rsidRPr="00461B1D" w:rsidRDefault="00EC4E01" w:rsidP="00EC4E01">
            <w:pPr>
              <w:jc w:val="center"/>
              <w:rPr>
                <w:rFonts w:asciiTheme="majorBidi" w:hAnsiTheme="majorBidi" w:cstheme="majorBidi"/>
                <w:b/>
                <w:lang w:val="en-US"/>
              </w:rPr>
            </w:pPr>
            <w:r w:rsidRPr="00461B1D">
              <w:rPr>
                <w:b/>
              </w:rPr>
              <w:t>(diisi oleh Asesor)</w:t>
            </w:r>
          </w:p>
        </w:tc>
        <w:tc>
          <w:tcPr>
            <w:tcW w:w="0" w:type="auto"/>
            <w:gridSpan w:val="2"/>
            <w:shd w:val="clear" w:color="auto" w:fill="E5DFEC" w:themeFill="accent4" w:themeFillTint="33"/>
            <w:vAlign w:val="center"/>
          </w:tcPr>
          <w:p w14:paraId="6C7DDC35" w14:textId="77777777" w:rsidR="00EC4E01" w:rsidRPr="00461B1D" w:rsidRDefault="00EC4E01" w:rsidP="00EC4E01">
            <w:pPr>
              <w:jc w:val="center"/>
              <w:rPr>
                <w:rFonts w:asciiTheme="majorBidi" w:hAnsiTheme="majorBidi" w:cstheme="majorBidi"/>
                <w:b/>
                <w:lang w:val="en-US"/>
              </w:rPr>
            </w:pPr>
            <w:r w:rsidRPr="00461B1D">
              <w:rPr>
                <w:b/>
              </w:rPr>
              <w:t>Bukti yang disampaikan*</w:t>
            </w:r>
          </w:p>
        </w:tc>
      </w:tr>
      <w:tr w:rsidR="00EC4E01" w14:paraId="2E40501E" w14:textId="77777777" w:rsidTr="00EC4E01">
        <w:tc>
          <w:tcPr>
            <w:tcW w:w="0" w:type="auto"/>
            <w:vMerge/>
            <w:shd w:val="clear" w:color="auto" w:fill="E5DFEC" w:themeFill="accent4" w:themeFillTint="33"/>
            <w:vAlign w:val="center"/>
          </w:tcPr>
          <w:p w14:paraId="4BD78203" w14:textId="77777777" w:rsidR="00EC4E01" w:rsidRPr="00461B1D" w:rsidRDefault="00EC4E01" w:rsidP="00EC4E01">
            <w:pPr>
              <w:jc w:val="center"/>
              <w:rPr>
                <w:rFonts w:asciiTheme="majorBidi" w:hAnsiTheme="majorBidi" w:cstheme="majorBidi"/>
                <w:b/>
                <w:lang w:val="en-US"/>
              </w:rPr>
            </w:pPr>
          </w:p>
        </w:tc>
        <w:tc>
          <w:tcPr>
            <w:tcW w:w="0" w:type="auto"/>
            <w:shd w:val="clear" w:color="auto" w:fill="E5DFEC" w:themeFill="accent4" w:themeFillTint="33"/>
            <w:vAlign w:val="center"/>
          </w:tcPr>
          <w:p w14:paraId="25A387C1"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0" w:type="auto"/>
            <w:shd w:val="clear" w:color="auto" w:fill="E5DFEC" w:themeFill="accent4" w:themeFillTint="33"/>
            <w:vAlign w:val="center"/>
          </w:tcPr>
          <w:p w14:paraId="0D9BC8B7"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Baik</w:t>
            </w:r>
          </w:p>
        </w:tc>
        <w:tc>
          <w:tcPr>
            <w:tcW w:w="0" w:type="auto"/>
            <w:shd w:val="clear" w:color="auto" w:fill="E5DFEC" w:themeFill="accent4" w:themeFillTint="33"/>
            <w:vAlign w:val="center"/>
          </w:tcPr>
          <w:p w14:paraId="2C6FC08A"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0" w:type="auto"/>
            <w:shd w:val="clear" w:color="auto" w:fill="E5DFEC" w:themeFill="accent4" w:themeFillTint="33"/>
            <w:vAlign w:val="center"/>
          </w:tcPr>
          <w:p w14:paraId="563A407A"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V</w:t>
            </w:r>
          </w:p>
        </w:tc>
        <w:tc>
          <w:tcPr>
            <w:tcW w:w="0" w:type="auto"/>
            <w:shd w:val="clear" w:color="auto" w:fill="E5DFEC" w:themeFill="accent4" w:themeFillTint="33"/>
            <w:vAlign w:val="center"/>
          </w:tcPr>
          <w:p w14:paraId="13C87A11"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A</w:t>
            </w:r>
          </w:p>
        </w:tc>
        <w:tc>
          <w:tcPr>
            <w:tcW w:w="0" w:type="auto"/>
            <w:shd w:val="clear" w:color="auto" w:fill="E5DFEC" w:themeFill="accent4" w:themeFillTint="33"/>
            <w:vAlign w:val="center"/>
          </w:tcPr>
          <w:p w14:paraId="0CFF8751"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T</w:t>
            </w:r>
          </w:p>
        </w:tc>
        <w:tc>
          <w:tcPr>
            <w:tcW w:w="0" w:type="auto"/>
            <w:shd w:val="clear" w:color="auto" w:fill="E5DFEC" w:themeFill="accent4" w:themeFillTint="33"/>
            <w:vAlign w:val="center"/>
          </w:tcPr>
          <w:p w14:paraId="41F6D730"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M</w:t>
            </w:r>
          </w:p>
        </w:tc>
        <w:tc>
          <w:tcPr>
            <w:tcW w:w="0" w:type="auto"/>
            <w:shd w:val="clear" w:color="auto" w:fill="E5DFEC" w:themeFill="accent4" w:themeFillTint="33"/>
            <w:vAlign w:val="center"/>
          </w:tcPr>
          <w:p w14:paraId="35AA1F16" w14:textId="77777777" w:rsidR="00EC4E01" w:rsidRPr="00461B1D" w:rsidRDefault="00EC4E01" w:rsidP="00EC4E01">
            <w:pPr>
              <w:jc w:val="center"/>
              <w:rPr>
                <w:rFonts w:asciiTheme="majorBidi" w:hAnsiTheme="majorBidi" w:cstheme="majorBidi"/>
                <w:b/>
                <w:lang w:val="en-US"/>
              </w:rPr>
            </w:pPr>
            <w:r w:rsidRPr="00461B1D">
              <w:rPr>
                <w:b/>
              </w:rPr>
              <w:t>Nomor Dokumen</w:t>
            </w:r>
          </w:p>
        </w:tc>
        <w:tc>
          <w:tcPr>
            <w:tcW w:w="0" w:type="auto"/>
            <w:shd w:val="clear" w:color="auto" w:fill="E5DFEC" w:themeFill="accent4" w:themeFillTint="33"/>
            <w:vAlign w:val="center"/>
          </w:tcPr>
          <w:p w14:paraId="5A774FE1"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EC4E01" w14:paraId="74C44CBA" w14:textId="77777777" w:rsidTr="00EC4E01">
        <w:tc>
          <w:tcPr>
            <w:tcW w:w="0" w:type="auto"/>
            <w:vAlign w:val="center"/>
          </w:tcPr>
          <w:p w14:paraId="744E5F85" w14:textId="77777777" w:rsidR="00EC4E01" w:rsidRDefault="00EC4E01" w:rsidP="00EC4E01">
            <w:pPr>
              <w:jc w:val="center"/>
              <w:rPr>
                <w:rFonts w:asciiTheme="majorBidi" w:hAnsiTheme="majorBidi" w:cstheme="majorBidi"/>
                <w:lang w:val="en-US"/>
              </w:rPr>
            </w:pPr>
            <w:r>
              <w:rPr>
                <w:rFonts w:asciiTheme="majorBidi" w:hAnsiTheme="majorBidi" w:cstheme="majorBidi"/>
                <w:lang w:val="en-US"/>
              </w:rPr>
              <w:t>1</w:t>
            </w:r>
          </w:p>
        </w:tc>
        <w:tc>
          <w:tcPr>
            <w:tcW w:w="0" w:type="auto"/>
            <w:gridSpan w:val="3"/>
            <w:vAlign w:val="center"/>
          </w:tcPr>
          <w:p w14:paraId="7DB35C3C" w14:textId="77777777" w:rsidR="00EC4E01" w:rsidRDefault="00EC4E01" w:rsidP="00EC4E01">
            <w:pPr>
              <w:jc w:val="center"/>
              <w:rPr>
                <w:rFonts w:asciiTheme="majorBidi" w:hAnsiTheme="majorBidi" w:cstheme="majorBidi"/>
                <w:lang w:val="en-US"/>
              </w:rPr>
            </w:pPr>
            <w:r>
              <w:rPr>
                <w:rFonts w:asciiTheme="majorBidi" w:hAnsiTheme="majorBidi" w:cstheme="majorBidi"/>
                <w:lang w:val="en-US"/>
              </w:rPr>
              <w:t>2</w:t>
            </w:r>
          </w:p>
        </w:tc>
        <w:tc>
          <w:tcPr>
            <w:tcW w:w="0" w:type="auto"/>
            <w:gridSpan w:val="4"/>
            <w:vAlign w:val="center"/>
          </w:tcPr>
          <w:p w14:paraId="64E671CA" w14:textId="77777777" w:rsidR="00EC4E01" w:rsidRDefault="00EC4E01" w:rsidP="00EC4E01">
            <w:pPr>
              <w:jc w:val="center"/>
              <w:rPr>
                <w:rFonts w:asciiTheme="majorBidi" w:hAnsiTheme="majorBidi" w:cstheme="majorBidi"/>
                <w:lang w:val="en-US"/>
              </w:rPr>
            </w:pPr>
            <w:r>
              <w:rPr>
                <w:rFonts w:asciiTheme="majorBidi" w:hAnsiTheme="majorBidi" w:cstheme="majorBidi"/>
                <w:lang w:val="en-US"/>
              </w:rPr>
              <w:t>3</w:t>
            </w:r>
          </w:p>
        </w:tc>
        <w:tc>
          <w:tcPr>
            <w:tcW w:w="0" w:type="auto"/>
            <w:vAlign w:val="center"/>
          </w:tcPr>
          <w:p w14:paraId="77A8464B" w14:textId="77777777" w:rsidR="00EC4E01" w:rsidRDefault="00EC4E01" w:rsidP="00EC4E01">
            <w:pPr>
              <w:jc w:val="center"/>
              <w:rPr>
                <w:rFonts w:asciiTheme="majorBidi" w:hAnsiTheme="majorBidi" w:cstheme="majorBidi"/>
                <w:lang w:val="en-US"/>
              </w:rPr>
            </w:pPr>
            <w:r>
              <w:rPr>
                <w:rFonts w:asciiTheme="majorBidi" w:hAnsiTheme="majorBidi" w:cstheme="majorBidi"/>
                <w:lang w:val="en-US"/>
              </w:rPr>
              <w:t>4</w:t>
            </w:r>
          </w:p>
        </w:tc>
        <w:tc>
          <w:tcPr>
            <w:tcW w:w="0" w:type="auto"/>
            <w:vAlign w:val="center"/>
          </w:tcPr>
          <w:p w14:paraId="0D9DAB60" w14:textId="77777777" w:rsidR="00EC4E01" w:rsidRDefault="00EC4E01" w:rsidP="00EC4E01">
            <w:pPr>
              <w:jc w:val="center"/>
              <w:rPr>
                <w:rFonts w:asciiTheme="majorBidi" w:hAnsiTheme="majorBidi" w:cstheme="majorBidi"/>
                <w:lang w:val="en-US"/>
              </w:rPr>
            </w:pPr>
            <w:r>
              <w:rPr>
                <w:rFonts w:asciiTheme="majorBidi" w:hAnsiTheme="majorBidi" w:cstheme="majorBidi"/>
                <w:lang w:val="en-US"/>
              </w:rPr>
              <w:t>5</w:t>
            </w:r>
          </w:p>
        </w:tc>
      </w:tr>
      <w:tr w:rsidR="00EC4E01" w14:paraId="20B872DF" w14:textId="77777777" w:rsidTr="00EC4E01">
        <w:tc>
          <w:tcPr>
            <w:tcW w:w="0" w:type="auto"/>
          </w:tcPr>
          <w:p w14:paraId="29C06705" w14:textId="77777777" w:rsidR="00EC4E01" w:rsidRPr="00EC4E01" w:rsidRDefault="00EC4E01" w:rsidP="00EC4E01">
            <w:pPr>
              <w:rPr>
                <w:rFonts w:asciiTheme="majorBidi" w:hAnsiTheme="majorBidi" w:cstheme="majorBidi"/>
                <w:sz w:val="20"/>
                <w:szCs w:val="20"/>
                <w:lang w:val="en-US"/>
              </w:rPr>
            </w:pPr>
            <w:proofErr w:type="spellStart"/>
            <w:r w:rsidRPr="00EC4E01">
              <w:rPr>
                <w:rFonts w:asciiTheme="majorBidi" w:hAnsiTheme="majorBidi" w:cstheme="majorBidi"/>
                <w:sz w:val="20"/>
                <w:szCs w:val="20"/>
                <w:lang w:val="en-US"/>
              </w:rPr>
              <w:t>Menunjukkan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disiplin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tanggung</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jawab</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kemandirian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nasionalisme</w:t>
            </w:r>
            <w:proofErr w:type="spellEnd"/>
            <w:r w:rsidRPr="00EC4E01">
              <w:rPr>
                <w:rFonts w:asciiTheme="majorBidi" w:hAnsiTheme="majorBidi" w:cstheme="majorBidi"/>
                <w:sz w:val="20"/>
                <w:szCs w:val="20"/>
                <w:lang w:val="en-US"/>
              </w:rPr>
              <w:t>, dan/</w:t>
            </w:r>
            <w:proofErr w:type="spellStart"/>
            <w:r w:rsidRPr="00EC4E01">
              <w:rPr>
                <w:rFonts w:asciiTheme="majorBidi" w:hAnsiTheme="majorBidi" w:cstheme="majorBidi"/>
                <w:sz w:val="20"/>
                <w:szCs w:val="20"/>
                <w:lang w:val="en-US"/>
              </w:rPr>
              <w:t>atau</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jiwa</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kewirausahaan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dalam</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penerapan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kompetensi</w:t>
            </w:r>
            <w:proofErr w:type="spellEnd"/>
            <w:r w:rsidRPr="00EC4E01">
              <w:rPr>
                <w:rFonts w:asciiTheme="majorBidi" w:hAnsiTheme="majorBidi" w:cstheme="majorBidi"/>
                <w:sz w:val="20"/>
                <w:szCs w:val="20"/>
                <w:lang w:val="en-US"/>
              </w:rPr>
              <w:t xml:space="preserve"> Pendidikan </w:t>
            </w:r>
            <w:proofErr w:type="spellStart"/>
            <w:r w:rsidRPr="00EC4E01">
              <w:rPr>
                <w:rFonts w:asciiTheme="majorBidi" w:hAnsiTheme="majorBidi" w:cstheme="majorBidi"/>
                <w:sz w:val="20"/>
                <w:szCs w:val="20"/>
                <w:lang w:val="en-US"/>
              </w:rPr>
              <w:t>Kewarganegaraan</w:t>
            </w:r>
            <w:proofErr w:type="spellEnd"/>
            <w:r w:rsidRPr="00EC4E01">
              <w:rPr>
                <w:rFonts w:asciiTheme="majorBidi" w:hAnsiTheme="majorBidi" w:cstheme="majorBidi"/>
                <w:sz w:val="20"/>
                <w:szCs w:val="20"/>
                <w:lang w:val="en-US"/>
              </w:rPr>
              <w:t>.</w:t>
            </w:r>
          </w:p>
        </w:tc>
        <w:tc>
          <w:tcPr>
            <w:tcW w:w="0" w:type="auto"/>
          </w:tcPr>
          <w:p w14:paraId="553CF093" w14:textId="77777777" w:rsidR="00EC4E01" w:rsidRDefault="00EC4E01" w:rsidP="00EC4E01">
            <w:pPr>
              <w:jc w:val="center"/>
              <w:rPr>
                <w:rFonts w:asciiTheme="majorBidi" w:hAnsiTheme="majorBidi" w:cstheme="majorBidi"/>
                <w:lang w:val="en-US"/>
              </w:rPr>
            </w:pPr>
          </w:p>
        </w:tc>
        <w:tc>
          <w:tcPr>
            <w:tcW w:w="0" w:type="auto"/>
          </w:tcPr>
          <w:p w14:paraId="1DE6155D" w14:textId="77777777" w:rsidR="00EC4E01" w:rsidRDefault="00EC4E01" w:rsidP="00EC4E01">
            <w:pPr>
              <w:jc w:val="center"/>
              <w:rPr>
                <w:rFonts w:asciiTheme="majorBidi" w:hAnsiTheme="majorBidi" w:cstheme="majorBidi"/>
                <w:lang w:val="en-US"/>
              </w:rPr>
            </w:pPr>
          </w:p>
        </w:tc>
        <w:tc>
          <w:tcPr>
            <w:tcW w:w="0" w:type="auto"/>
          </w:tcPr>
          <w:p w14:paraId="1ECE6216" w14:textId="77777777" w:rsidR="00EC4E01" w:rsidRDefault="00EC4E01" w:rsidP="00EC4E01">
            <w:pPr>
              <w:rPr>
                <w:rFonts w:asciiTheme="majorBidi" w:hAnsiTheme="majorBidi" w:cstheme="majorBidi"/>
                <w:lang w:val="en-US"/>
              </w:rPr>
            </w:pPr>
          </w:p>
        </w:tc>
        <w:tc>
          <w:tcPr>
            <w:tcW w:w="0" w:type="auto"/>
          </w:tcPr>
          <w:p w14:paraId="6E959C8A" w14:textId="77777777" w:rsidR="00EC4E01" w:rsidRDefault="00EC4E01" w:rsidP="00EC4E01">
            <w:pPr>
              <w:jc w:val="center"/>
              <w:rPr>
                <w:rFonts w:asciiTheme="majorBidi" w:hAnsiTheme="majorBidi" w:cstheme="majorBidi"/>
                <w:lang w:val="en-US"/>
              </w:rPr>
            </w:pPr>
          </w:p>
        </w:tc>
        <w:tc>
          <w:tcPr>
            <w:tcW w:w="0" w:type="auto"/>
          </w:tcPr>
          <w:p w14:paraId="7CA33CF6" w14:textId="77777777" w:rsidR="00EC4E01" w:rsidRDefault="00EC4E01" w:rsidP="00EC4E01">
            <w:pPr>
              <w:jc w:val="center"/>
              <w:rPr>
                <w:rFonts w:asciiTheme="majorBidi" w:hAnsiTheme="majorBidi" w:cstheme="majorBidi"/>
                <w:lang w:val="en-US"/>
              </w:rPr>
            </w:pPr>
          </w:p>
        </w:tc>
        <w:tc>
          <w:tcPr>
            <w:tcW w:w="0" w:type="auto"/>
          </w:tcPr>
          <w:p w14:paraId="1D6699B0" w14:textId="77777777" w:rsidR="00EC4E01" w:rsidRDefault="00EC4E01" w:rsidP="00EC4E01">
            <w:pPr>
              <w:jc w:val="center"/>
              <w:rPr>
                <w:rFonts w:asciiTheme="majorBidi" w:hAnsiTheme="majorBidi" w:cstheme="majorBidi"/>
                <w:lang w:val="en-US"/>
              </w:rPr>
            </w:pPr>
          </w:p>
        </w:tc>
        <w:tc>
          <w:tcPr>
            <w:tcW w:w="0" w:type="auto"/>
          </w:tcPr>
          <w:p w14:paraId="0422B335" w14:textId="77777777" w:rsidR="00EC4E01" w:rsidRDefault="00EC4E01" w:rsidP="00EC4E01">
            <w:pPr>
              <w:jc w:val="center"/>
              <w:rPr>
                <w:rFonts w:asciiTheme="majorBidi" w:hAnsiTheme="majorBidi" w:cstheme="majorBidi"/>
                <w:lang w:val="en-US"/>
              </w:rPr>
            </w:pPr>
          </w:p>
        </w:tc>
        <w:tc>
          <w:tcPr>
            <w:tcW w:w="0" w:type="auto"/>
          </w:tcPr>
          <w:p w14:paraId="4241A98F" w14:textId="77777777" w:rsidR="00EC4E01" w:rsidRDefault="00EC4E01" w:rsidP="00EC4E01">
            <w:pPr>
              <w:jc w:val="center"/>
              <w:rPr>
                <w:rFonts w:asciiTheme="majorBidi" w:hAnsiTheme="majorBidi" w:cstheme="majorBidi"/>
                <w:lang w:val="en-US"/>
              </w:rPr>
            </w:pPr>
          </w:p>
        </w:tc>
        <w:tc>
          <w:tcPr>
            <w:tcW w:w="0" w:type="auto"/>
          </w:tcPr>
          <w:p w14:paraId="6C129A5B" w14:textId="77777777" w:rsidR="00EC4E01" w:rsidRDefault="00EC4E01" w:rsidP="00EC4E01">
            <w:pPr>
              <w:jc w:val="both"/>
              <w:rPr>
                <w:rFonts w:asciiTheme="majorBidi" w:hAnsiTheme="majorBidi" w:cstheme="majorBidi"/>
                <w:lang w:val="en-US"/>
              </w:rPr>
            </w:pPr>
          </w:p>
        </w:tc>
      </w:tr>
      <w:tr w:rsidR="00EC4E01" w14:paraId="5D3AA268" w14:textId="77777777" w:rsidTr="00EC4E01">
        <w:tc>
          <w:tcPr>
            <w:tcW w:w="0" w:type="auto"/>
          </w:tcPr>
          <w:p w14:paraId="5F1B985F" w14:textId="77777777" w:rsidR="00EC4E01" w:rsidRPr="00EC4E01" w:rsidRDefault="00EC4E01" w:rsidP="00EC4E01">
            <w:pPr>
              <w:rPr>
                <w:rFonts w:asciiTheme="majorBidi" w:hAnsiTheme="majorBidi" w:cstheme="majorBidi"/>
                <w:sz w:val="20"/>
                <w:szCs w:val="20"/>
                <w:lang w:val="en-US"/>
              </w:rPr>
            </w:pPr>
            <w:r w:rsidRPr="00EC4E01">
              <w:rPr>
                <w:rFonts w:asciiTheme="majorBidi" w:hAnsiTheme="majorBidi" w:cstheme="majorBidi"/>
                <w:sz w:val="20"/>
                <w:szCs w:val="20"/>
                <w:lang w:val="en-US"/>
              </w:rPr>
              <w:t xml:space="preserve">Menyusun dan </w:t>
            </w:r>
            <w:proofErr w:type="spellStart"/>
            <w:r w:rsidRPr="00EC4E01">
              <w:rPr>
                <w:rFonts w:asciiTheme="majorBidi" w:hAnsiTheme="majorBidi" w:cstheme="majorBidi"/>
                <w:sz w:val="20"/>
                <w:szCs w:val="20"/>
                <w:lang w:val="en-US"/>
              </w:rPr>
              <w:t>menyajikan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narasi</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sejarah</w:t>
            </w:r>
            <w:proofErr w:type="spellEnd"/>
            <w:r w:rsidRPr="00EC4E01">
              <w:rPr>
                <w:rFonts w:asciiTheme="majorBidi" w:hAnsiTheme="majorBidi" w:cstheme="majorBidi"/>
                <w:sz w:val="20"/>
                <w:szCs w:val="20"/>
                <w:lang w:val="en-US"/>
              </w:rPr>
              <w:t>/</w:t>
            </w:r>
            <w:proofErr w:type="spellStart"/>
            <w:r w:rsidRPr="00EC4E01">
              <w:rPr>
                <w:rFonts w:asciiTheme="majorBidi" w:hAnsiTheme="majorBidi" w:cstheme="majorBidi"/>
                <w:sz w:val="20"/>
                <w:szCs w:val="20"/>
                <w:lang w:val="en-US"/>
              </w:rPr>
              <w:t>peradaban</w:t>
            </w:r>
            <w:proofErr w:type="spellEnd"/>
            <w:r w:rsidRPr="00EC4E01">
              <w:rPr>
                <w:rFonts w:asciiTheme="majorBidi" w:hAnsiTheme="majorBidi" w:cstheme="majorBidi"/>
                <w:sz w:val="20"/>
                <w:szCs w:val="20"/>
                <w:lang w:val="en-US"/>
              </w:rPr>
              <w:t xml:space="preserve"> Islam yang </w:t>
            </w:r>
            <w:proofErr w:type="spellStart"/>
            <w:r w:rsidRPr="00EC4E01">
              <w:rPr>
                <w:rFonts w:asciiTheme="majorBidi" w:hAnsiTheme="majorBidi" w:cstheme="majorBidi"/>
                <w:sz w:val="20"/>
                <w:szCs w:val="20"/>
                <w:lang w:val="en-US"/>
              </w:rPr>
              <w:t>relevan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dengan</w:t>
            </w:r>
            <w:proofErr w:type="spellEnd"/>
            <w:r w:rsidRPr="00EC4E01">
              <w:rPr>
                <w:rFonts w:asciiTheme="majorBidi" w:hAnsiTheme="majorBidi" w:cstheme="majorBidi"/>
                <w:sz w:val="20"/>
                <w:szCs w:val="20"/>
                <w:lang w:val="en-US"/>
              </w:rPr>
              <w:t xml:space="preserve"> Pendidikan </w:t>
            </w:r>
            <w:proofErr w:type="spellStart"/>
            <w:r w:rsidRPr="00EC4E01">
              <w:rPr>
                <w:rFonts w:asciiTheme="majorBidi" w:hAnsiTheme="majorBidi" w:cstheme="majorBidi"/>
                <w:sz w:val="20"/>
                <w:szCs w:val="20"/>
                <w:lang w:val="en-US"/>
              </w:rPr>
              <w:t>Kewarganegaraan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melalui</w:t>
            </w:r>
            <w:proofErr w:type="spellEnd"/>
            <w:r w:rsidRPr="00EC4E01">
              <w:rPr>
                <w:rFonts w:asciiTheme="majorBidi" w:hAnsiTheme="majorBidi" w:cstheme="majorBidi"/>
                <w:sz w:val="20"/>
                <w:szCs w:val="20"/>
                <w:lang w:val="en-US"/>
              </w:rPr>
              <w:t xml:space="preserve"> media tulisan, </w:t>
            </w:r>
            <w:proofErr w:type="spellStart"/>
            <w:r w:rsidRPr="00EC4E01">
              <w:rPr>
                <w:rFonts w:asciiTheme="majorBidi" w:hAnsiTheme="majorBidi" w:cstheme="majorBidi"/>
                <w:sz w:val="20"/>
                <w:szCs w:val="20"/>
                <w:lang w:val="en-US"/>
              </w:rPr>
              <w:t>lisan</w:t>
            </w:r>
            <w:proofErr w:type="spellEnd"/>
            <w:r w:rsidRPr="00EC4E01">
              <w:rPr>
                <w:rFonts w:asciiTheme="majorBidi" w:hAnsiTheme="majorBidi" w:cstheme="majorBidi"/>
                <w:sz w:val="20"/>
                <w:szCs w:val="20"/>
                <w:lang w:val="en-US"/>
              </w:rPr>
              <w:t xml:space="preserve">, video, </w:t>
            </w:r>
            <w:proofErr w:type="spellStart"/>
            <w:r w:rsidRPr="00EC4E01">
              <w:rPr>
                <w:rFonts w:asciiTheme="majorBidi" w:hAnsiTheme="majorBidi" w:cstheme="majorBidi"/>
                <w:sz w:val="20"/>
                <w:szCs w:val="20"/>
                <w:lang w:val="en-US"/>
              </w:rPr>
              <w:t>dokumenter</w:t>
            </w:r>
            <w:proofErr w:type="spellEnd"/>
            <w:r w:rsidRPr="00EC4E01">
              <w:rPr>
                <w:rFonts w:asciiTheme="majorBidi" w:hAnsiTheme="majorBidi" w:cstheme="majorBidi"/>
                <w:sz w:val="20"/>
                <w:szCs w:val="20"/>
                <w:lang w:val="en-US"/>
              </w:rPr>
              <w:t>, dan/</w:t>
            </w:r>
            <w:proofErr w:type="spellStart"/>
            <w:r w:rsidRPr="00EC4E01">
              <w:rPr>
                <w:rFonts w:asciiTheme="majorBidi" w:hAnsiTheme="majorBidi" w:cstheme="majorBidi"/>
                <w:sz w:val="20"/>
                <w:szCs w:val="20"/>
                <w:lang w:val="en-US"/>
              </w:rPr>
              <w:t>atau</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animasi</w:t>
            </w:r>
            <w:proofErr w:type="spellEnd"/>
            <w:r w:rsidRPr="00EC4E01">
              <w:rPr>
                <w:rFonts w:asciiTheme="majorBidi" w:hAnsiTheme="majorBidi" w:cstheme="majorBidi"/>
                <w:sz w:val="20"/>
                <w:szCs w:val="20"/>
                <w:lang w:val="en-US"/>
              </w:rPr>
              <w:t>.</w:t>
            </w:r>
          </w:p>
        </w:tc>
        <w:tc>
          <w:tcPr>
            <w:tcW w:w="0" w:type="auto"/>
          </w:tcPr>
          <w:p w14:paraId="40B159AA" w14:textId="77777777" w:rsidR="00EC4E01" w:rsidRDefault="00EC4E01" w:rsidP="00EC4E01">
            <w:pPr>
              <w:jc w:val="center"/>
              <w:rPr>
                <w:rFonts w:asciiTheme="majorBidi" w:hAnsiTheme="majorBidi" w:cstheme="majorBidi"/>
                <w:lang w:val="en-US"/>
              </w:rPr>
            </w:pPr>
          </w:p>
        </w:tc>
        <w:tc>
          <w:tcPr>
            <w:tcW w:w="0" w:type="auto"/>
          </w:tcPr>
          <w:p w14:paraId="6EC9B0D6" w14:textId="77777777" w:rsidR="00EC4E01" w:rsidRDefault="00EC4E01" w:rsidP="00EC4E01">
            <w:pPr>
              <w:jc w:val="center"/>
              <w:rPr>
                <w:rFonts w:asciiTheme="majorBidi" w:hAnsiTheme="majorBidi" w:cstheme="majorBidi"/>
                <w:lang w:val="en-US"/>
              </w:rPr>
            </w:pPr>
          </w:p>
        </w:tc>
        <w:tc>
          <w:tcPr>
            <w:tcW w:w="0" w:type="auto"/>
          </w:tcPr>
          <w:p w14:paraId="4A91F907" w14:textId="77777777" w:rsidR="00EC4E01" w:rsidRDefault="00EC4E01" w:rsidP="00EC4E01">
            <w:pPr>
              <w:rPr>
                <w:rFonts w:asciiTheme="majorBidi" w:hAnsiTheme="majorBidi" w:cstheme="majorBidi"/>
                <w:lang w:val="en-US"/>
              </w:rPr>
            </w:pPr>
          </w:p>
        </w:tc>
        <w:tc>
          <w:tcPr>
            <w:tcW w:w="0" w:type="auto"/>
          </w:tcPr>
          <w:p w14:paraId="5D0B61F9" w14:textId="77777777" w:rsidR="00EC4E01" w:rsidRDefault="00EC4E01" w:rsidP="00EC4E01">
            <w:pPr>
              <w:jc w:val="center"/>
              <w:rPr>
                <w:rFonts w:asciiTheme="majorBidi" w:hAnsiTheme="majorBidi" w:cstheme="majorBidi"/>
                <w:lang w:val="en-US"/>
              </w:rPr>
            </w:pPr>
          </w:p>
        </w:tc>
        <w:tc>
          <w:tcPr>
            <w:tcW w:w="0" w:type="auto"/>
          </w:tcPr>
          <w:p w14:paraId="18BA84E5" w14:textId="77777777" w:rsidR="00EC4E01" w:rsidRDefault="00EC4E01" w:rsidP="00EC4E01">
            <w:pPr>
              <w:jc w:val="center"/>
              <w:rPr>
                <w:rFonts w:asciiTheme="majorBidi" w:hAnsiTheme="majorBidi" w:cstheme="majorBidi"/>
                <w:lang w:val="en-US"/>
              </w:rPr>
            </w:pPr>
          </w:p>
        </w:tc>
        <w:tc>
          <w:tcPr>
            <w:tcW w:w="0" w:type="auto"/>
          </w:tcPr>
          <w:p w14:paraId="46890D33" w14:textId="77777777" w:rsidR="00EC4E01" w:rsidRDefault="00EC4E01" w:rsidP="00EC4E01">
            <w:pPr>
              <w:jc w:val="center"/>
              <w:rPr>
                <w:rFonts w:asciiTheme="majorBidi" w:hAnsiTheme="majorBidi" w:cstheme="majorBidi"/>
                <w:lang w:val="en-US"/>
              </w:rPr>
            </w:pPr>
          </w:p>
        </w:tc>
        <w:tc>
          <w:tcPr>
            <w:tcW w:w="0" w:type="auto"/>
          </w:tcPr>
          <w:p w14:paraId="12CC265C" w14:textId="77777777" w:rsidR="00EC4E01" w:rsidRDefault="00EC4E01" w:rsidP="00EC4E01">
            <w:pPr>
              <w:jc w:val="center"/>
              <w:rPr>
                <w:rFonts w:asciiTheme="majorBidi" w:hAnsiTheme="majorBidi" w:cstheme="majorBidi"/>
                <w:lang w:val="en-US"/>
              </w:rPr>
            </w:pPr>
          </w:p>
        </w:tc>
        <w:tc>
          <w:tcPr>
            <w:tcW w:w="0" w:type="auto"/>
          </w:tcPr>
          <w:p w14:paraId="3CE8602E" w14:textId="77777777" w:rsidR="00EC4E01" w:rsidRDefault="00EC4E01" w:rsidP="00EC4E01">
            <w:pPr>
              <w:jc w:val="center"/>
              <w:rPr>
                <w:rFonts w:asciiTheme="majorBidi" w:hAnsiTheme="majorBidi" w:cstheme="majorBidi"/>
                <w:lang w:val="en-US"/>
              </w:rPr>
            </w:pPr>
          </w:p>
        </w:tc>
        <w:tc>
          <w:tcPr>
            <w:tcW w:w="0" w:type="auto"/>
          </w:tcPr>
          <w:p w14:paraId="39BE8680" w14:textId="77777777" w:rsidR="00EC4E01" w:rsidRDefault="00EC4E01" w:rsidP="00EC4E01">
            <w:pPr>
              <w:jc w:val="both"/>
              <w:rPr>
                <w:rFonts w:asciiTheme="majorBidi" w:hAnsiTheme="majorBidi" w:cstheme="majorBidi"/>
                <w:lang w:val="en-US"/>
              </w:rPr>
            </w:pPr>
          </w:p>
        </w:tc>
      </w:tr>
      <w:tr w:rsidR="00EC4E01" w14:paraId="1873F4B0" w14:textId="77777777" w:rsidTr="00EC4E01">
        <w:tc>
          <w:tcPr>
            <w:tcW w:w="0" w:type="auto"/>
          </w:tcPr>
          <w:p w14:paraId="2D755BAE" w14:textId="77777777" w:rsidR="00EC4E01" w:rsidRPr="00EC4E01" w:rsidRDefault="00EC4E01" w:rsidP="00EC4E01">
            <w:pPr>
              <w:rPr>
                <w:rFonts w:asciiTheme="majorBidi" w:hAnsiTheme="majorBidi" w:cstheme="majorBidi"/>
                <w:sz w:val="20"/>
                <w:szCs w:val="20"/>
              </w:rPr>
            </w:pPr>
            <w:r w:rsidRPr="00EC4E01">
              <w:rPr>
                <w:rFonts w:asciiTheme="majorBidi" w:hAnsiTheme="majorBidi" w:cstheme="majorBidi"/>
                <w:sz w:val="20"/>
                <w:szCs w:val="20"/>
              </w:rPr>
              <w:t>Mengaplikasikan konsep teoretis dan keterampilan praktis yang relevan dengan Pendidikan Kewarganegaraan, terutama Memahami hakikat Pendidikan Kewarganegaraan dalam mengembangkan kemampuan utuh sarjana atau propesional dan urgensinya untuk masa depan bangsa.</w:t>
            </w:r>
          </w:p>
        </w:tc>
        <w:tc>
          <w:tcPr>
            <w:tcW w:w="0" w:type="auto"/>
          </w:tcPr>
          <w:p w14:paraId="0A4AEB45" w14:textId="77777777" w:rsidR="00EC4E01" w:rsidRPr="00EC4E01" w:rsidRDefault="00EC4E01" w:rsidP="00EC4E01">
            <w:pPr>
              <w:jc w:val="center"/>
              <w:rPr>
                <w:rFonts w:asciiTheme="majorBidi" w:hAnsiTheme="majorBidi" w:cstheme="majorBidi"/>
              </w:rPr>
            </w:pPr>
          </w:p>
        </w:tc>
        <w:tc>
          <w:tcPr>
            <w:tcW w:w="0" w:type="auto"/>
          </w:tcPr>
          <w:p w14:paraId="77306D5C" w14:textId="77777777" w:rsidR="00EC4E01" w:rsidRPr="00EC4E01" w:rsidRDefault="00EC4E01" w:rsidP="00EC4E01">
            <w:pPr>
              <w:jc w:val="center"/>
              <w:rPr>
                <w:rFonts w:asciiTheme="majorBidi" w:hAnsiTheme="majorBidi" w:cstheme="majorBidi"/>
              </w:rPr>
            </w:pPr>
          </w:p>
        </w:tc>
        <w:tc>
          <w:tcPr>
            <w:tcW w:w="0" w:type="auto"/>
          </w:tcPr>
          <w:p w14:paraId="17E06493" w14:textId="77777777" w:rsidR="00EC4E01" w:rsidRPr="00EC4E01" w:rsidRDefault="00EC4E01" w:rsidP="00EC4E01">
            <w:pPr>
              <w:rPr>
                <w:rFonts w:asciiTheme="majorBidi" w:hAnsiTheme="majorBidi" w:cstheme="majorBidi"/>
              </w:rPr>
            </w:pPr>
          </w:p>
        </w:tc>
        <w:tc>
          <w:tcPr>
            <w:tcW w:w="0" w:type="auto"/>
          </w:tcPr>
          <w:p w14:paraId="167F2283" w14:textId="77777777" w:rsidR="00EC4E01" w:rsidRPr="00EC4E01" w:rsidRDefault="00EC4E01" w:rsidP="00EC4E01">
            <w:pPr>
              <w:jc w:val="center"/>
              <w:rPr>
                <w:rFonts w:asciiTheme="majorBidi" w:hAnsiTheme="majorBidi" w:cstheme="majorBidi"/>
              </w:rPr>
            </w:pPr>
          </w:p>
        </w:tc>
        <w:tc>
          <w:tcPr>
            <w:tcW w:w="0" w:type="auto"/>
          </w:tcPr>
          <w:p w14:paraId="265BBD87" w14:textId="77777777" w:rsidR="00EC4E01" w:rsidRPr="00EC4E01" w:rsidRDefault="00EC4E01" w:rsidP="00EC4E01">
            <w:pPr>
              <w:jc w:val="center"/>
              <w:rPr>
                <w:rFonts w:asciiTheme="majorBidi" w:hAnsiTheme="majorBidi" w:cstheme="majorBidi"/>
              </w:rPr>
            </w:pPr>
          </w:p>
        </w:tc>
        <w:tc>
          <w:tcPr>
            <w:tcW w:w="0" w:type="auto"/>
          </w:tcPr>
          <w:p w14:paraId="2882B7E4" w14:textId="77777777" w:rsidR="00EC4E01" w:rsidRPr="00EC4E01" w:rsidRDefault="00EC4E01" w:rsidP="00EC4E01">
            <w:pPr>
              <w:jc w:val="center"/>
              <w:rPr>
                <w:rFonts w:asciiTheme="majorBidi" w:hAnsiTheme="majorBidi" w:cstheme="majorBidi"/>
              </w:rPr>
            </w:pPr>
          </w:p>
        </w:tc>
        <w:tc>
          <w:tcPr>
            <w:tcW w:w="0" w:type="auto"/>
          </w:tcPr>
          <w:p w14:paraId="39D5631F" w14:textId="77777777" w:rsidR="00EC4E01" w:rsidRPr="00EC4E01" w:rsidRDefault="00EC4E01" w:rsidP="00EC4E01">
            <w:pPr>
              <w:jc w:val="center"/>
              <w:rPr>
                <w:rFonts w:asciiTheme="majorBidi" w:hAnsiTheme="majorBidi" w:cstheme="majorBidi"/>
              </w:rPr>
            </w:pPr>
          </w:p>
        </w:tc>
        <w:tc>
          <w:tcPr>
            <w:tcW w:w="0" w:type="auto"/>
          </w:tcPr>
          <w:p w14:paraId="4A486611" w14:textId="77777777" w:rsidR="00EC4E01" w:rsidRPr="00EC4E01" w:rsidRDefault="00EC4E01" w:rsidP="00EC4E01">
            <w:pPr>
              <w:jc w:val="center"/>
              <w:rPr>
                <w:rFonts w:asciiTheme="majorBidi" w:hAnsiTheme="majorBidi" w:cstheme="majorBidi"/>
              </w:rPr>
            </w:pPr>
          </w:p>
        </w:tc>
        <w:tc>
          <w:tcPr>
            <w:tcW w:w="0" w:type="auto"/>
          </w:tcPr>
          <w:p w14:paraId="568070CB" w14:textId="77777777" w:rsidR="00EC4E01" w:rsidRPr="00EC4E01" w:rsidRDefault="00EC4E01" w:rsidP="00EC4E01">
            <w:pPr>
              <w:jc w:val="both"/>
              <w:rPr>
                <w:rFonts w:asciiTheme="majorBidi" w:hAnsiTheme="majorBidi" w:cstheme="majorBidi"/>
              </w:rPr>
            </w:pPr>
          </w:p>
        </w:tc>
      </w:tr>
      <w:tr w:rsidR="00EC4E01" w14:paraId="0F1A33EE" w14:textId="77777777" w:rsidTr="00EC4E01">
        <w:tc>
          <w:tcPr>
            <w:tcW w:w="0" w:type="auto"/>
          </w:tcPr>
          <w:p w14:paraId="337ECEB8" w14:textId="77777777" w:rsidR="00EC4E01" w:rsidRPr="00EC4E01" w:rsidRDefault="00EC4E01" w:rsidP="00EC4E01">
            <w:pPr>
              <w:rPr>
                <w:rFonts w:asciiTheme="majorBidi" w:hAnsiTheme="majorBidi" w:cstheme="majorBidi"/>
                <w:sz w:val="20"/>
                <w:szCs w:val="20"/>
                <w:lang w:val="en-US"/>
              </w:rPr>
            </w:pPr>
            <w:proofErr w:type="spellStart"/>
            <w:r w:rsidRPr="00EC4E01">
              <w:rPr>
                <w:rFonts w:asciiTheme="majorBidi" w:hAnsiTheme="majorBidi" w:cstheme="majorBidi"/>
                <w:sz w:val="20"/>
                <w:szCs w:val="20"/>
                <w:lang w:val="en-US"/>
              </w:rPr>
              <w:t>Mengaplikasikan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pengetahuan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keislaman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kebangsaan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filsafat</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ilmu</w:t>
            </w:r>
            <w:proofErr w:type="spellEnd"/>
            <w:r w:rsidRPr="00EC4E01">
              <w:rPr>
                <w:rFonts w:asciiTheme="majorBidi" w:hAnsiTheme="majorBidi" w:cstheme="majorBidi"/>
                <w:sz w:val="20"/>
                <w:szCs w:val="20"/>
                <w:lang w:val="en-US"/>
              </w:rPr>
              <w:t>, dan/</w:t>
            </w:r>
            <w:proofErr w:type="spellStart"/>
            <w:r w:rsidRPr="00EC4E01">
              <w:rPr>
                <w:rFonts w:asciiTheme="majorBidi" w:hAnsiTheme="majorBidi" w:cstheme="majorBidi"/>
                <w:sz w:val="20"/>
                <w:szCs w:val="20"/>
                <w:lang w:val="en-US"/>
              </w:rPr>
              <w:t>atau</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budaya</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siber</w:t>
            </w:r>
            <w:proofErr w:type="spellEnd"/>
            <w:r w:rsidRPr="00EC4E01">
              <w:rPr>
                <w:rFonts w:asciiTheme="majorBidi" w:hAnsiTheme="majorBidi" w:cstheme="majorBidi"/>
                <w:sz w:val="20"/>
                <w:szCs w:val="20"/>
                <w:lang w:val="en-US"/>
              </w:rPr>
              <w:t xml:space="preserve"> yang </w:t>
            </w:r>
            <w:proofErr w:type="spellStart"/>
            <w:r w:rsidRPr="00EC4E01">
              <w:rPr>
                <w:rFonts w:asciiTheme="majorBidi" w:hAnsiTheme="majorBidi" w:cstheme="majorBidi"/>
                <w:sz w:val="20"/>
                <w:szCs w:val="20"/>
                <w:lang w:val="en-US"/>
              </w:rPr>
              <w:t>relevan</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dalam</w:t>
            </w:r>
            <w:proofErr w:type="spellEnd"/>
            <w:r w:rsidRPr="00EC4E01">
              <w:rPr>
                <w:rFonts w:asciiTheme="majorBidi" w:hAnsiTheme="majorBidi" w:cstheme="majorBidi"/>
                <w:sz w:val="20"/>
                <w:szCs w:val="20"/>
                <w:lang w:val="en-US"/>
              </w:rPr>
              <w:t xml:space="preserve"> </w:t>
            </w:r>
            <w:proofErr w:type="spellStart"/>
            <w:r w:rsidRPr="00EC4E01">
              <w:rPr>
                <w:rFonts w:asciiTheme="majorBidi" w:hAnsiTheme="majorBidi" w:cstheme="majorBidi"/>
                <w:sz w:val="20"/>
                <w:szCs w:val="20"/>
                <w:lang w:val="en-US"/>
              </w:rPr>
              <w:t>kajian</w:t>
            </w:r>
            <w:proofErr w:type="spellEnd"/>
            <w:r w:rsidRPr="00EC4E01">
              <w:rPr>
                <w:rFonts w:asciiTheme="majorBidi" w:hAnsiTheme="majorBidi" w:cstheme="majorBidi"/>
                <w:sz w:val="20"/>
                <w:szCs w:val="20"/>
                <w:lang w:val="en-US"/>
              </w:rPr>
              <w:t xml:space="preserve"> Pendidikan </w:t>
            </w:r>
            <w:proofErr w:type="spellStart"/>
            <w:r w:rsidRPr="00EC4E01">
              <w:rPr>
                <w:rFonts w:asciiTheme="majorBidi" w:hAnsiTheme="majorBidi" w:cstheme="majorBidi"/>
                <w:sz w:val="20"/>
                <w:szCs w:val="20"/>
                <w:lang w:val="en-US"/>
              </w:rPr>
              <w:t>Kewarganegaraan</w:t>
            </w:r>
            <w:proofErr w:type="spellEnd"/>
            <w:r w:rsidRPr="00EC4E01">
              <w:rPr>
                <w:rFonts w:asciiTheme="majorBidi" w:hAnsiTheme="majorBidi" w:cstheme="majorBidi"/>
                <w:sz w:val="20"/>
                <w:szCs w:val="20"/>
                <w:lang w:val="en-US"/>
              </w:rPr>
              <w:t>.</w:t>
            </w:r>
          </w:p>
        </w:tc>
        <w:tc>
          <w:tcPr>
            <w:tcW w:w="0" w:type="auto"/>
          </w:tcPr>
          <w:p w14:paraId="22CD26F6" w14:textId="77777777" w:rsidR="00EC4E01" w:rsidRDefault="00EC4E01" w:rsidP="00EC4E01">
            <w:pPr>
              <w:jc w:val="center"/>
              <w:rPr>
                <w:rFonts w:asciiTheme="majorBidi" w:hAnsiTheme="majorBidi" w:cstheme="majorBidi"/>
                <w:lang w:val="en-US"/>
              </w:rPr>
            </w:pPr>
          </w:p>
        </w:tc>
        <w:tc>
          <w:tcPr>
            <w:tcW w:w="0" w:type="auto"/>
          </w:tcPr>
          <w:p w14:paraId="335C7519" w14:textId="77777777" w:rsidR="00EC4E01" w:rsidRDefault="00EC4E01" w:rsidP="00EC4E01">
            <w:pPr>
              <w:jc w:val="center"/>
              <w:rPr>
                <w:rFonts w:asciiTheme="majorBidi" w:hAnsiTheme="majorBidi" w:cstheme="majorBidi"/>
                <w:lang w:val="en-US"/>
              </w:rPr>
            </w:pPr>
          </w:p>
        </w:tc>
        <w:tc>
          <w:tcPr>
            <w:tcW w:w="0" w:type="auto"/>
          </w:tcPr>
          <w:p w14:paraId="7D050FBA" w14:textId="77777777" w:rsidR="00EC4E01" w:rsidRDefault="00EC4E01" w:rsidP="00EC4E01">
            <w:pPr>
              <w:rPr>
                <w:rFonts w:asciiTheme="majorBidi" w:hAnsiTheme="majorBidi" w:cstheme="majorBidi"/>
                <w:lang w:val="en-US"/>
              </w:rPr>
            </w:pPr>
          </w:p>
        </w:tc>
        <w:tc>
          <w:tcPr>
            <w:tcW w:w="0" w:type="auto"/>
          </w:tcPr>
          <w:p w14:paraId="463955FF" w14:textId="77777777" w:rsidR="00EC4E01" w:rsidRDefault="00EC4E01" w:rsidP="00EC4E01">
            <w:pPr>
              <w:jc w:val="center"/>
              <w:rPr>
                <w:rFonts w:asciiTheme="majorBidi" w:hAnsiTheme="majorBidi" w:cstheme="majorBidi"/>
                <w:lang w:val="en-US"/>
              </w:rPr>
            </w:pPr>
          </w:p>
        </w:tc>
        <w:tc>
          <w:tcPr>
            <w:tcW w:w="0" w:type="auto"/>
          </w:tcPr>
          <w:p w14:paraId="20A4E231" w14:textId="77777777" w:rsidR="00EC4E01" w:rsidRDefault="00EC4E01" w:rsidP="00EC4E01">
            <w:pPr>
              <w:jc w:val="center"/>
              <w:rPr>
                <w:rFonts w:asciiTheme="majorBidi" w:hAnsiTheme="majorBidi" w:cstheme="majorBidi"/>
                <w:lang w:val="en-US"/>
              </w:rPr>
            </w:pPr>
          </w:p>
        </w:tc>
        <w:tc>
          <w:tcPr>
            <w:tcW w:w="0" w:type="auto"/>
          </w:tcPr>
          <w:p w14:paraId="7086415F" w14:textId="77777777" w:rsidR="00EC4E01" w:rsidRDefault="00EC4E01" w:rsidP="00EC4E01">
            <w:pPr>
              <w:jc w:val="center"/>
              <w:rPr>
                <w:rFonts w:asciiTheme="majorBidi" w:hAnsiTheme="majorBidi" w:cstheme="majorBidi"/>
                <w:lang w:val="en-US"/>
              </w:rPr>
            </w:pPr>
          </w:p>
        </w:tc>
        <w:tc>
          <w:tcPr>
            <w:tcW w:w="0" w:type="auto"/>
          </w:tcPr>
          <w:p w14:paraId="6986D5F7" w14:textId="77777777" w:rsidR="00EC4E01" w:rsidRDefault="00EC4E01" w:rsidP="00EC4E01">
            <w:pPr>
              <w:jc w:val="center"/>
              <w:rPr>
                <w:rFonts w:asciiTheme="majorBidi" w:hAnsiTheme="majorBidi" w:cstheme="majorBidi"/>
                <w:lang w:val="en-US"/>
              </w:rPr>
            </w:pPr>
          </w:p>
        </w:tc>
        <w:tc>
          <w:tcPr>
            <w:tcW w:w="0" w:type="auto"/>
          </w:tcPr>
          <w:p w14:paraId="74CB59B1" w14:textId="77777777" w:rsidR="00EC4E01" w:rsidRDefault="00EC4E01" w:rsidP="00EC4E01">
            <w:pPr>
              <w:jc w:val="center"/>
              <w:rPr>
                <w:rFonts w:asciiTheme="majorBidi" w:hAnsiTheme="majorBidi" w:cstheme="majorBidi"/>
                <w:lang w:val="en-US"/>
              </w:rPr>
            </w:pPr>
          </w:p>
        </w:tc>
        <w:tc>
          <w:tcPr>
            <w:tcW w:w="0" w:type="auto"/>
          </w:tcPr>
          <w:p w14:paraId="383CC9E5" w14:textId="77777777" w:rsidR="00EC4E01" w:rsidRDefault="00EC4E01" w:rsidP="00EC4E01">
            <w:pPr>
              <w:jc w:val="both"/>
              <w:rPr>
                <w:rFonts w:asciiTheme="majorBidi" w:hAnsiTheme="majorBidi" w:cstheme="majorBidi"/>
                <w:lang w:val="en-US"/>
              </w:rPr>
            </w:pPr>
          </w:p>
        </w:tc>
      </w:tr>
    </w:tbl>
    <w:p w14:paraId="7B46EDDA" w14:textId="77777777" w:rsidR="00EC4E01" w:rsidRDefault="00EC4E01" w:rsidP="00EC4E01">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0E6357D3" w14:textId="77777777" w:rsidR="00EC4E01" w:rsidRDefault="00EC4E01" w:rsidP="00EC4E01">
      <w:pPr>
        <w:rPr>
          <w:rFonts w:asciiTheme="majorBidi" w:hAnsiTheme="majorBidi" w:cstheme="majorBidi"/>
          <w:b/>
          <w:bCs/>
          <w:lang w:val="en-US"/>
        </w:rPr>
      </w:pPr>
    </w:p>
    <w:p w14:paraId="1B0D771A" w14:textId="77777777" w:rsidR="00EC4E01" w:rsidRDefault="00EC4E01" w:rsidP="00EC4E01">
      <w:pPr>
        <w:rPr>
          <w:rFonts w:asciiTheme="majorBidi" w:hAnsiTheme="majorBidi" w:cstheme="majorBidi"/>
          <w:b/>
          <w:bCs/>
          <w:lang w:val="en-US"/>
        </w:rPr>
      </w:pPr>
    </w:p>
    <w:p w14:paraId="60541DF6" w14:textId="77777777" w:rsidR="00EC4E01" w:rsidRDefault="00EC4E01" w:rsidP="00EC4E01">
      <w:pPr>
        <w:rPr>
          <w:rFonts w:asciiTheme="majorBidi" w:hAnsiTheme="majorBidi" w:cstheme="majorBidi"/>
          <w:b/>
          <w:bCs/>
          <w:lang w:val="en-US"/>
        </w:rPr>
      </w:pPr>
    </w:p>
    <w:p w14:paraId="3FB5D567" w14:textId="77777777" w:rsidR="00EC4E01" w:rsidRDefault="00EC4E01" w:rsidP="00EC4E01">
      <w:pPr>
        <w:rPr>
          <w:rFonts w:asciiTheme="majorBidi" w:hAnsiTheme="majorBidi" w:cstheme="majorBidi"/>
          <w:b/>
          <w:bCs/>
          <w:lang w:val="en-US"/>
        </w:rPr>
      </w:pPr>
    </w:p>
    <w:p w14:paraId="573B2C02" w14:textId="77777777" w:rsidR="00EC4E01" w:rsidRDefault="00EC4E01" w:rsidP="00EC4E01">
      <w:pPr>
        <w:rPr>
          <w:rFonts w:asciiTheme="majorBidi" w:hAnsiTheme="majorBidi" w:cstheme="majorBidi"/>
          <w:b/>
          <w:bCs/>
          <w:lang w:val="en-US"/>
        </w:rPr>
      </w:pPr>
    </w:p>
    <w:p w14:paraId="65565123" w14:textId="77777777" w:rsidR="00EC4E01" w:rsidRDefault="00EC4E01" w:rsidP="00EC4E01">
      <w:pPr>
        <w:rPr>
          <w:rFonts w:asciiTheme="majorBidi" w:hAnsiTheme="majorBidi" w:cstheme="majorBidi"/>
          <w:b/>
          <w:bCs/>
          <w:lang w:val="en-US"/>
        </w:rPr>
      </w:pPr>
    </w:p>
    <w:p w14:paraId="5BF991AF" w14:textId="77777777" w:rsidR="00EC4E01" w:rsidRDefault="00EC4E01" w:rsidP="00EC4E01">
      <w:pPr>
        <w:rPr>
          <w:rFonts w:asciiTheme="majorBidi" w:hAnsiTheme="majorBidi" w:cstheme="majorBidi"/>
          <w:b/>
          <w:bCs/>
          <w:lang w:val="en-US"/>
        </w:rPr>
      </w:pPr>
    </w:p>
    <w:p w14:paraId="6E734DE6" w14:textId="77777777" w:rsidR="00EC4E01" w:rsidRDefault="00EC4E01" w:rsidP="00EC4E01">
      <w:pPr>
        <w:rPr>
          <w:rFonts w:asciiTheme="majorBidi" w:hAnsiTheme="majorBidi" w:cstheme="majorBidi"/>
          <w:b/>
          <w:bCs/>
          <w:lang w:val="en-US"/>
        </w:rPr>
      </w:pPr>
    </w:p>
    <w:p w14:paraId="78EBE3F4" w14:textId="77777777" w:rsidR="00EC4E01" w:rsidRPr="00657017" w:rsidRDefault="00EC4E01" w:rsidP="00EC4E01">
      <w:pPr>
        <w:tabs>
          <w:tab w:val="center" w:pos="6980"/>
        </w:tabs>
        <w:jc w:val="both"/>
        <w:rPr>
          <w:rFonts w:asciiTheme="majorBidi" w:hAnsiTheme="majorBidi" w:cstheme="majorBidi"/>
          <w:b/>
          <w:bCs/>
          <w:lang w:val="en-U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 </w:t>
      </w:r>
      <w:r>
        <w:rPr>
          <w:rFonts w:asciiTheme="majorBidi" w:hAnsiTheme="majorBidi" w:cstheme="majorBidi"/>
          <w:b/>
          <w:bCs/>
          <w:lang w:val="en-US"/>
        </w:rPr>
        <w:t>Bahasa Arab</w:t>
      </w:r>
    </w:p>
    <w:tbl>
      <w:tblPr>
        <w:tblStyle w:val="TableGrid"/>
        <w:tblW w:w="0" w:type="auto"/>
        <w:tblLook w:val="04A0" w:firstRow="1" w:lastRow="0" w:firstColumn="1" w:lastColumn="0" w:noHBand="0" w:noVBand="1"/>
      </w:tblPr>
      <w:tblGrid>
        <w:gridCol w:w="2160"/>
        <w:gridCol w:w="902"/>
        <w:gridCol w:w="667"/>
        <w:gridCol w:w="946"/>
        <w:gridCol w:w="381"/>
        <w:gridCol w:w="381"/>
        <w:gridCol w:w="368"/>
        <w:gridCol w:w="430"/>
        <w:gridCol w:w="1158"/>
        <w:gridCol w:w="1115"/>
      </w:tblGrid>
      <w:tr w:rsidR="00EC4E01" w14:paraId="3B7105C0" w14:textId="77777777" w:rsidTr="00EC4E01">
        <w:tc>
          <w:tcPr>
            <w:tcW w:w="0" w:type="auto"/>
            <w:vMerge w:val="restart"/>
            <w:shd w:val="clear" w:color="auto" w:fill="E5DFEC" w:themeFill="accent4" w:themeFillTint="33"/>
            <w:vAlign w:val="center"/>
          </w:tcPr>
          <w:p w14:paraId="0C94FB55" w14:textId="77777777" w:rsidR="00EC4E01" w:rsidRPr="00461B1D" w:rsidRDefault="00EC4E01" w:rsidP="00EC4E01">
            <w:pPr>
              <w:jc w:val="center"/>
              <w:rPr>
                <w:rFonts w:asciiTheme="majorBidi" w:hAnsiTheme="majorBidi" w:cstheme="majorBidi"/>
                <w:b/>
                <w:lang w:val="en-US"/>
              </w:rPr>
            </w:pPr>
            <w:r w:rsidRPr="00461B1D">
              <w:rPr>
                <w:b/>
              </w:rPr>
              <w:t>Kemampuan Akhir Yang Diharapkan/        Capaian Pembelajaran Mata Kuliah</w:t>
            </w:r>
          </w:p>
        </w:tc>
        <w:tc>
          <w:tcPr>
            <w:tcW w:w="0" w:type="auto"/>
            <w:gridSpan w:val="3"/>
            <w:shd w:val="clear" w:color="auto" w:fill="E5DFEC" w:themeFill="accent4" w:themeFillTint="33"/>
            <w:vAlign w:val="center"/>
          </w:tcPr>
          <w:p w14:paraId="7376D0F4" w14:textId="40B524A3" w:rsidR="00EC4E01" w:rsidRPr="00EC4E01" w:rsidRDefault="00EC4E01" w:rsidP="00EC4E01">
            <w:pPr>
              <w:jc w:val="center"/>
              <w:rPr>
                <w:b/>
              </w:rPr>
            </w:pPr>
            <w:r w:rsidRPr="00461B1D">
              <w:rPr>
                <w:b/>
              </w:rPr>
              <w:t>Profiesiensi pengetahuan dan keterampilan saat ini*</w:t>
            </w:r>
          </w:p>
        </w:tc>
        <w:tc>
          <w:tcPr>
            <w:tcW w:w="0" w:type="auto"/>
            <w:gridSpan w:val="4"/>
            <w:shd w:val="clear" w:color="auto" w:fill="E5DFEC" w:themeFill="accent4" w:themeFillTint="33"/>
            <w:vAlign w:val="center"/>
          </w:tcPr>
          <w:p w14:paraId="303B1F6C" w14:textId="77777777" w:rsidR="00EC4E01" w:rsidRPr="00461B1D" w:rsidRDefault="00EC4E01" w:rsidP="00EC4E01">
            <w:pPr>
              <w:jc w:val="center"/>
              <w:rPr>
                <w:b/>
              </w:rPr>
            </w:pPr>
            <w:r w:rsidRPr="00461B1D">
              <w:rPr>
                <w:b/>
              </w:rPr>
              <w:t>Hasil evaluasi Asesor</w:t>
            </w:r>
          </w:p>
          <w:p w14:paraId="67313299" w14:textId="77777777" w:rsidR="00EC4E01" w:rsidRPr="00461B1D" w:rsidRDefault="00EC4E01" w:rsidP="00EC4E01">
            <w:pPr>
              <w:jc w:val="center"/>
              <w:rPr>
                <w:rFonts w:asciiTheme="majorBidi" w:hAnsiTheme="majorBidi" w:cstheme="majorBidi"/>
                <w:b/>
                <w:lang w:val="en-US"/>
              </w:rPr>
            </w:pPr>
            <w:r w:rsidRPr="00461B1D">
              <w:rPr>
                <w:b/>
              </w:rPr>
              <w:t>(diisi oleh Asesor)</w:t>
            </w:r>
          </w:p>
        </w:tc>
        <w:tc>
          <w:tcPr>
            <w:tcW w:w="0" w:type="auto"/>
            <w:gridSpan w:val="2"/>
            <w:shd w:val="clear" w:color="auto" w:fill="E5DFEC" w:themeFill="accent4" w:themeFillTint="33"/>
            <w:vAlign w:val="center"/>
          </w:tcPr>
          <w:p w14:paraId="13E10B09" w14:textId="77777777" w:rsidR="00EC4E01" w:rsidRPr="00461B1D" w:rsidRDefault="00EC4E01" w:rsidP="00EC4E01">
            <w:pPr>
              <w:jc w:val="center"/>
              <w:rPr>
                <w:rFonts w:asciiTheme="majorBidi" w:hAnsiTheme="majorBidi" w:cstheme="majorBidi"/>
                <w:b/>
                <w:lang w:val="en-US"/>
              </w:rPr>
            </w:pPr>
            <w:r w:rsidRPr="00461B1D">
              <w:rPr>
                <w:b/>
              </w:rPr>
              <w:t>Bukti yang disampaikan*</w:t>
            </w:r>
          </w:p>
        </w:tc>
      </w:tr>
      <w:tr w:rsidR="00EC4E01" w14:paraId="0806AC74" w14:textId="77777777" w:rsidTr="00EC4E01">
        <w:tc>
          <w:tcPr>
            <w:tcW w:w="0" w:type="auto"/>
            <w:vMerge/>
            <w:shd w:val="clear" w:color="auto" w:fill="E5DFEC" w:themeFill="accent4" w:themeFillTint="33"/>
            <w:vAlign w:val="center"/>
          </w:tcPr>
          <w:p w14:paraId="79F67A67" w14:textId="77777777" w:rsidR="00EC4E01" w:rsidRPr="00461B1D" w:rsidRDefault="00EC4E01" w:rsidP="00EC4E01">
            <w:pPr>
              <w:jc w:val="center"/>
              <w:rPr>
                <w:rFonts w:asciiTheme="majorBidi" w:hAnsiTheme="majorBidi" w:cstheme="majorBidi"/>
                <w:b/>
                <w:lang w:val="en-US"/>
              </w:rPr>
            </w:pPr>
          </w:p>
        </w:tc>
        <w:tc>
          <w:tcPr>
            <w:tcW w:w="0" w:type="auto"/>
            <w:shd w:val="clear" w:color="auto" w:fill="E5DFEC" w:themeFill="accent4" w:themeFillTint="33"/>
            <w:vAlign w:val="center"/>
          </w:tcPr>
          <w:p w14:paraId="7FC2B195"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0" w:type="auto"/>
            <w:shd w:val="clear" w:color="auto" w:fill="E5DFEC" w:themeFill="accent4" w:themeFillTint="33"/>
            <w:vAlign w:val="center"/>
          </w:tcPr>
          <w:p w14:paraId="6B239E2F"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Baik</w:t>
            </w:r>
          </w:p>
        </w:tc>
        <w:tc>
          <w:tcPr>
            <w:tcW w:w="0" w:type="auto"/>
            <w:shd w:val="clear" w:color="auto" w:fill="E5DFEC" w:themeFill="accent4" w:themeFillTint="33"/>
            <w:vAlign w:val="center"/>
          </w:tcPr>
          <w:p w14:paraId="5078510F"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0" w:type="auto"/>
            <w:shd w:val="clear" w:color="auto" w:fill="E5DFEC" w:themeFill="accent4" w:themeFillTint="33"/>
            <w:vAlign w:val="center"/>
          </w:tcPr>
          <w:p w14:paraId="32CA7A27"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V</w:t>
            </w:r>
          </w:p>
        </w:tc>
        <w:tc>
          <w:tcPr>
            <w:tcW w:w="0" w:type="auto"/>
            <w:shd w:val="clear" w:color="auto" w:fill="E5DFEC" w:themeFill="accent4" w:themeFillTint="33"/>
            <w:vAlign w:val="center"/>
          </w:tcPr>
          <w:p w14:paraId="1CBCEB82"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A</w:t>
            </w:r>
          </w:p>
        </w:tc>
        <w:tc>
          <w:tcPr>
            <w:tcW w:w="0" w:type="auto"/>
            <w:shd w:val="clear" w:color="auto" w:fill="E5DFEC" w:themeFill="accent4" w:themeFillTint="33"/>
            <w:vAlign w:val="center"/>
          </w:tcPr>
          <w:p w14:paraId="16A39CB1"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T</w:t>
            </w:r>
          </w:p>
        </w:tc>
        <w:tc>
          <w:tcPr>
            <w:tcW w:w="0" w:type="auto"/>
            <w:shd w:val="clear" w:color="auto" w:fill="E5DFEC" w:themeFill="accent4" w:themeFillTint="33"/>
            <w:vAlign w:val="center"/>
          </w:tcPr>
          <w:p w14:paraId="1DBEEA33"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M</w:t>
            </w:r>
          </w:p>
        </w:tc>
        <w:tc>
          <w:tcPr>
            <w:tcW w:w="0" w:type="auto"/>
            <w:shd w:val="clear" w:color="auto" w:fill="E5DFEC" w:themeFill="accent4" w:themeFillTint="33"/>
            <w:vAlign w:val="center"/>
          </w:tcPr>
          <w:p w14:paraId="402B6D56" w14:textId="77777777" w:rsidR="00EC4E01" w:rsidRPr="00461B1D" w:rsidRDefault="00EC4E01" w:rsidP="00EC4E01">
            <w:pPr>
              <w:jc w:val="center"/>
              <w:rPr>
                <w:rFonts w:asciiTheme="majorBidi" w:hAnsiTheme="majorBidi" w:cstheme="majorBidi"/>
                <w:b/>
                <w:lang w:val="en-US"/>
              </w:rPr>
            </w:pPr>
            <w:r w:rsidRPr="00461B1D">
              <w:rPr>
                <w:b/>
              </w:rPr>
              <w:t>Nomor Dokumen</w:t>
            </w:r>
          </w:p>
        </w:tc>
        <w:tc>
          <w:tcPr>
            <w:tcW w:w="0" w:type="auto"/>
            <w:shd w:val="clear" w:color="auto" w:fill="E5DFEC" w:themeFill="accent4" w:themeFillTint="33"/>
            <w:vAlign w:val="center"/>
          </w:tcPr>
          <w:p w14:paraId="5D0E48AB"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EC4E01" w14:paraId="00EF439C" w14:textId="77777777" w:rsidTr="00EC4E01">
        <w:tc>
          <w:tcPr>
            <w:tcW w:w="0" w:type="auto"/>
            <w:vAlign w:val="center"/>
          </w:tcPr>
          <w:p w14:paraId="031299F0"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1</w:t>
            </w:r>
          </w:p>
        </w:tc>
        <w:tc>
          <w:tcPr>
            <w:tcW w:w="0" w:type="auto"/>
            <w:gridSpan w:val="3"/>
            <w:vAlign w:val="center"/>
          </w:tcPr>
          <w:p w14:paraId="7BA83DB6"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2</w:t>
            </w:r>
          </w:p>
        </w:tc>
        <w:tc>
          <w:tcPr>
            <w:tcW w:w="0" w:type="auto"/>
            <w:gridSpan w:val="4"/>
            <w:vAlign w:val="center"/>
          </w:tcPr>
          <w:p w14:paraId="005471CC"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3</w:t>
            </w:r>
          </w:p>
        </w:tc>
        <w:tc>
          <w:tcPr>
            <w:tcW w:w="0" w:type="auto"/>
            <w:vAlign w:val="center"/>
          </w:tcPr>
          <w:p w14:paraId="429E6145"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4</w:t>
            </w:r>
          </w:p>
        </w:tc>
        <w:tc>
          <w:tcPr>
            <w:tcW w:w="0" w:type="auto"/>
            <w:vAlign w:val="center"/>
          </w:tcPr>
          <w:p w14:paraId="51067CD1"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5</w:t>
            </w:r>
          </w:p>
        </w:tc>
      </w:tr>
      <w:tr w:rsidR="00EC4E01" w14:paraId="27624461" w14:textId="77777777" w:rsidTr="00EC4E01">
        <w:tc>
          <w:tcPr>
            <w:tcW w:w="0" w:type="auto"/>
          </w:tcPr>
          <w:p w14:paraId="76015770" w14:textId="77777777" w:rsidR="00EC4E01" w:rsidRPr="00657017" w:rsidRDefault="00EC4E01" w:rsidP="00EC4E01">
            <w:pPr>
              <w:rPr>
                <w:rFonts w:asciiTheme="majorBidi" w:hAnsiTheme="majorBidi" w:cstheme="majorBidi"/>
                <w:lang w:val="en-US"/>
              </w:rPr>
            </w:pPr>
            <w:proofErr w:type="spellStart"/>
            <w:r w:rsidRPr="003E77A8">
              <w:rPr>
                <w:rFonts w:asciiTheme="majorBidi" w:hAnsiTheme="majorBidi" w:cstheme="majorBidi"/>
                <w:lang w:val="en-US"/>
              </w:rPr>
              <w:t>Menunjukkan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sikap</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religius</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etis</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menghargai</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keberagaman</w:t>
            </w:r>
            <w:proofErr w:type="spellEnd"/>
            <w:r w:rsidRPr="003E77A8">
              <w:rPr>
                <w:rFonts w:asciiTheme="majorBidi" w:hAnsiTheme="majorBidi" w:cstheme="majorBidi"/>
                <w:lang w:val="en-US"/>
              </w:rPr>
              <w:t xml:space="preserve">, dan </w:t>
            </w:r>
            <w:proofErr w:type="spellStart"/>
            <w:r w:rsidRPr="003E77A8">
              <w:rPr>
                <w:rFonts w:asciiTheme="majorBidi" w:hAnsiTheme="majorBidi" w:cstheme="majorBidi"/>
                <w:lang w:val="en-US"/>
              </w:rPr>
              <w:t>peka</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sosial</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dalam</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pembelajaran</w:t>
            </w:r>
            <w:proofErr w:type="spellEnd"/>
            <w:r w:rsidRPr="003E77A8">
              <w:rPr>
                <w:rFonts w:asciiTheme="majorBidi" w:hAnsiTheme="majorBidi" w:cstheme="majorBidi"/>
                <w:lang w:val="en-US"/>
              </w:rPr>
              <w:t xml:space="preserve"> dan </w:t>
            </w:r>
            <w:proofErr w:type="spellStart"/>
            <w:r w:rsidRPr="003E77A8">
              <w:rPr>
                <w:rFonts w:asciiTheme="majorBidi" w:hAnsiTheme="majorBidi" w:cstheme="majorBidi"/>
                <w:lang w:val="en-US"/>
              </w:rPr>
              <w:t>pengkajian</w:t>
            </w:r>
            <w:proofErr w:type="spellEnd"/>
            <w:r w:rsidRPr="003E77A8">
              <w:rPr>
                <w:rFonts w:asciiTheme="majorBidi" w:hAnsiTheme="majorBidi" w:cstheme="majorBidi"/>
                <w:lang w:val="en-US"/>
              </w:rPr>
              <w:t xml:space="preserve"> Bahasa Arab.</w:t>
            </w:r>
          </w:p>
        </w:tc>
        <w:tc>
          <w:tcPr>
            <w:tcW w:w="0" w:type="auto"/>
          </w:tcPr>
          <w:p w14:paraId="2C84647E" w14:textId="77777777" w:rsidR="00EC4E01" w:rsidRDefault="00EC4E01" w:rsidP="00314DA5">
            <w:pPr>
              <w:jc w:val="center"/>
              <w:rPr>
                <w:rFonts w:asciiTheme="majorBidi" w:hAnsiTheme="majorBidi" w:cstheme="majorBidi"/>
                <w:lang w:val="en-US"/>
              </w:rPr>
            </w:pPr>
          </w:p>
        </w:tc>
        <w:tc>
          <w:tcPr>
            <w:tcW w:w="0" w:type="auto"/>
          </w:tcPr>
          <w:p w14:paraId="6E0FFE14" w14:textId="77777777" w:rsidR="00EC4E01" w:rsidRDefault="00EC4E01" w:rsidP="00314DA5">
            <w:pPr>
              <w:jc w:val="center"/>
              <w:rPr>
                <w:rFonts w:asciiTheme="majorBidi" w:hAnsiTheme="majorBidi" w:cstheme="majorBidi"/>
                <w:lang w:val="en-US"/>
              </w:rPr>
            </w:pPr>
          </w:p>
        </w:tc>
        <w:tc>
          <w:tcPr>
            <w:tcW w:w="0" w:type="auto"/>
          </w:tcPr>
          <w:p w14:paraId="769329F7" w14:textId="77777777" w:rsidR="00EC4E01" w:rsidRDefault="00EC4E01" w:rsidP="00314DA5">
            <w:pPr>
              <w:rPr>
                <w:rFonts w:asciiTheme="majorBidi" w:hAnsiTheme="majorBidi" w:cstheme="majorBidi"/>
                <w:lang w:val="en-US"/>
              </w:rPr>
            </w:pPr>
          </w:p>
        </w:tc>
        <w:tc>
          <w:tcPr>
            <w:tcW w:w="0" w:type="auto"/>
          </w:tcPr>
          <w:p w14:paraId="06BDEDBB" w14:textId="77777777" w:rsidR="00EC4E01" w:rsidRDefault="00EC4E01" w:rsidP="00314DA5">
            <w:pPr>
              <w:jc w:val="center"/>
              <w:rPr>
                <w:rFonts w:asciiTheme="majorBidi" w:hAnsiTheme="majorBidi" w:cstheme="majorBidi"/>
                <w:lang w:val="en-US"/>
              </w:rPr>
            </w:pPr>
          </w:p>
        </w:tc>
        <w:tc>
          <w:tcPr>
            <w:tcW w:w="0" w:type="auto"/>
          </w:tcPr>
          <w:p w14:paraId="3F55E24B" w14:textId="77777777" w:rsidR="00EC4E01" w:rsidRDefault="00EC4E01" w:rsidP="00314DA5">
            <w:pPr>
              <w:jc w:val="center"/>
              <w:rPr>
                <w:rFonts w:asciiTheme="majorBidi" w:hAnsiTheme="majorBidi" w:cstheme="majorBidi"/>
                <w:lang w:val="en-US"/>
              </w:rPr>
            </w:pPr>
          </w:p>
        </w:tc>
        <w:tc>
          <w:tcPr>
            <w:tcW w:w="0" w:type="auto"/>
          </w:tcPr>
          <w:p w14:paraId="5CD73C66" w14:textId="77777777" w:rsidR="00EC4E01" w:rsidRDefault="00EC4E01" w:rsidP="00314DA5">
            <w:pPr>
              <w:jc w:val="center"/>
              <w:rPr>
                <w:rFonts w:asciiTheme="majorBidi" w:hAnsiTheme="majorBidi" w:cstheme="majorBidi"/>
                <w:lang w:val="en-US"/>
              </w:rPr>
            </w:pPr>
          </w:p>
        </w:tc>
        <w:tc>
          <w:tcPr>
            <w:tcW w:w="0" w:type="auto"/>
          </w:tcPr>
          <w:p w14:paraId="4834F723" w14:textId="77777777" w:rsidR="00EC4E01" w:rsidRDefault="00EC4E01" w:rsidP="00314DA5">
            <w:pPr>
              <w:jc w:val="center"/>
              <w:rPr>
                <w:rFonts w:asciiTheme="majorBidi" w:hAnsiTheme="majorBidi" w:cstheme="majorBidi"/>
                <w:lang w:val="en-US"/>
              </w:rPr>
            </w:pPr>
          </w:p>
        </w:tc>
        <w:tc>
          <w:tcPr>
            <w:tcW w:w="0" w:type="auto"/>
          </w:tcPr>
          <w:p w14:paraId="32F9CAA3" w14:textId="77777777" w:rsidR="00EC4E01" w:rsidRDefault="00EC4E01" w:rsidP="00314DA5">
            <w:pPr>
              <w:jc w:val="center"/>
              <w:rPr>
                <w:rFonts w:asciiTheme="majorBidi" w:hAnsiTheme="majorBidi" w:cstheme="majorBidi"/>
                <w:lang w:val="en-US"/>
              </w:rPr>
            </w:pPr>
          </w:p>
        </w:tc>
        <w:tc>
          <w:tcPr>
            <w:tcW w:w="0" w:type="auto"/>
          </w:tcPr>
          <w:p w14:paraId="33DFAFA6" w14:textId="77777777" w:rsidR="00EC4E01" w:rsidRDefault="00EC4E01" w:rsidP="00314DA5">
            <w:pPr>
              <w:jc w:val="both"/>
              <w:rPr>
                <w:rFonts w:asciiTheme="majorBidi" w:hAnsiTheme="majorBidi" w:cstheme="majorBidi"/>
                <w:lang w:val="en-US"/>
              </w:rPr>
            </w:pPr>
          </w:p>
        </w:tc>
      </w:tr>
      <w:tr w:rsidR="00EC4E01" w14:paraId="1074417D" w14:textId="77777777" w:rsidTr="00EC4E01">
        <w:tc>
          <w:tcPr>
            <w:tcW w:w="0" w:type="auto"/>
          </w:tcPr>
          <w:p w14:paraId="7FE6053E" w14:textId="77777777" w:rsidR="00EC4E01" w:rsidRPr="00EC4E01" w:rsidRDefault="00EC4E01" w:rsidP="00EC4E01">
            <w:pPr>
              <w:rPr>
                <w:rFonts w:asciiTheme="majorBidi" w:hAnsiTheme="majorBidi" w:cstheme="majorBidi"/>
              </w:rPr>
            </w:pPr>
            <w:r w:rsidRPr="00EC4E01">
              <w:rPr>
                <w:rFonts w:asciiTheme="majorBidi" w:hAnsiTheme="majorBidi" w:cstheme="majorBidi"/>
              </w:rPr>
              <w:t>Menerapkan kemampuan membaca Al-Qur’an sesuai kaidah qira’at dan tajwid, hafalan Juz 30, serta ibadah praktis dalam konteks pembelajaran Bahasa Arab.</w:t>
            </w:r>
          </w:p>
        </w:tc>
        <w:tc>
          <w:tcPr>
            <w:tcW w:w="0" w:type="auto"/>
          </w:tcPr>
          <w:p w14:paraId="36640AB8" w14:textId="77777777" w:rsidR="00EC4E01" w:rsidRPr="00EC4E01" w:rsidRDefault="00EC4E01" w:rsidP="00314DA5">
            <w:pPr>
              <w:jc w:val="center"/>
              <w:rPr>
                <w:rFonts w:asciiTheme="majorBidi" w:hAnsiTheme="majorBidi" w:cstheme="majorBidi"/>
              </w:rPr>
            </w:pPr>
          </w:p>
        </w:tc>
        <w:tc>
          <w:tcPr>
            <w:tcW w:w="0" w:type="auto"/>
          </w:tcPr>
          <w:p w14:paraId="36FBFD9A" w14:textId="77777777" w:rsidR="00EC4E01" w:rsidRPr="00EC4E01" w:rsidRDefault="00EC4E01" w:rsidP="00314DA5">
            <w:pPr>
              <w:jc w:val="center"/>
              <w:rPr>
                <w:rFonts w:asciiTheme="majorBidi" w:hAnsiTheme="majorBidi" w:cstheme="majorBidi"/>
              </w:rPr>
            </w:pPr>
          </w:p>
        </w:tc>
        <w:tc>
          <w:tcPr>
            <w:tcW w:w="0" w:type="auto"/>
          </w:tcPr>
          <w:p w14:paraId="7C3CBEBB" w14:textId="77777777" w:rsidR="00EC4E01" w:rsidRPr="00EC4E01" w:rsidRDefault="00EC4E01" w:rsidP="00314DA5">
            <w:pPr>
              <w:rPr>
                <w:rFonts w:asciiTheme="majorBidi" w:hAnsiTheme="majorBidi" w:cstheme="majorBidi"/>
              </w:rPr>
            </w:pPr>
          </w:p>
        </w:tc>
        <w:tc>
          <w:tcPr>
            <w:tcW w:w="0" w:type="auto"/>
          </w:tcPr>
          <w:p w14:paraId="416DF835" w14:textId="77777777" w:rsidR="00EC4E01" w:rsidRPr="00EC4E01" w:rsidRDefault="00EC4E01" w:rsidP="00314DA5">
            <w:pPr>
              <w:jc w:val="center"/>
              <w:rPr>
                <w:rFonts w:asciiTheme="majorBidi" w:hAnsiTheme="majorBidi" w:cstheme="majorBidi"/>
              </w:rPr>
            </w:pPr>
          </w:p>
        </w:tc>
        <w:tc>
          <w:tcPr>
            <w:tcW w:w="0" w:type="auto"/>
          </w:tcPr>
          <w:p w14:paraId="32D7CEDD" w14:textId="77777777" w:rsidR="00EC4E01" w:rsidRPr="00EC4E01" w:rsidRDefault="00EC4E01" w:rsidP="00314DA5">
            <w:pPr>
              <w:jc w:val="center"/>
              <w:rPr>
                <w:rFonts w:asciiTheme="majorBidi" w:hAnsiTheme="majorBidi" w:cstheme="majorBidi"/>
              </w:rPr>
            </w:pPr>
          </w:p>
        </w:tc>
        <w:tc>
          <w:tcPr>
            <w:tcW w:w="0" w:type="auto"/>
          </w:tcPr>
          <w:p w14:paraId="1C27C450" w14:textId="77777777" w:rsidR="00EC4E01" w:rsidRPr="00EC4E01" w:rsidRDefault="00EC4E01" w:rsidP="00314DA5">
            <w:pPr>
              <w:jc w:val="center"/>
              <w:rPr>
                <w:rFonts w:asciiTheme="majorBidi" w:hAnsiTheme="majorBidi" w:cstheme="majorBidi"/>
              </w:rPr>
            </w:pPr>
          </w:p>
        </w:tc>
        <w:tc>
          <w:tcPr>
            <w:tcW w:w="0" w:type="auto"/>
          </w:tcPr>
          <w:p w14:paraId="3CA2E43D" w14:textId="77777777" w:rsidR="00EC4E01" w:rsidRPr="00EC4E01" w:rsidRDefault="00EC4E01" w:rsidP="00314DA5">
            <w:pPr>
              <w:jc w:val="center"/>
              <w:rPr>
                <w:rFonts w:asciiTheme="majorBidi" w:hAnsiTheme="majorBidi" w:cstheme="majorBidi"/>
              </w:rPr>
            </w:pPr>
          </w:p>
        </w:tc>
        <w:tc>
          <w:tcPr>
            <w:tcW w:w="0" w:type="auto"/>
          </w:tcPr>
          <w:p w14:paraId="501AD452" w14:textId="77777777" w:rsidR="00EC4E01" w:rsidRPr="00EC4E01" w:rsidRDefault="00EC4E01" w:rsidP="00314DA5">
            <w:pPr>
              <w:jc w:val="center"/>
              <w:rPr>
                <w:rFonts w:asciiTheme="majorBidi" w:hAnsiTheme="majorBidi" w:cstheme="majorBidi"/>
              </w:rPr>
            </w:pPr>
          </w:p>
        </w:tc>
        <w:tc>
          <w:tcPr>
            <w:tcW w:w="0" w:type="auto"/>
          </w:tcPr>
          <w:p w14:paraId="305037AA" w14:textId="77777777" w:rsidR="00EC4E01" w:rsidRPr="00EC4E01" w:rsidRDefault="00EC4E01" w:rsidP="00314DA5">
            <w:pPr>
              <w:jc w:val="both"/>
              <w:rPr>
                <w:rFonts w:asciiTheme="majorBidi" w:hAnsiTheme="majorBidi" w:cstheme="majorBidi"/>
              </w:rPr>
            </w:pPr>
          </w:p>
        </w:tc>
      </w:tr>
      <w:tr w:rsidR="00EC4E01" w14:paraId="5E21A3F1" w14:textId="77777777" w:rsidTr="00EC4E01">
        <w:tc>
          <w:tcPr>
            <w:tcW w:w="0" w:type="auto"/>
          </w:tcPr>
          <w:p w14:paraId="57010BE3" w14:textId="77777777" w:rsidR="00EC4E01" w:rsidRPr="00657017" w:rsidRDefault="00EC4E01" w:rsidP="00EC4E01">
            <w:pPr>
              <w:rPr>
                <w:rFonts w:asciiTheme="majorBidi" w:hAnsiTheme="majorBidi" w:cstheme="majorBidi"/>
                <w:lang w:val="en-US"/>
              </w:rPr>
            </w:pPr>
            <w:proofErr w:type="spellStart"/>
            <w:r w:rsidRPr="003E77A8">
              <w:rPr>
                <w:rFonts w:asciiTheme="majorBidi" w:hAnsiTheme="majorBidi" w:cstheme="majorBidi"/>
                <w:lang w:val="en-US"/>
              </w:rPr>
              <w:t>Mengaplikasikan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pengetahuan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keislaman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kebangsaan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filsafat</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ilmu</w:t>
            </w:r>
            <w:proofErr w:type="spellEnd"/>
            <w:r w:rsidRPr="003E77A8">
              <w:rPr>
                <w:rFonts w:asciiTheme="majorBidi" w:hAnsiTheme="majorBidi" w:cstheme="majorBidi"/>
                <w:lang w:val="en-US"/>
              </w:rPr>
              <w:t>, dan/</w:t>
            </w:r>
            <w:proofErr w:type="spellStart"/>
            <w:r w:rsidRPr="003E77A8">
              <w:rPr>
                <w:rFonts w:asciiTheme="majorBidi" w:hAnsiTheme="majorBidi" w:cstheme="majorBidi"/>
                <w:lang w:val="en-US"/>
              </w:rPr>
              <w:t>atau</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budaya</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siber</w:t>
            </w:r>
            <w:proofErr w:type="spellEnd"/>
            <w:r w:rsidRPr="003E77A8">
              <w:rPr>
                <w:rFonts w:asciiTheme="majorBidi" w:hAnsiTheme="majorBidi" w:cstheme="majorBidi"/>
                <w:lang w:val="en-US"/>
              </w:rPr>
              <w:t xml:space="preserve"> yang </w:t>
            </w:r>
            <w:proofErr w:type="spellStart"/>
            <w:r w:rsidRPr="003E77A8">
              <w:rPr>
                <w:rFonts w:asciiTheme="majorBidi" w:hAnsiTheme="majorBidi" w:cstheme="majorBidi"/>
                <w:lang w:val="en-US"/>
              </w:rPr>
              <w:t>relevan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dalam</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kajian</w:t>
            </w:r>
            <w:proofErr w:type="spellEnd"/>
            <w:r w:rsidRPr="003E77A8">
              <w:rPr>
                <w:rFonts w:asciiTheme="majorBidi" w:hAnsiTheme="majorBidi" w:cstheme="majorBidi"/>
                <w:lang w:val="en-US"/>
              </w:rPr>
              <w:t xml:space="preserve"> Bahasa Arab.</w:t>
            </w:r>
          </w:p>
        </w:tc>
        <w:tc>
          <w:tcPr>
            <w:tcW w:w="0" w:type="auto"/>
          </w:tcPr>
          <w:p w14:paraId="5E31D523" w14:textId="77777777" w:rsidR="00EC4E01" w:rsidRDefault="00EC4E01" w:rsidP="00314DA5">
            <w:pPr>
              <w:jc w:val="center"/>
              <w:rPr>
                <w:rFonts w:asciiTheme="majorBidi" w:hAnsiTheme="majorBidi" w:cstheme="majorBidi"/>
                <w:lang w:val="en-US"/>
              </w:rPr>
            </w:pPr>
          </w:p>
        </w:tc>
        <w:tc>
          <w:tcPr>
            <w:tcW w:w="0" w:type="auto"/>
          </w:tcPr>
          <w:p w14:paraId="38CA791B" w14:textId="77777777" w:rsidR="00EC4E01" w:rsidRDefault="00EC4E01" w:rsidP="00314DA5">
            <w:pPr>
              <w:jc w:val="center"/>
              <w:rPr>
                <w:rFonts w:asciiTheme="majorBidi" w:hAnsiTheme="majorBidi" w:cstheme="majorBidi"/>
                <w:lang w:val="en-US"/>
              </w:rPr>
            </w:pPr>
          </w:p>
        </w:tc>
        <w:tc>
          <w:tcPr>
            <w:tcW w:w="0" w:type="auto"/>
          </w:tcPr>
          <w:p w14:paraId="4A94CF09" w14:textId="77777777" w:rsidR="00EC4E01" w:rsidRDefault="00EC4E01" w:rsidP="00314DA5">
            <w:pPr>
              <w:rPr>
                <w:rFonts w:asciiTheme="majorBidi" w:hAnsiTheme="majorBidi" w:cstheme="majorBidi"/>
                <w:lang w:val="en-US"/>
              </w:rPr>
            </w:pPr>
          </w:p>
        </w:tc>
        <w:tc>
          <w:tcPr>
            <w:tcW w:w="0" w:type="auto"/>
          </w:tcPr>
          <w:p w14:paraId="49D75806" w14:textId="77777777" w:rsidR="00EC4E01" w:rsidRDefault="00EC4E01" w:rsidP="00314DA5">
            <w:pPr>
              <w:jc w:val="center"/>
              <w:rPr>
                <w:rFonts w:asciiTheme="majorBidi" w:hAnsiTheme="majorBidi" w:cstheme="majorBidi"/>
                <w:lang w:val="en-US"/>
              </w:rPr>
            </w:pPr>
          </w:p>
        </w:tc>
        <w:tc>
          <w:tcPr>
            <w:tcW w:w="0" w:type="auto"/>
          </w:tcPr>
          <w:p w14:paraId="6558AA28" w14:textId="77777777" w:rsidR="00EC4E01" w:rsidRDefault="00EC4E01" w:rsidP="00314DA5">
            <w:pPr>
              <w:jc w:val="center"/>
              <w:rPr>
                <w:rFonts w:asciiTheme="majorBidi" w:hAnsiTheme="majorBidi" w:cstheme="majorBidi"/>
                <w:lang w:val="en-US"/>
              </w:rPr>
            </w:pPr>
          </w:p>
        </w:tc>
        <w:tc>
          <w:tcPr>
            <w:tcW w:w="0" w:type="auto"/>
          </w:tcPr>
          <w:p w14:paraId="1584A16B" w14:textId="77777777" w:rsidR="00EC4E01" w:rsidRDefault="00EC4E01" w:rsidP="00314DA5">
            <w:pPr>
              <w:jc w:val="center"/>
              <w:rPr>
                <w:rFonts w:asciiTheme="majorBidi" w:hAnsiTheme="majorBidi" w:cstheme="majorBidi"/>
                <w:lang w:val="en-US"/>
              </w:rPr>
            </w:pPr>
          </w:p>
        </w:tc>
        <w:tc>
          <w:tcPr>
            <w:tcW w:w="0" w:type="auto"/>
          </w:tcPr>
          <w:p w14:paraId="1C313408" w14:textId="77777777" w:rsidR="00EC4E01" w:rsidRDefault="00EC4E01" w:rsidP="00314DA5">
            <w:pPr>
              <w:jc w:val="center"/>
              <w:rPr>
                <w:rFonts w:asciiTheme="majorBidi" w:hAnsiTheme="majorBidi" w:cstheme="majorBidi"/>
                <w:lang w:val="en-US"/>
              </w:rPr>
            </w:pPr>
          </w:p>
        </w:tc>
        <w:tc>
          <w:tcPr>
            <w:tcW w:w="0" w:type="auto"/>
          </w:tcPr>
          <w:p w14:paraId="26A5C630" w14:textId="77777777" w:rsidR="00EC4E01" w:rsidRDefault="00EC4E01" w:rsidP="00314DA5">
            <w:pPr>
              <w:jc w:val="center"/>
              <w:rPr>
                <w:rFonts w:asciiTheme="majorBidi" w:hAnsiTheme="majorBidi" w:cstheme="majorBidi"/>
                <w:lang w:val="en-US"/>
              </w:rPr>
            </w:pPr>
          </w:p>
        </w:tc>
        <w:tc>
          <w:tcPr>
            <w:tcW w:w="0" w:type="auto"/>
          </w:tcPr>
          <w:p w14:paraId="40B0EA84" w14:textId="77777777" w:rsidR="00EC4E01" w:rsidRPr="00B73C10" w:rsidRDefault="00EC4E01" w:rsidP="00314DA5">
            <w:pPr>
              <w:jc w:val="both"/>
              <w:rPr>
                <w:rFonts w:asciiTheme="majorBidi" w:hAnsiTheme="majorBidi" w:cstheme="majorBidi"/>
                <w:lang w:val="en-US"/>
              </w:rPr>
            </w:pPr>
          </w:p>
        </w:tc>
      </w:tr>
    </w:tbl>
    <w:p w14:paraId="4B9B3429" w14:textId="77777777" w:rsidR="00EC4E01" w:rsidRDefault="00EC4E01" w:rsidP="00EC4E01">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4DCC89C4" w14:textId="77777777" w:rsidR="00EC4E01" w:rsidRDefault="00EC4E01" w:rsidP="00EC4E01">
      <w:pPr>
        <w:rPr>
          <w:rFonts w:asciiTheme="majorBidi" w:hAnsiTheme="majorBidi" w:cstheme="majorBidi"/>
          <w:b/>
          <w:bCs/>
          <w:lang w:val="en-US"/>
        </w:rPr>
      </w:pPr>
    </w:p>
    <w:p w14:paraId="3F9199E7" w14:textId="77777777" w:rsidR="00EC4E01" w:rsidRDefault="00EC4E01" w:rsidP="002D6150">
      <w:pPr>
        <w:rPr>
          <w:rFonts w:asciiTheme="majorBidi" w:hAnsiTheme="majorBidi" w:cstheme="majorBidi"/>
          <w:b/>
          <w:bCs/>
          <w:lang w:val="en-US"/>
        </w:rPr>
      </w:pPr>
    </w:p>
    <w:p w14:paraId="570677B0" w14:textId="77777777" w:rsidR="002D6150" w:rsidRDefault="002D6150" w:rsidP="005A696D">
      <w:pPr>
        <w:pStyle w:val="Heading2"/>
        <w:spacing w:before="66"/>
        <w:ind w:left="284"/>
        <w:rPr>
          <w:rFonts w:ascii="Garamond" w:hAnsi="Garamond"/>
        </w:rPr>
      </w:pPr>
    </w:p>
    <w:p w14:paraId="7E705856" w14:textId="77777777" w:rsidR="00EC4E01" w:rsidRDefault="00EC4E01" w:rsidP="005A696D">
      <w:pPr>
        <w:pStyle w:val="Heading2"/>
        <w:spacing w:before="66"/>
        <w:ind w:left="284"/>
        <w:rPr>
          <w:rFonts w:ascii="Garamond" w:hAnsi="Garamond"/>
        </w:rPr>
      </w:pPr>
    </w:p>
    <w:p w14:paraId="29EE9B8A" w14:textId="77777777" w:rsidR="00EC4E01" w:rsidRDefault="00EC4E01" w:rsidP="005A696D">
      <w:pPr>
        <w:pStyle w:val="Heading2"/>
        <w:spacing w:before="66"/>
        <w:ind w:left="284"/>
        <w:rPr>
          <w:rFonts w:ascii="Garamond" w:hAnsi="Garamond"/>
        </w:rPr>
      </w:pPr>
    </w:p>
    <w:p w14:paraId="28C9904C" w14:textId="77777777" w:rsidR="00EC4E01" w:rsidRDefault="00EC4E01" w:rsidP="005A696D">
      <w:pPr>
        <w:pStyle w:val="Heading2"/>
        <w:spacing w:before="66"/>
        <w:ind w:left="284"/>
        <w:rPr>
          <w:rFonts w:ascii="Garamond" w:hAnsi="Garamond"/>
        </w:rPr>
      </w:pPr>
    </w:p>
    <w:p w14:paraId="4E30CD1E" w14:textId="77777777" w:rsidR="00EC4E01" w:rsidRDefault="00EC4E01" w:rsidP="005A696D">
      <w:pPr>
        <w:pStyle w:val="Heading2"/>
        <w:spacing w:before="66"/>
        <w:ind w:left="284"/>
        <w:rPr>
          <w:rFonts w:ascii="Garamond" w:hAnsi="Garamond"/>
        </w:rPr>
      </w:pPr>
    </w:p>
    <w:p w14:paraId="62CE2A38" w14:textId="77777777" w:rsidR="00EC4E01" w:rsidRDefault="00EC4E01" w:rsidP="005A696D">
      <w:pPr>
        <w:pStyle w:val="Heading2"/>
        <w:spacing w:before="66"/>
        <w:ind w:left="284"/>
        <w:rPr>
          <w:rFonts w:ascii="Garamond" w:hAnsi="Garamond"/>
        </w:rPr>
      </w:pPr>
    </w:p>
    <w:p w14:paraId="38563772" w14:textId="77777777" w:rsidR="00EC4E01" w:rsidRDefault="00EC4E01" w:rsidP="005A696D">
      <w:pPr>
        <w:pStyle w:val="Heading2"/>
        <w:spacing w:before="66"/>
        <w:ind w:left="284"/>
        <w:rPr>
          <w:rFonts w:ascii="Garamond" w:hAnsi="Garamond"/>
        </w:rPr>
      </w:pPr>
    </w:p>
    <w:p w14:paraId="4F584CD5" w14:textId="77777777" w:rsidR="00EC4E01" w:rsidRDefault="00EC4E01" w:rsidP="005A696D">
      <w:pPr>
        <w:pStyle w:val="Heading2"/>
        <w:spacing w:before="66"/>
        <w:ind w:left="284"/>
        <w:rPr>
          <w:rFonts w:ascii="Garamond" w:hAnsi="Garamond"/>
        </w:rPr>
      </w:pPr>
    </w:p>
    <w:p w14:paraId="4F45DBAE" w14:textId="77777777" w:rsidR="00EC4E01" w:rsidRDefault="00EC4E01" w:rsidP="005A696D">
      <w:pPr>
        <w:pStyle w:val="Heading2"/>
        <w:spacing w:before="66"/>
        <w:ind w:left="284"/>
        <w:rPr>
          <w:rFonts w:ascii="Garamond" w:hAnsi="Garamond"/>
        </w:rPr>
      </w:pPr>
    </w:p>
    <w:p w14:paraId="75F9E41B" w14:textId="77777777" w:rsidR="00EC4E01" w:rsidRDefault="00EC4E01" w:rsidP="005A696D">
      <w:pPr>
        <w:pStyle w:val="Heading2"/>
        <w:spacing w:before="66"/>
        <w:ind w:left="284"/>
        <w:rPr>
          <w:rFonts w:ascii="Garamond" w:hAnsi="Garamond"/>
        </w:rPr>
      </w:pPr>
    </w:p>
    <w:p w14:paraId="314F931E" w14:textId="77777777" w:rsidR="00EC4E01" w:rsidRDefault="00EC4E01" w:rsidP="005A696D">
      <w:pPr>
        <w:pStyle w:val="Heading2"/>
        <w:spacing w:before="66"/>
        <w:ind w:left="284"/>
        <w:rPr>
          <w:rFonts w:ascii="Garamond" w:hAnsi="Garamond"/>
        </w:rPr>
      </w:pPr>
    </w:p>
    <w:p w14:paraId="27062D27" w14:textId="77777777" w:rsidR="00EC4E01" w:rsidRDefault="00EC4E01" w:rsidP="005A696D">
      <w:pPr>
        <w:pStyle w:val="Heading2"/>
        <w:spacing w:before="66"/>
        <w:ind w:left="284"/>
        <w:rPr>
          <w:rFonts w:ascii="Garamond" w:hAnsi="Garamond"/>
        </w:rPr>
      </w:pPr>
    </w:p>
    <w:p w14:paraId="067DC4D0" w14:textId="77777777" w:rsidR="00EC4E01" w:rsidRPr="00EC4E01" w:rsidRDefault="00EC4E01" w:rsidP="00EC4E01">
      <w:pPr>
        <w:tabs>
          <w:tab w:val="center" w:pos="6980"/>
        </w:tabs>
        <w:spacing w:line="276" w:lineRule="auto"/>
        <w:jc w:val="both"/>
        <w:rPr>
          <w:rFonts w:ascii="Garamond" w:hAnsi="Garamond" w:cstheme="majorBidi"/>
          <w:b/>
          <w:bCs/>
          <w:lang w:val="en-US"/>
        </w:rPr>
      </w:pPr>
      <w:proofErr w:type="spellStart"/>
      <w:r w:rsidRPr="00EC4E01">
        <w:rPr>
          <w:rFonts w:ascii="Garamond" w:hAnsi="Garamond" w:cstheme="majorBidi"/>
          <w:b/>
          <w:bCs/>
          <w:lang w:val="en-US"/>
        </w:rPr>
        <w:lastRenderedPageBreak/>
        <w:t>Formulir</w:t>
      </w:r>
      <w:proofErr w:type="spellEnd"/>
      <w:r w:rsidRPr="00EC4E01">
        <w:rPr>
          <w:rFonts w:ascii="Garamond" w:hAnsi="Garamond" w:cstheme="majorBidi"/>
          <w:b/>
          <w:bCs/>
          <w:lang w:val="en-US"/>
        </w:rPr>
        <w:t xml:space="preserve"> </w:t>
      </w:r>
      <w:proofErr w:type="spellStart"/>
      <w:r w:rsidRPr="00EC4E01">
        <w:rPr>
          <w:rFonts w:ascii="Garamond" w:hAnsi="Garamond" w:cstheme="majorBidi"/>
          <w:b/>
          <w:bCs/>
          <w:lang w:val="en-US"/>
        </w:rPr>
        <w:t>Evaluasi</w:t>
      </w:r>
      <w:proofErr w:type="spellEnd"/>
      <w:r w:rsidRPr="00EC4E01">
        <w:rPr>
          <w:rFonts w:ascii="Garamond" w:hAnsi="Garamond" w:cstheme="majorBidi"/>
          <w:b/>
          <w:bCs/>
          <w:lang w:val="en-US"/>
        </w:rPr>
        <w:t xml:space="preserve"> Diri Mata Kuliah Sejarah dan Memori</w:t>
      </w:r>
    </w:p>
    <w:p w14:paraId="21F4259F" w14:textId="77777777" w:rsidR="00EC4E01" w:rsidRDefault="00EC4E01" w:rsidP="00EC4E01">
      <w:pPr>
        <w:tabs>
          <w:tab w:val="center" w:pos="6980"/>
        </w:tabs>
        <w:spacing w:line="276" w:lineRule="auto"/>
        <w:jc w:val="both"/>
        <w:rPr>
          <w:rFonts w:ascii="Garamond" w:hAnsi="Garamond" w:cstheme="majorBidi"/>
          <w:lang w:val="en-US"/>
        </w:rPr>
      </w:pPr>
      <w:r w:rsidRPr="00EC4E01">
        <w:rPr>
          <w:rFonts w:ascii="Garamond" w:hAnsi="Garamond" w:cstheme="majorBidi"/>
          <w:lang w:val="en-US"/>
        </w:rPr>
        <w:t xml:space="preserve">Mata </w:t>
      </w:r>
      <w:proofErr w:type="spellStart"/>
      <w:r w:rsidRPr="00EC4E01">
        <w:rPr>
          <w:rFonts w:ascii="Garamond" w:hAnsi="Garamond" w:cstheme="majorBidi"/>
          <w:lang w:val="en-US"/>
        </w:rPr>
        <w:t>kuliah</w:t>
      </w:r>
      <w:proofErr w:type="spellEnd"/>
      <w:r w:rsidRPr="00EC4E01">
        <w:rPr>
          <w:rFonts w:ascii="Garamond" w:hAnsi="Garamond" w:cstheme="majorBidi"/>
          <w:lang w:val="en-US"/>
        </w:rPr>
        <w:t xml:space="preserve"> Sejarah dan Memori </w:t>
      </w:r>
      <w:proofErr w:type="spellStart"/>
      <w:r w:rsidRPr="00EC4E01">
        <w:rPr>
          <w:rFonts w:ascii="Garamond" w:hAnsi="Garamond" w:cstheme="majorBidi"/>
          <w:lang w:val="en-US"/>
        </w:rPr>
        <w:t>adalah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mata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kuliah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lanjutan</w:t>
      </w:r>
      <w:proofErr w:type="spellEnd"/>
      <w:r w:rsidRPr="00EC4E01">
        <w:rPr>
          <w:rFonts w:ascii="Garamond" w:hAnsi="Garamond" w:cstheme="majorBidi"/>
          <w:lang w:val="en-US"/>
        </w:rPr>
        <w:t xml:space="preserve"> di </w:t>
      </w:r>
      <w:proofErr w:type="spellStart"/>
      <w:r w:rsidRPr="00EC4E01">
        <w:rPr>
          <w:rFonts w:ascii="Garamond" w:hAnsi="Garamond" w:cstheme="majorBidi"/>
          <w:lang w:val="en-US"/>
        </w:rPr>
        <w:t>tingkat</w:t>
      </w:r>
      <w:proofErr w:type="spellEnd"/>
      <w:r w:rsidRPr="00EC4E01">
        <w:rPr>
          <w:rFonts w:ascii="Garamond" w:hAnsi="Garamond" w:cstheme="majorBidi"/>
          <w:lang w:val="en-US"/>
        </w:rPr>
        <w:t xml:space="preserve"> S1 yang </w:t>
      </w:r>
      <w:proofErr w:type="spellStart"/>
      <w:r w:rsidRPr="00EC4E01">
        <w:rPr>
          <w:rFonts w:ascii="Garamond" w:hAnsi="Garamond" w:cstheme="majorBidi"/>
          <w:lang w:val="en-US"/>
        </w:rPr>
        <w:t>mengkaji</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hubungan</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kompleks</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antara</w:t>
      </w:r>
      <w:proofErr w:type="spellEnd"/>
      <w:r w:rsidRPr="00EC4E01">
        <w:rPr>
          <w:rFonts w:ascii="Garamond" w:hAnsi="Garamond" w:cstheme="majorBidi"/>
          <w:lang w:val="en-US"/>
        </w:rPr>
        <w:t xml:space="preserve"> masa </w:t>
      </w:r>
      <w:proofErr w:type="spellStart"/>
      <w:r w:rsidRPr="00EC4E01">
        <w:rPr>
          <w:rFonts w:ascii="Garamond" w:hAnsi="Garamond" w:cstheme="majorBidi"/>
          <w:lang w:val="en-US"/>
        </w:rPr>
        <w:t>lalu</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cara</w:t>
      </w:r>
      <w:proofErr w:type="spellEnd"/>
      <w:r w:rsidRPr="00EC4E01">
        <w:rPr>
          <w:rFonts w:ascii="Garamond" w:hAnsi="Garamond" w:cstheme="majorBidi"/>
          <w:lang w:val="en-US"/>
        </w:rPr>
        <w:t xml:space="preserve"> masa </w:t>
      </w:r>
      <w:proofErr w:type="spellStart"/>
      <w:r w:rsidRPr="00EC4E01">
        <w:rPr>
          <w:rFonts w:ascii="Garamond" w:hAnsi="Garamond" w:cstheme="majorBidi"/>
          <w:lang w:val="en-US"/>
        </w:rPr>
        <w:t>lalu</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diingat</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direpresentasikan</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digunakan</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dalam</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masyarakat</w:t>
      </w:r>
      <w:proofErr w:type="spellEnd"/>
      <w:r w:rsidRPr="00EC4E01">
        <w:rPr>
          <w:rFonts w:ascii="Garamond" w:hAnsi="Garamond" w:cstheme="majorBidi"/>
          <w:lang w:val="en-US"/>
        </w:rPr>
        <w:t xml:space="preserve"> modern. Mata </w:t>
      </w:r>
      <w:proofErr w:type="spellStart"/>
      <w:r w:rsidRPr="00EC4E01">
        <w:rPr>
          <w:rFonts w:ascii="Garamond" w:hAnsi="Garamond" w:cstheme="majorBidi"/>
          <w:lang w:val="en-US"/>
        </w:rPr>
        <w:t>kuliah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ini</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berfokus</w:t>
      </w:r>
      <w:proofErr w:type="spellEnd"/>
      <w:r w:rsidRPr="00EC4E01">
        <w:rPr>
          <w:rFonts w:ascii="Garamond" w:hAnsi="Garamond" w:cstheme="majorBidi"/>
          <w:lang w:val="en-US"/>
        </w:rPr>
        <w:t xml:space="preserve"> pada </w:t>
      </w:r>
      <w:proofErr w:type="spellStart"/>
      <w:r w:rsidRPr="00EC4E01">
        <w:rPr>
          <w:rFonts w:ascii="Garamond" w:hAnsi="Garamond" w:cstheme="majorBidi"/>
          <w:lang w:val="en-US"/>
        </w:rPr>
        <w:t>bagaimana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peristiwa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sejarah</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tidak</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hanya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dicatat</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secara</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objektif</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tetapi</w:t>
      </w:r>
      <w:proofErr w:type="spellEnd"/>
      <w:r w:rsidRPr="00EC4E01">
        <w:rPr>
          <w:rFonts w:ascii="Garamond" w:hAnsi="Garamond" w:cstheme="majorBidi"/>
          <w:lang w:val="en-US"/>
        </w:rPr>
        <w:t xml:space="preserve"> juga </w:t>
      </w:r>
      <w:proofErr w:type="spellStart"/>
      <w:r w:rsidRPr="00EC4E01">
        <w:rPr>
          <w:rFonts w:ascii="Garamond" w:hAnsi="Garamond" w:cstheme="majorBidi"/>
          <w:lang w:val="en-US"/>
        </w:rPr>
        <w:t>dibentuk</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ditafsirkan</w:t>
      </w:r>
      <w:proofErr w:type="spellEnd"/>
      <w:r w:rsidRPr="00EC4E01">
        <w:rPr>
          <w:rFonts w:ascii="Garamond" w:hAnsi="Garamond" w:cstheme="majorBidi"/>
          <w:lang w:val="en-US"/>
        </w:rPr>
        <w:t xml:space="preserve"> oleh </w:t>
      </w:r>
      <w:proofErr w:type="spellStart"/>
      <w:r w:rsidRPr="00EC4E01">
        <w:rPr>
          <w:rFonts w:ascii="Garamond" w:hAnsi="Garamond" w:cstheme="majorBidi"/>
          <w:lang w:val="en-US"/>
        </w:rPr>
        <w:t>ingatan</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kolektif</w:t>
      </w:r>
      <w:proofErr w:type="spellEnd"/>
      <w:r w:rsidRPr="00EC4E01">
        <w:rPr>
          <w:rFonts w:ascii="Garamond" w:hAnsi="Garamond" w:cstheme="majorBidi"/>
          <w:lang w:val="en-US"/>
        </w:rPr>
        <w:t xml:space="preserve">, </w:t>
      </w:r>
      <w:proofErr w:type="spellStart"/>
      <w:r w:rsidRPr="00EC4E01">
        <w:rPr>
          <w:rFonts w:ascii="Garamond" w:hAnsi="Garamond" w:cstheme="majorBidi"/>
          <w:lang w:val="en-US"/>
        </w:rPr>
        <w:t>budaya</w:t>
      </w:r>
      <w:proofErr w:type="spellEnd"/>
      <w:r w:rsidRPr="00EC4E01">
        <w:rPr>
          <w:rFonts w:ascii="Garamond" w:hAnsi="Garamond" w:cstheme="majorBidi"/>
          <w:lang w:val="en-US"/>
        </w:rPr>
        <w:t xml:space="preserve">, dan </w:t>
      </w:r>
      <w:proofErr w:type="spellStart"/>
      <w:r w:rsidRPr="00EC4E01">
        <w:rPr>
          <w:rFonts w:ascii="Garamond" w:hAnsi="Garamond" w:cstheme="majorBidi"/>
          <w:lang w:val="en-US"/>
        </w:rPr>
        <w:t>politik</w:t>
      </w:r>
      <w:proofErr w:type="spellEnd"/>
      <w:r w:rsidRPr="00EC4E01">
        <w:rPr>
          <w:rFonts w:ascii="Garamond" w:hAnsi="Garamond" w:cstheme="majorBidi"/>
          <w:lang w:val="en-US"/>
        </w:rPr>
        <w:t>.</w:t>
      </w:r>
    </w:p>
    <w:p w14:paraId="51E8C6D6" w14:textId="77777777" w:rsidR="00EC4E01" w:rsidRPr="003E77A8" w:rsidRDefault="00EC4E01" w:rsidP="00EC4E01">
      <w:pPr>
        <w:tabs>
          <w:tab w:val="center" w:pos="6980"/>
        </w:tabs>
        <w:spacing w:line="276" w:lineRule="auto"/>
        <w:jc w:val="both"/>
        <w:rPr>
          <w:rFonts w:asciiTheme="majorBidi" w:hAnsiTheme="majorBidi" w:cstheme="majorBidi"/>
          <w:lang w:val="en-US"/>
        </w:rPr>
      </w:pPr>
    </w:p>
    <w:tbl>
      <w:tblPr>
        <w:tblStyle w:val="TableGrid"/>
        <w:tblW w:w="5000" w:type="pct"/>
        <w:tblLook w:val="04A0" w:firstRow="1" w:lastRow="0" w:firstColumn="1" w:lastColumn="0" w:noHBand="0" w:noVBand="1"/>
      </w:tblPr>
      <w:tblGrid>
        <w:gridCol w:w="2256"/>
        <w:gridCol w:w="880"/>
        <w:gridCol w:w="660"/>
        <w:gridCol w:w="919"/>
        <w:gridCol w:w="378"/>
        <w:gridCol w:w="378"/>
        <w:gridCol w:w="366"/>
        <w:gridCol w:w="427"/>
        <w:gridCol w:w="1143"/>
        <w:gridCol w:w="1101"/>
      </w:tblGrid>
      <w:tr w:rsidR="00EC4E01" w14:paraId="657FD176" w14:textId="77777777" w:rsidTr="00EC4E01">
        <w:tc>
          <w:tcPr>
            <w:tcW w:w="1326" w:type="pct"/>
            <w:vMerge w:val="restart"/>
            <w:shd w:val="clear" w:color="auto" w:fill="E5DFEC" w:themeFill="accent4" w:themeFillTint="33"/>
            <w:vAlign w:val="center"/>
          </w:tcPr>
          <w:p w14:paraId="2E54183C" w14:textId="77777777" w:rsidR="00EC4E01" w:rsidRPr="00461B1D" w:rsidRDefault="00EC4E01" w:rsidP="00EC4E01">
            <w:pPr>
              <w:jc w:val="center"/>
              <w:rPr>
                <w:rFonts w:asciiTheme="majorBidi" w:hAnsiTheme="majorBidi" w:cstheme="majorBidi"/>
                <w:b/>
                <w:lang w:val="en-US"/>
              </w:rPr>
            </w:pPr>
            <w:r w:rsidRPr="00461B1D">
              <w:rPr>
                <w:b/>
              </w:rPr>
              <w:t>Kemampuan Akhir Yang Diharapkan/        Capaian Pembelajaran Mata Kuliah</w:t>
            </w:r>
          </w:p>
        </w:tc>
        <w:tc>
          <w:tcPr>
            <w:tcW w:w="1445" w:type="pct"/>
            <w:gridSpan w:val="3"/>
            <w:shd w:val="clear" w:color="auto" w:fill="E5DFEC" w:themeFill="accent4" w:themeFillTint="33"/>
            <w:vAlign w:val="center"/>
          </w:tcPr>
          <w:p w14:paraId="4E51835F" w14:textId="6A20D755" w:rsidR="00EC4E01" w:rsidRPr="00EC4E01" w:rsidRDefault="00EC4E01" w:rsidP="00EC4E01">
            <w:pPr>
              <w:jc w:val="center"/>
              <w:rPr>
                <w:b/>
              </w:rPr>
            </w:pPr>
            <w:r w:rsidRPr="00461B1D">
              <w:rPr>
                <w:b/>
              </w:rPr>
              <w:t>Profiesiensi pengetahuan dan keterampilan saat ini*</w:t>
            </w:r>
          </w:p>
        </w:tc>
        <w:tc>
          <w:tcPr>
            <w:tcW w:w="909" w:type="pct"/>
            <w:gridSpan w:val="4"/>
            <w:shd w:val="clear" w:color="auto" w:fill="E5DFEC" w:themeFill="accent4" w:themeFillTint="33"/>
            <w:vAlign w:val="center"/>
          </w:tcPr>
          <w:p w14:paraId="2829BE10" w14:textId="77777777" w:rsidR="00EC4E01" w:rsidRPr="00461B1D" w:rsidRDefault="00EC4E01" w:rsidP="00EC4E01">
            <w:pPr>
              <w:jc w:val="center"/>
              <w:rPr>
                <w:b/>
              </w:rPr>
            </w:pPr>
            <w:r w:rsidRPr="00461B1D">
              <w:rPr>
                <w:b/>
              </w:rPr>
              <w:t>Hasil evaluasi Asesor</w:t>
            </w:r>
          </w:p>
          <w:p w14:paraId="646D2A87" w14:textId="77777777" w:rsidR="00EC4E01" w:rsidRPr="00461B1D" w:rsidRDefault="00EC4E01" w:rsidP="00EC4E01">
            <w:pPr>
              <w:jc w:val="center"/>
              <w:rPr>
                <w:rFonts w:asciiTheme="majorBidi" w:hAnsiTheme="majorBidi" w:cstheme="majorBidi"/>
                <w:b/>
                <w:lang w:val="en-US"/>
              </w:rPr>
            </w:pPr>
            <w:r w:rsidRPr="00461B1D">
              <w:rPr>
                <w:b/>
              </w:rPr>
              <w:t>(diisi oleh Asesor)</w:t>
            </w:r>
          </w:p>
        </w:tc>
        <w:tc>
          <w:tcPr>
            <w:tcW w:w="1321" w:type="pct"/>
            <w:gridSpan w:val="2"/>
            <w:shd w:val="clear" w:color="auto" w:fill="E5DFEC" w:themeFill="accent4" w:themeFillTint="33"/>
            <w:vAlign w:val="center"/>
          </w:tcPr>
          <w:p w14:paraId="3D75A676" w14:textId="77777777" w:rsidR="00EC4E01" w:rsidRPr="00461B1D" w:rsidRDefault="00EC4E01" w:rsidP="00EC4E01">
            <w:pPr>
              <w:jc w:val="center"/>
              <w:rPr>
                <w:rFonts w:asciiTheme="majorBidi" w:hAnsiTheme="majorBidi" w:cstheme="majorBidi"/>
                <w:b/>
                <w:lang w:val="en-US"/>
              </w:rPr>
            </w:pPr>
            <w:r w:rsidRPr="00461B1D">
              <w:rPr>
                <w:b/>
              </w:rPr>
              <w:t>Bukti yang disampaikan*</w:t>
            </w:r>
          </w:p>
        </w:tc>
      </w:tr>
      <w:tr w:rsidR="00EC4E01" w14:paraId="7F703AE9" w14:textId="77777777" w:rsidTr="00EC4E01">
        <w:tc>
          <w:tcPr>
            <w:tcW w:w="1326" w:type="pct"/>
            <w:vMerge/>
            <w:shd w:val="clear" w:color="auto" w:fill="E5DFEC" w:themeFill="accent4" w:themeFillTint="33"/>
            <w:vAlign w:val="center"/>
          </w:tcPr>
          <w:p w14:paraId="7393787A" w14:textId="77777777" w:rsidR="00EC4E01" w:rsidRPr="00461B1D" w:rsidRDefault="00EC4E01" w:rsidP="00EC4E01">
            <w:pPr>
              <w:jc w:val="center"/>
              <w:rPr>
                <w:rFonts w:asciiTheme="majorBidi" w:hAnsiTheme="majorBidi" w:cstheme="majorBidi"/>
                <w:b/>
                <w:lang w:val="en-US"/>
              </w:rPr>
            </w:pPr>
          </w:p>
        </w:tc>
        <w:tc>
          <w:tcPr>
            <w:tcW w:w="517" w:type="pct"/>
            <w:shd w:val="clear" w:color="auto" w:fill="E5DFEC" w:themeFill="accent4" w:themeFillTint="33"/>
            <w:vAlign w:val="center"/>
          </w:tcPr>
          <w:p w14:paraId="7B81CDA3"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88" w:type="pct"/>
            <w:shd w:val="clear" w:color="auto" w:fill="E5DFEC" w:themeFill="accent4" w:themeFillTint="33"/>
            <w:vAlign w:val="center"/>
          </w:tcPr>
          <w:p w14:paraId="3DBAE704"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Baik</w:t>
            </w:r>
          </w:p>
        </w:tc>
        <w:tc>
          <w:tcPr>
            <w:tcW w:w="540" w:type="pct"/>
            <w:shd w:val="clear" w:color="auto" w:fill="E5DFEC" w:themeFill="accent4" w:themeFillTint="33"/>
            <w:vAlign w:val="center"/>
          </w:tcPr>
          <w:p w14:paraId="463D6795"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22" w:type="pct"/>
            <w:shd w:val="clear" w:color="auto" w:fill="E5DFEC" w:themeFill="accent4" w:themeFillTint="33"/>
            <w:vAlign w:val="center"/>
          </w:tcPr>
          <w:p w14:paraId="3CBBA4E2"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V</w:t>
            </w:r>
          </w:p>
        </w:tc>
        <w:tc>
          <w:tcPr>
            <w:tcW w:w="222" w:type="pct"/>
            <w:shd w:val="clear" w:color="auto" w:fill="E5DFEC" w:themeFill="accent4" w:themeFillTint="33"/>
            <w:vAlign w:val="center"/>
          </w:tcPr>
          <w:p w14:paraId="05B13F35"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A</w:t>
            </w:r>
          </w:p>
        </w:tc>
        <w:tc>
          <w:tcPr>
            <w:tcW w:w="215" w:type="pct"/>
            <w:shd w:val="clear" w:color="auto" w:fill="E5DFEC" w:themeFill="accent4" w:themeFillTint="33"/>
            <w:vAlign w:val="center"/>
          </w:tcPr>
          <w:p w14:paraId="7BD28434"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T</w:t>
            </w:r>
          </w:p>
        </w:tc>
        <w:tc>
          <w:tcPr>
            <w:tcW w:w="251" w:type="pct"/>
            <w:shd w:val="clear" w:color="auto" w:fill="E5DFEC" w:themeFill="accent4" w:themeFillTint="33"/>
            <w:vAlign w:val="center"/>
          </w:tcPr>
          <w:p w14:paraId="5626C8AF"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en-US"/>
              </w:rPr>
              <w:t>M</w:t>
            </w:r>
          </w:p>
        </w:tc>
        <w:tc>
          <w:tcPr>
            <w:tcW w:w="672" w:type="pct"/>
            <w:shd w:val="clear" w:color="auto" w:fill="E5DFEC" w:themeFill="accent4" w:themeFillTint="33"/>
            <w:vAlign w:val="center"/>
          </w:tcPr>
          <w:p w14:paraId="28EDBCEA" w14:textId="77777777" w:rsidR="00EC4E01" w:rsidRPr="00461B1D" w:rsidRDefault="00EC4E01" w:rsidP="00EC4E01">
            <w:pPr>
              <w:jc w:val="center"/>
              <w:rPr>
                <w:rFonts w:asciiTheme="majorBidi" w:hAnsiTheme="majorBidi" w:cstheme="majorBidi"/>
                <w:b/>
                <w:lang w:val="en-US"/>
              </w:rPr>
            </w:pPr>
            <w:r w:rsidRPr="00461B1D">
              <w:rPr>
                <w:b/>
              </w:rPr>
              <w:t>Nomor Dokumen</w:t>
            </w:r>
          </w:p>
        </w:tc>
        <w:tc>
          <w:tcPr>
            <w:tcW w:w="649" w:type="pct"/>
            <w:shd w:val="clear" w:color="auto" w:fill="E5DFEC" w:themeFill="accent4" w:themeFillTint="33"/>
            <w:vAlign w:val="center"/>
          </w:tcPr>
          <w:p w14:paraId="43752098" w14:textId="77777777" w:rsidR="00EC4E01" w:rsidRPr="00461B1D" w:rsidRDefault="00EC4E01" w:rsidP="00EC4E01">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EC4E01" w14:paraId="26CB060C" w14:textId="77777777" w:rsidTr="00EC4E01">
        <w:tc>
          <w:tcPr>
            <w:tcW w:w="1326" w:type="pct"/>
            <w:vAlign w:val="center"/>
          </w:tcPr>
          <w:p w14:paraId="0F90F8BB"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1</w:t>
            </w:r>
          </w:p>
        </w:tc>
        <w:tc>
          <w:tcPr>
            <w:tcW w:w="1445" w:type="pct"/>
            <w:gridSpan w:val="3"/>
            <w:vAlign w:val="center"/>
          </w:tcPr>
          <w:p w14:paraId="47A2C99E"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2</w:t>
            </w:r>
          </w:p>
        </w:tc>
        <w:tc>
          <w:tcPr>
            <w:tcW w:w="909" w:type="pct"/>
            <w:gridSpan w:val="4"/>
            <w:vAlign w:val="center"/>
          </w:tcPr>
          <w:p w14:paraId="4B1D8844"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3</w:t>
            </w:r>
          </w:p>
        </w:tc>
        <w:tc>
          <w:tcPr>
            <w:tcW w:w="672" w:type="pct"/>
            <w:vAlign w:val="center"/>
          </w:tcPr>
          <w:p w14:paraId="470178B0"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4</w:t>
            </w:r>
          </w:p>
        </w:tc>
        <w:tc>
          <w:tcPr>
            <w:tcW w:w="649" w:type="pct"/>
            <w:vAlign w:val="center"/>
          </w:tcPr>
          <w:p w14:paraId="1E7FC591" w14:textId="77777777" w:rsidR="00EC4E01" w:rsidRDefault="00EC4E01" w:rsidP="00314DA5">
            <w:pPr>
              <w:jc w:val="center"/>
              <w:rPr>
                <w:rFonts w:asciiTheme="majorBidi" w:hAnsiTheme="majorBidi" w:cstheme="majorBidi"/>
                <w:lang w:val="en-US"/>
              </w:rPr>
            </w:pPr>
            <w:r>
              <w:rPr>
                <w:rFonts w:asciiTheme="majorBidi" w:hAnsiTheme="majorBidi" w:cstheme="majorBidi"/>
                <w:lang w:val="en-US"/>
              </w:rPr>
              <w:t>5</w:t>
            </w:r>
          </w:p>
        </w:tc>
      </w:tr>
      <w:tr w:rsidR="00EC4E01" w14:paraId="4653E300" w14:textId="77777777" w:rsidTr="00EC4E01">
        <w:tc>
          <w:tcPr>
            <w:tcW w:w="1326" w:type="pct"/>
          </w:tcPr>
          <w:p w14:paraId="55B3C0F1" w14:textId="77777777" w:rsidR="00EC4E01" w:rsidRPr="00657017" w:rsidRDefault="00EC4E01" w:rsidP="00EC4E01">
            <w:pPr>
              <w:rPr>
                <w:rFonts w:asciiTheme="majorBidi" w:hAnsiTheme="majorBidi" w:cstheme="majorBidi"/>
                <w:lang w:val="en-US"/>
              </w:rPr>
            </w:pPr>
            <w:proofErr w:type="spellStart"/>
            <w:r w:rsidRPr="003E77A8">
              <w:rPr>
                <w:rFonts w:asciiTheme="majorBidi" w:hAnsiTheme="majorBidi" w:cstheme="majorBidi"/>
                <w:lang w:val="en-US"/>
              </w:rPr>
              <w:t>Menunjukkan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disiplin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tanggung</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jawab</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kemandirian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nasionalisme</w:t>
            </w:r>
            <w:proofErr w:type="spellEnd"/>
            <w:r w:rsidRPr="003E77A8">
              <w:rPr>
                <w:rFonts w:asciiTheme="majorBidi" w:hAnsiTheme="majorBidi" w:cstheme="majorBidi"/>
                <w:lang w:val="en-US"/>
              </w:rPr>
              <w:t>, dan/</w:t>
            </w:r>
            <w:proofErr w:type="spellStart"/>
            <w:r w:rsidRPr="003E77A8">
              <w:rPr>
                <w:rFonts w:asciiTheme="majorBidi" w:hAnsiTheme="majorBidi" w:cstheme="majorBidi"/>
                <w:lang w:val="en-US"/>
              </w:rPr>
              <w:t>atau</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jiwa</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kewirausahaan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dalam</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penerapan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kompetensi</w:t>
            </w:r>
            <w:proofErr w:type="spellEnd"/>
            <w:r w:rsidRPr="003E77A8">
              <w:rPr>
                <w:rFonts w:asciiTheme="majorBidi" w:hAnsiTheme="majorBidi" w:cstheme="majorBidi"/>
                <w:lang w:val="en-US"/>
              </w:rPr>
              <w:t xml:space="preserve"> Sejarah dan Memori.</w:t>
            </w:r>
          </w:p>
        </w:tc>
        <w:tc>
          <w:tcPr>
            <w:tcW w:w="517" w:type="pct"/>
          </w:tcPr>
          <w:p w14:paraId="6BFDBB6F" w14:textId="77777777" w:rsidR="00EC4E01" w:rsidRDefault="00EC4E01" w:rsidP="00314DA5">
            <w:pPr>
              <w:jc w:val="center"/>
              <w:rPr>
                <w:rFonts w:asciiTheme="majorBidi" w:hAnsiTheme="majorBidi" w:cstheme="majorBidi"/>
                <w:lang w:val="en-US"/>
              </w:rPr>
            </w:pPr>
          </w:p>
        </w:tc>
        <w:tc>
          <w:tcPr>
            <w:tcW w:w="388" w:type="pct"/>
          </w:tcPr>
          <w:p w14:paraId="000C8205" w14:textId="77777777" w:rsidR="00EC4E01" w:rsidRDefault="00EC4E01" w:rsidP="00314DA5">
            <w:pPr>
              <w:jc w:val="center"/>
              <w:rPr>
                <w:rFonts w:asciiTheme="majorBidi" w:hAnsiTheme="majorBidi" w:cstheme="majorBidi"/>
                <w:lang w:val="en-US"/>
              </w:rPr>
            </w:pPr>
          </w:p>
        </w:tc>
        <w:tc>
          <w:tcPr>
            <w:tcW w:w="540" w:type="pct"/>
          </w:tcPr>
          <w:p w14:paraId="7AE4B47B" w14:textId="77777777" w:rsidR="00EC4E01" w:rsidRDefault="00EC4E01" w:rsidP="00314DA5">
            <w:pPr>
              <w:rPr>
                <w:rFonts w:asciiTheme="majorBidi" w:hAnsiTheme="majorBidi" w:cstheme="majorBidi"/>
                <w:lang w:val="en-US"/>
              </w:rPr>
            </w:pPr>
          </w:p>
        </w:tc>
        <w:tc>
          <w:tcPr>
            <w:tcW w:w="222" w:type="pct"/>
          </w:tcPr>
          <w:p w14:paraId="32ECDB81" w14:textId="77777777" w:rsidR="00EC4E01" w:rsidRDefault="00EC4E01" w:rsidP="00314DA5">
            <w:pPr>
              <w:jc w:val="center"/>
              <w:rPr>
                <w:rFonts w:asciiTheme="majorBidi" w:hAnsiTheme="majorBidi" w:cstheme="majorBidi"/>
                <w:lang w:val="en-US"/>
              </w:rPr>
            </w:pPr>
          </w:p>
        </w:tc>
        <w:tc>
          <w:tcPr>
            <w:tcW w:w="222" w:type="pct"/>
          </w:tcPr>
          <w:p w14:paraId="43ADBF0D" w14:textId="77777777" w:rsidR="00EC4E01" w:rsidRDefault="00EC4E01" w:rsidP="00314DA5">
            <w:pPr>
              <w:jc w:val="center"/>
              <w:rPr>
                <w:rFonts w:asciiTheme="majorBidi" w:hAnsiTheme="majorBidi" w:cstheme="majorBidi"/>
                <w:lang w:val="en-US"/>
              </w:rPr>
            </w:pPr>
          </w:p>
        </w:tc>
        <w:tc>
          <w:tcPr>
            <w:tcW w:w="215" w:type="pct"/>
          </w:tcPr>
          <w:p w14:paraId="7B8731BB" w14:textId="77777777" w:rsidR="00EC4E01" w:rsidRDefault="00EC4E01" w:rsidP="00314DA5">
            <w:pPr>
              <w:jc w:val="center"/>
              <w:rPr>
                <w:rFonts w:asciiTheme="majorBidi" w:hAnsiTheme="majorBidi" w:cstheme="majorBidi"/>
                <w:lang w:val="en-US"/>
              </w:rPr>
            </w:pPr>
          </w:p>
        </w:tc>
        <w:tc>
          <w:tcPr>
            <w:tcW w:w="251" w:type="pct"/>
          </w:tcPr>
          <w:p w14:paraId="0C8BD53D" w14:textId="77777777" w:rsidR="00EC4E01" w:rsidRDefault="00EC4E01" w:rsidP="00314DA5">
            <w:pPr>
              <w:jc w:val="center"/>
              <w:rPr>
                <w:rFonts w:asciiTheme="majorBidi" w:hAnsiTheme="majorBidi" w:cstheme="majorBidi"/>
                <w:lang w:val="en-US"/>
              </w:rPr>
            </w:pPr>
          </w:p>
        </w:tc>
        <w:tc>
          <w:tcPr>
            <w:tcW w:w="672" w:type="pct"/>
          </w:tcPr>
          <w:p w14:paraId="6B8033D7" w14:textId="77777777" w:rsidR="00EC4E01" w:rsidRDefault="00EC4E01" w:rsidP="00314DA5">
            <w:pPr>
              <w:jc w:val="center"/>
              <w:rPr>
                <w:rFonts w:asciiTheme="majorBidi" w:hAnsiTheme="majorBidi" w:cstheme="majorBidi"/>
                <w:lang w:val="en-US"/>
              </w:rPr>
            </w:pPr>
          </w:p>
        </w:tc>
        <w:tc>
          <w:tcPr>
            <w:tcW w:w="649" w:type="pct"/>
          </w:tcPr>
          <w:p w14:paraId="30519F2A" w14:textId="77777777" w:rsidR="00EC4E01" w:rsidRDefault="00EC4E01" w:rsidP="00314DA5">
            <w:pPr>
              <w:jc w:val="both"/>
              <w:rPr>
                <w:rFonts w:asciiTheme="majorBidi" w:hAnsiTheme="majorBidi" w:cstheme="majorBidi"/>
                <w:lang w:val="en-US"/>
              </w:rPr>
            </w:pPr>
          </w:p>
        </w:tc>
      </w:tr>
      <w:tr w:rsidR="00EC4E01" w14:paraId="69486D92" w14:textId="77777777" w:rsidTr="00EC4E01">
        <w:tc>
          <w:tcPr>
            <w:tcW w:w="1326" w:type="pct"/>
          </w:tcPr>
          <w:p w14:paraId="1B38618D" w14:textId="77777777" w:rsidR="00EC4E01" w:rsidRPr="00657017" w:rsidRDefault="00EC4E01" w:rsidP="00EC4E01">
            <w:pPr>
              <w:rPr>
                <w:rFonts w:asciiTheme="majorBidi" w:hAnsiTheme="majorBidi" w:cstheme="majorBidi"/>
                <w:lang w:val="en-US"/>
              </w:rPr>
            </w:pPr>
            <w:proofErr w:type="spellStart"/>
            <w:r w:rsidRPr="003E77A8">
              <w:rPr>
                <w:rFonts w:asciiTheme="majorBidi" w:hAnsiTheme="majorBidi" w:cstheme="majorBidi"/>
                <w:lang w:val="en-US"/>
              </w:rPr>
              <w:t>Melakukan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penelitian</w:t>
            </w:r>
            <w:proofErr w:type="spellEnd"/>
            <w:r w:rsidRPr="003E77A8">
              <w:rPr>
                <w:rFonts w:asciiTheme="majorBidi" w:hAnsiTheme="majorBidi" w:cstheme="majorBidi"/>
                <w:lang w:val="en-US"/>
              </w:rPr>
              <w:t xml:space="preserve"> dan </w:t>
            </w:r>
            <w:proofErr w:type="spellStart"/>
            <w:r w:rsidRPr="003E77A8">
              <w:rPr>
                <w:rFonts w:asciiTheme="majorBidi" w:hAnsiTheme="majorBidi" w:cstheme="majorBidi"/>
                <w:lang w:val="en-US"/>
              </w:rPr>
              <w:t>pengkajian</w:t>
            </w:r>
            <w:proofErr w:type="spellEnd"/>
            <w:r w:rsidRPr="003E77A8">
              <w:rPr>
                <w:rFonts w:asciiTheme="majorBidi" w:hAnsiTheme="majorBidi" w:cstheme="majorBidi"/>
                <w:lang w:val="en-US"/>
              </w:rPr>
              <w:t xml:space="preserve"> yang </w:t>
            </w:r>
            <w:proofErr w:type="spellStart"/>
            <w:r w:rsidRPr="003E77A8">
              <w:rPr>
                <w:rFonts w:asciiTheme="majorBidi" w:hAnsiTheme="majorBidi" w:cstheme="majorBidi"/>
                <w:lang w:val="en-US"/>
              </w:rPr>
              <w:t>relevan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dengan</w:t>
            </w:r>
            <w:proofErr w:type="spellEnd"/>
            <w:r w:rsidRPr="003E77A8">
              <w:rPr>
                <w:rFonts w:asciiTheme="majorBidi" w:hAnsiTheme="majorBidi" w:cstheme="majorBidi"/>
                <w:lang w:val="en-US"/>
              </w:rPr>
              <w:t xml:space="preserve"> Sejarah dan Memori </w:t>
            </w:r>
            <w:proofErr w:type="spellStart"/>
            <w:r w:rsidRPr="003E77A8">
              <w:rPr>
                <w:rFonts w:asciiTheme="majorBidi" w:hAnsiTheme="majorBidi" w:cstheme="majorBidi"/>
                <w:lang w:val="en-US"/>
              </w:rPr>
              <w:t>dengan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memanfaatkan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sumber</w:t>
            </w:r>
            <w:proofErr w:type="spellEnd"/>
            <w:r w:rsidRPr="003E77A8">
              <w:rPr>
                <w:rFonts w:asciiTheme="majorBidi" w:hAnsiTheme="majorBidi" w:cstheme="majorBidi"/>
                <w:lang w:val="en-US"/>
              </w:rPr>
              <w:t xml:space="preserve"> primer </w:t>
            </w:r>
            <w:proofErr w:type="spellStart"/>
            <w:r w:rsidRPr="003E77A8">
              <w:rPr>
                <w:rFonts w:asciiTheme="majorBidi" w:hAnsiTheme="majorBidi" w:cstheme="majorBidi"/>
                <w:lang w:val="en-US"/>
              </w:rPr>
              <w:t>untuk</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rekonstruksi</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sejarah</w:t>
            </w:r>
            <w:proofErr w:type="spellEnd"/>
            <w:r w:rsidRPr="003E77A8">
              <w:rPr>
                <w:rFonts w:asciiTheme="majorBidi" w:hAnsiTheme="majorBidi" w:cstheme="majorBidi"/>
                <w:lang w:val="en-US"/>
              </w:rPr>
              <w:t xml:space="preserve"> dan </w:t>
            </w:r>
            <w:proofErr w:type="spellStart"/>
            <w:r w:rsidRPr="003E77A8">
              <w:rPr>
                <w:rFonts w:asciiTheme="majorBidi" w:hAnsiTheme="majorBidi" w:cstheme="majorBidi"/>
                <w:lang w:val="en-US"/>
              </w:rPr>
              <w:t>kajian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ilmiah</w:t>
            </w:r>
            <w:proofErr w:type="spellEnd"/>
            <w:r w:rsidRPr="003E77A8">
              <w:rPr>
                <w:rFonts w:asciiTheme="majorBidi" w:hAnsiTheme="majorBidi" w:cstheme="majorBidi"/>
                <w:lang w:val="en-US"/>
              </w:rPr>
              <w:t xml:space="preserve"> yang </w:t>
            </w:r>
            <w:proofErr w:type="spellStart"/>
            <w:r w:rsidRPr="003E77A8">
              <w:rPr>
                <w:rFonts w:asciiTheme="majorBidi" w:hAnsiTheme="majorBidi" w:cstheme="majorBidi"/>
                <w:lang w:val="en-US"/>
              </w:rPr>
              <w:t>kontekstual</w:t>
            </w:r>
            <w:proofErr w:type="spellEnd"/>
            <w:r w:rsidRPr="003E77A8">
              <w:rPr>
                <w:rFonts w:asciiTheme="majorBidi" w:hAnsiTheme="majorBidi" w:cstheme="majorBidi"/>
                <w:lang w:val="en-US"/>
              </w:rPr>
              <w:t>.</w:t>
            </w:r>
          </w:p>
        </w:tc>
        <w:tc>
          <w:tcPr>
            <w:tcW w:w="517" w:type="pct"/>
          </w:tcPr>
          <w:p w14:paraId="5D031CF0" w14:textId="77777777" w:rsidR="00EC4E01" w:rsidRDefault="00EC4E01" w:rsidP="00314DA5">
            <w:pPr>
              <w:jc w:val="center"/>
              <w:rPr>
                <w:rFonts w:asciiTheme="majorBidi" w:hAnsiTheme="majorBidi" w:cstheme="majorBidi"/>
                <w:lang w:val="en-US"/>
              </w:rPr>
            </w:pPr>
          </w:p>
        </w:tc>
        <w:tc>
          <w:tcPr>
            <w:tcW w:w="388" w:type="pct"/>
          </w:tcPr>
          <w:p w14:paraId="5B79FE4D" w14:textId="77777777" w:rsidR="00EC4E01" w:rsidRDefault="00EC4E01" w:rsidP="00314DA5">
            <w:pPr>
              <w:jc w:val="center"/>
              <w:rPr>
                <w:rFonts w:asciiTheme="majorBidi" w:hAnsiTheme="majorBidi" w:cstheme="majorBidi"/>
                <w:lang w:val="en-US"/>
              </w:rPr>
            </w:pPr>
          </w:p>
        </w:tc>
        <w:tc>
          <w:tcPr>
            <w:tcW w:w="540" w:type="pct"/>
          </w:tcPr>
          <w:p w14:paraId="721DA503" w14:textId="77777777" w:rsidR="00EC4E01" w:rsidRDefault="00EC4E01" w:rsidP="00314DA5">
            <w:pPr>
              <w:rPr>
                <w:rFonts w:asciiTheme="majorBidi" w:hAnsiTheme="majorBidi" w:cstheme="majorBidi"/>
                <w:lang w:val="en-US"/>
              </w:rPr>
            </w:pPr>
          </w:p>
        </w:tc>
        <w:tc>
          <w:tcPr>
            <w:tcW w:w="222" w:type="pct"/>
          </w:tcPr>
          <w:p w14:paraId="76506A82" w14:textId="77777777" w:rsidR="00EC4E01" w:rsidRDefault="00EC4E01" w:rsidP="00314DA5">
            <w:pPr>
              <w:jc w:val="center"/>
              <w:rPr>
                <w:rFonts w:asciiTheme="majorBidi" w:hAnsiTheme="majorBidi" w:cstheme="majorBidi"/>
                <w:lang w:val="en-US"/>
              </w:rPr>
            </w:pPr>
          </w:p>
        </w:tc>
        <w:tc>
          <w:tcPr>
            <w:tcW w:w="222" w:type="pct"/>
          </w:tcPr>
          <w:p w14:paraId="0612F856" w14:textId="77777777" w:rsidR="00EC4E01" w:rsidRDefault="00EC4E01" w:rsidP="00314DA5">
            <w:pPr>
              <w:jc w:val="center"/>
              <w:rPr>
                <w:rFonts w:asciiTheme="majorBidi" w:hAnsiTheme="majorBidi" w:cstheme="majorBidi"/>
                <w:lang w:val="en-US"/>
              </w:rPr>
            </w:pPr>
          </w:p>
        </w:tc>
        <w:tc>
          <w:tcPr>
            <w:tcW w:w="215" w:type="pct"/>
          </w:tcPr>
          <w:p w14:paraId="20CDBF81" w14:textId="77777777" w:rsidR="00EC4E01" w:rsidRDefault="00EC4E01" w:rsidP="00314DA5">
            <w:pPr>
              <w:jc w:val="center"/>
              <w:rPr>
                <w:rFonts w:asciiTheme="majorBidi" w:hAnsiTheme="majorBidi" w:cstheme="majorBidi"/>
                <w:lang w:val="en-US"/>
              </w:rPr>
            </w:pPr>
          </w:p>
        </w:tc>
        <w:tc>
          <w:tcPr>
            <w:tcW w:w="251" w:type="pct"/>
          </w:tcPr>
          <w:p w14:paraId="10387D8D" w14:textId="77777777" w:rsidR="00EC4E01" w:rsidRDefault="00EC4E01" w:rsidP="00314DA5">
            <w:pPr>
              <w:jc w:val="center"/>
              <w:rPr>
                <w:rFonts w:asciiTheme="majorBidi" w:hAnsiTheme="majorBidi" w:cstheme="majorBidi"/>
                <w:lang w:val="en-US"/>
              </w:rPr>
            </w:pPr>
          </w:p>
        </w:tc>
        <w:tc>
          <w:tcPr>
            <w:tcW w:w="672" w:type="pct"/>
          </w:tcPr>
          <w:p w14:paraId="62353AD9" w14:textId="77777777" w:rsidR="00EC4E01" w:rsidRDefault="00EC4E01" w:rsidP="00314DA5">
            <w:pPr>
              <w:jc w:val="center"/>
              <w:rPr>
                <w:rFonts w:asciiTheme="majorBidi" w:hAnsiTheme="majorBidi" w:cstheme="majorBidi"/>
                <w:lang w:val="en-US"/>
              </w:rPr>
            </w:pPr>
          </w:p>
        </w:tc>
        <w:tc>
          <w:tcPr>
            <w:tcW w:w="649" w:type="pct"/>
          </w:tcPr>
          <w:p w14:paraId="2F1F929D" w14:textId="77777777" w:rsidR="00EC4E01" w:rsidRDefault="00EC4E01" w:rsidP="00314DA5">
            <w:pPr>
              <w:jc w:val="both"/>
              <w:rPr>
                <w:rFonts w:asciiTheme="majorBidi" w:hAnsiTheme="majorBidi" w:cstheme="majorBidi"/>
                <w:lang w:val="en-US"/>
              </w:rPr>
            </w:pPr>
          </w:p>
        </w:tc>
      </w:tr>
      <w:tr w:rsidR="00EC4E01" w14:paraId="3FE7DAF6" w14:textId="77777777" w:rsidTr="00EC4E01">
        <w:tc>
          <w:tcPr>
            <w:tcW w:w="1326" w:type="pct"/>
          </w:tcPr>
          <w:p w14:paraId="1AA06065" w14:textId="77777777" w:rsidR="00EC4E01" w:rsidRPr="00657017" w:rsidRDefault="00EC4E01" w:rsidP="00EC4E01">
            <w:pPr>
              <w:rPr>
                <w:rFonts w:asciiTheme="majorBidi" w:hAnsiTheme="majorBidi" w:cstheme="majorBidi"/>
                <w:lang w:val="en-US"/>
              </w:rPr>
            </w:pPr>
            <w:r w:rsidRPr="003E77A8">
              <w:rPr>
                <w:rFonts w:asciiTheme="majorBidi" w:hAnsiTheme="majorBidi" w:cstheme="majorBidi"/>
                <w:lang w:val="en-US"/>
              </w:rPr>
              <w:t xml:space="preserve">Menyusun dan </w:t>
            </w:r>
            <w:proofErr w:type="spellStart"/>
            <w:r w:rsidRPr="003E77A8">
              <w:rPr>
                <w:rFonts w:asciiTheme="majorBidi" w:hAnsiTheme="majorBidi" w:cstheme="majorBidi"/>
                <w:lang w:val="en-US"/>
              </w:rPr>
              <w:t>menyajikan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narasi</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sejarah</w:t>
            </w:r>
            <w:proofErr w:type="spellEnd"/>
            <w:r w:rsidRPr="003E77A8">
              <w:rPr>
                <w:rFonts w:asciiTheme="majorBidi" w:hAnsiTheme="majorBidi" w:cstheme="majorBidi"/>
                <w:lang w:val="en-US"/>
              </w:rPr>
              <w:t>/</w:t>
            </w:r>
            <w:proofErr w:type="spellStart"/>
            <w:r w:rsidRPr="003E77A8">
              <w:rPr>
                <w:rFonts w:asciiTheme="majorBidi" w:hAnsiTheme="majorBidi" w:cstheme="majorBidi"/>
                <w:lang w:val="en-US"/>
              </w:rPr>
              <w:t>peradaban</w:t>
            </w:r>
            <w:proofErr w:type="spellEnd"/>
            <w:r w:rsidRPr="003E77A8">
              <w:rPr>
                <w:rFonts w:asciiTheme="majorBidi" w:hAnsiTheme="majorBidi" w:cstheme="majorBidi"/>
                <w:lang w:val="en-US"/>
              </w:rPr>
              <w:t xml:space="preserve"> Islam yang </w:t>
            </w:r>
            <w:proofErr w:type="spellStart"/>
            <w:r w:rsidRPr="003E77A8">
              <w:rPr>
                <w:rFonts w:asciiTheme="majorBidi" w:hAnsiTheme="majorBidi" w:cstheme="majorBidi"/>
                <w:lang w:val="en-US"/>
              </w:rPr>
              <w:t>relevan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dengan</w:t>
            </w:r>
            <w:proofErr w:type="spellEnd"/>
            <w:r w:rsidRPr="003E77A8">
              <w:rPr>
                <w:rFonts w:asciiTheme="majorBidi" w:hAnsiTheme="majorBidi" w:cstheme="majorBidi"/>
                <w:lang w:val="en-US"/>
              </w:rPr>
              <w:t xml:space="preserve"> Sejarah dan Memori </w:t>
            </w:r>
            <w:proofErr w:type="spellStart"/>
            <w:r w:rsidRPr="003E77A8">
              <w:rPr>
                <w:rFonts w:asciiTheme="majorBidi" w:hAnsiTheme="majorBidi" w:cstheme="majorBidi"/>
                <w:lang w:val="en-US"/>
              </w:rPr>
              <w:t>melalui</w:t>
            </w:r>
            <w:proofErr w:type="spellEnd"/>
            <w:r w:rsidRPr="003E77A8">
              <w:rPr>
                <w:rFonts w:asciiTheme="majorBidi" w:hAnsiTheme="majorBidi" w:cstheme="majorBidi"/>
                <w:lang w:val="en-US"/>
              </w:rPr>
              <w:t xml:space="preserve"> media tulisan, </w:t>
            </w:r>
            <w:proofErr w:type="spellStart"/>
            <w:r w:rsidRPr="003E77A8">
              <w:rPr>
                <w:rFonts w:asciiTheme="majorBidi" w:hAnsiTheme="majorBidi" w:cstheme="majorBidi"/>
                <w:lang w:val="en-US"/>
              </w:rPr>
              <w:t>lisan</w:t>
            </w:r>
            <w:proofErr w:type="spellEnd"/>
            <w:r w:rsidRPr="003E77A8">
              <w:rPr>
                <w:rFonts w:asciiTheme="majorBidi" w:hAnsiTheme="majorBidi" w:cstheme="majorBidi"/>
                <w:lang w:val="en-US"/>
              </w:rPr>
              <w:t xml:space="preserve">, video, </w:t>
            </w:r>
            <w:proofErr w:type="spellStart"/>
            <w:r w:rsidRPr="003E77A8">
              <w:rPr>
                <w:rFonts w:asciiTheme="majorBidi" w:hAnsiTheme="majorBidi" w:cstheme="majorBidi"/>
                <w:lang w:val="en-US"/>
              </w:rPr>
              <w:t>dokumenter</w:t>
            </w:r>
            <w:proofErr w:type="spellEnd"/>
            <w:r w:rsidRPr="003E77A8">
              <w:rPr>
                <w:rFonts w:asciiTheme="majorBidi" w:hAnsiTheme="majorBidi" w:cstheme="majorBidi"/>
                <w:lang w:val="en-US"/>
              </w:rPr>
              <w:t>, dan/</w:t>
            </w:r>
            <w:proofErr w:type="spellStart"/>
            <w:r w:rsidRPr="003E77A8">
              <w:rPr>
                <w:rFonts w:asciiTheme="majorBidi" w:hAnsiTheme="majorBidi" w:cstheme="majorBidi"/>
                <w:lang w:val="en-US"/>
              </w:rPr>
              <w:t>atau</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animasi</w:t>
            </w:r>
            <w:proofErr w:type="spellEnd"/>
            <w:r w:rsidRPr="003E77A8">
              <w:rPr>
                <w:rFonts w:asciiTheme="majorBidi" w:hAnsiTheme="majorBidi" w:cstheme="majorBidi"/>
                <w:lang w:val="en-US"/>
              </w:rPr>
              <w:t>.</w:t>
            </w:r>
          </w:p>
        </w:tc>
        <w:tc>
          <w:tcPr>
            <w:tcW w:w="517" w:type="pct"/>
          </w:tcPr>
          <w:p w14:paraId="159EBAD1" w14:textId="77777777" w:rsidR="00EC4E01" w:rsidRDefault="00EC4E01" w:rsidP="00314DA5">
            <w:pPr>
              <w:jc w:val="center"/>
              <w:rPr>
                <w:rFonts w:asciiTheme="majorBidi" w:hAnsiTheme="majorBidi" w:cstheme="majorBidi"/>
                <w:lang w:val="en-US"/>
              </w:rPr>
            </w:pPr>
          </w:p>
        </w:tc>
        <w:tc>
          <w:tcPr>
            <w:tcW w:w="388" w:type="pct"/>
          </w:tcPr>
          <w:p w14:paraId="05719947" w14:textId="77777777" w:rsidR="00EC4E01" w:rsidRDefault="00EC4E01" w:rsidP="00314DA5">
            <w:pPr>
              <w:jc w:val="center"/>
              <w:rPr>
                <w:rFonts w:asciiTheme="majorBidi" w:hAnsiTheme="majorBidi" w:cstheme="majorBidi"/>
                <w:lang w:val="en-US"/>
              </w:rPr>
            </w:pPr>
          </w:p>
        </w:tc>
        <w:tc>
          <w:tcPr>
            <w:tcW w:w="540" w:type="pct"/>
          </w:tcPr>
          <w:p w14:paraId="7211F8DB" w14:textId="77777777" w:rsidR="00EC4E01" w:rsidRDefault="00EC4E01" w:rsidP="00314DA5">
            <w:pPr>
              <w:rPr>
                <w:rFonts w:asciiTheme="majorBidi" w:hAnsiTheme="majorBidi" w:cstheme="majorBidi"/>
                <w:lang w:val="en-US"/>
              </w:rPr>
            </w:pPr>
          </w:p>
        </w:tc>
        <w:tc>
          <w:tcPr>
            <w:tcW w:w="222" w:type="pct"/>
          </w:tcPr>
          <w:p w14:paraId="3684CF03" w14:textId="77777777" w:rsidR="00EC4E01" w:rsidRDefault="00EC4E01" w:rsidP="00314DA5">
            <w:pPr>
              <w:jc w:val="center"/>
              <w:rPr>
                <w:rFonts w:asciiTheme="majorBidi" w:hAnsiTheme="majorBidi" w:cstheme="majorBidi"/>
                <w:lang w:val="en-US"/>
              </w:rPr>
            </w:pPr>
          </w:p>
        </w:tc>
        <w:tc>
          <w:tcPr>
            <w:tcW w:w="222" w:type="pct"/>
          </w:tcPr>
          <w:p w14:paraId="20067DD5" w14:textId="77777777" w:rsidR="00EC4E01" w:rsidRDefault="00EC4E01" w:rsidP="00314DA5">
            <w:pPr>
              <w:jc w:val="center"/>
              <w:rPr>
                <w:rFonts w:asciiTheme="majorBidi" w:hAnsiTheme="majorBidi" w:cstheme="majorBidi"/>
                <w:lang w:val="en-US"/>
              </w:rPr>
            </w:pPr>
          </w:p>
        </w:tc>
        <w:tc>
          <w:tcPr>
            <w:tcW w:w="215" w:type="pct"/>
          </w:tcPr>
          <w:p w14:paraId="341622C1" w14:textId="77777777" w:rsidR="00EC4E01" w:rsidRDefault="00EC4E01" w:rsidP="00314DA5">
            <w:pPr>
              <w:jc w:val="center"/>
              <w:rPr>
                <w:rFonts w:asciiTheme="majorBidi" w:hAnsiTheme="majorBidi" w:cstheme="majorBidi"/>
                <w:lang w:val="en-US"/>
              </w:rPr>
            </w:pPr>
          </w:p>
        </w:tc>
        <w:tc>
          <w:tcPr>
            <w:tcW w:w="251" w:type="pct"/>
          </w:tcPr>
          <w:p w14:paraId="50401FCD" w14:textId="77777777" w:rsidR="00EC4E01" w:rsidRDefault="00EC4E01" w:rsidP="00314DA5">
            <w:pPr>
              <w:jc w:val="center"/>
              <w:rPr>
                <w:rFonts w:asciiTheme="majorBidi" w:hAnsiTheme="majorBidi" w:cstheme="majorBidi"/>
                <w:lang w:val="en-US"/>
              </w:rPr>
            </w:pPr>
          </w:p>
        </w:tc>
        <w:tc>
          <w:tcPr>
            <w:tcW w:w="672" w:type="pct"/>
          </w:tcPr>
          <w:p w14:paraId="4710E592" w14:textId="77777777" w:rsidR="00EC4E01" w:rsidRDefault="00EC4E01" w:rsidP="00314DA5">
            <w:pPr>
              <w:jc w:val="center"/>
              <w:rPr>
                <w:rFonts w:asciiTheme="majorBidi" w:hAnsiTheme="majorBidi" w:cstheme="majorBidi"/>
                <w:lang w:val="en-US"/>
              </w:rPr>
            </w:pPr>
          </w:p>
        </w:tc>
        <w:tc>
          <w:tcPr>
            <w:tcW w:w="649" w:type="pct"/>
          </w:tcPr>
          <w:p w14:paraId="6E43F3AB" w14:textId="77777777" w:rsidR="00EC4E01" w:rsidRPr="00B73C10" w:rsidRDefault="00EC4E01" w:rsidP="00314DA5">
            <w:pPr>
              <w:jc w:val="both"/>
              <w:rPr>
                <w:rFonts w:asciiTheme="majorBidi" w:hAnsiTheme="majorBidi" w:cstheme="majorBidi"/>
                <w:lang w:val="en-US"/>
              </w:rPr>
            </w:pPr>
          </w:p>
        </w:tc>
      </w:tr>
      <w:tr w:rsidR="00EC4E01" w14:paraId="51034402" w14:textId="77777777" w:rsidTr="00EC4E01">
        <w:tc>
          <w:tcPr>
            <w:tcW w:w="1326" w:type="pct"/>
          </w:tcPr>
          <w:p w14:paraId="3CC7E250" w14:textId="77777777" w:rsidR="00EC4E01" w:rsidRPr="003E77A8" w:rsidRDefault="00EC4E01" w:rsidP="00EC4E01">
            <w:pPr>
              <w:rPr>
                <w:rFonts w:asciiTheme="majorBidi" w:hAnsiTheme="majorBidi" w:cstheme="majorBidi"/>
                <w:lang w:val="en-US"/>
              </w:rPr>
            </w:pPr>
            <w:proofErr w:type="spellStart"/>
            <w:r w:rsidRPr="003E77A8">
              <w:rPr>
                <w:rFonts w:asciiTheme="majorBidi" w:hAnsiTheme="majorBidi" w:cstheme="majorBidi"/>
                <w:lang w:val="en-US"/>
              </w:rPr>
              <w:t>Merancang</w:t>
            </w:r>
            <w:proofErr w:type="spellEnd"/>
            <w:r w:rsidRPr="003E77A8">
              <w:rPr>
                <w:rFonts w:asciiTheme="majorBidi" w:hAnsiTheme="majorBidi" w:cstheme="majorBidi"/>
                <w:lang w:val="en-US"/>
              </w:rPr>
              <w:t xml:space="preserve"> dan </w:t>
            </w:r>
            <w:proofErr w:type="spellStart"/>
            <w:r w:rsidRPr="003E77A8">
              <w:rPr>
                <w:rFonts w:asciiTheme="majorBidi" w:hAnsiTheme="majorBidi" w:cstheme="majorBidi"/>
                <w:lang w:val="en-US"/>
              </w:rPr>
              <w:t>melaksanakan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kegiatan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pendidikan</w:t>
            </w:r>
            <w:proofErr w:type="spellEnd"/>
            <w:r w:rsidRPr="003E77A8">
              <w:rPr>
                <w:rFonts w:asciiTheme="majorBidi" w:hAnsiTheme="majorBidi" w:cstheme="majorBidi"/>
                <w:lang w:val="en-US"/>
              </w:rPr>
              <w:t>/</w:t>
            </w:r>
            <w:proofErr w:type="spellStart"/>
            <w:r w:rsidRPr="003E77A8">
              <w:rPr>
                <w:rFonts w:asciiTheme="majorBidi" w:hAnsiTheme="majorBidi" w:cstheme="majorBidi"/>
                <w:lang w:val="en-US"/>
              </w:rPr>
              <w:t>pelatihan</w:t>
            </w:r>
            <w:proofErr w:type="spellEnd"/>
            <w:r w:rsidRPr="003E77A8">
              <w:rPr>
                <w:rFonts w:asciiTheme="majorBidi" w:hAnsiTheme="majorBidi" w:cstheme="majorBidi"/>
                <w:lang w:val="en-US"/>
              </w:rPr>
              <w:t xml:space="preserve"> yang </w:t>
            </w:r>
            <w:proofErr w:type="spellStart"/>
            <w:r w:rsidRPr="003E77A8">
              <w:rPr>
                <w:rFonts w:asciiTheme="majorBidi" w:hAnsiTheme="majorBidi" w:cstheme="majorBidi"/>
                <w:lang w:val="en-US"/>
              </w:rPr>
              <w:t>relevan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dengan</w:t>
            </w:r>
            <w:proofErr w:type="spellEnd"/>
            <w:r w:rsidRPr="003E77A8">
              <w:rPr>
                <w:rFonts w:asciiTheme="majorBidi" w:hAnsiTheme="majorBidi" w:cstheme="majorBidi"/>
                <w:lang w:val="en-US"/>
              </w:rPr>
              <w:t xml:space="preserve"> Sejarah dan Memori </w:t>
            </w:r>
            <w:proofErr w:type="spellStart"/>
            <w:r w:rsidRPr="003E77A8">
              <w:rPr>
                <w:rFonts w:asciiTheme="majorBidi" w:hAnsiTheme="majorBidi" w:cstheme="majorBidi"/>
                <w:lang w:val="en-US"/>
              </w:rPr>
              <w:t>secara</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adaptif</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dengan</w:t>
            </w:r>
            <w:proofErr w:type="spellEnd"/>
            <w:r w:rsidRPr="003E77A8">
              <w:rPr>
                <w:rFonts w:asciiTheme="majorBidi" w:hAnsiTheme="majorBidi" w:cstheme="majorBidi"/>
                <w:lang w:val="en-US"/>
              </w:rPr>
              <w:t xml:space="preserve"> </w:t>
            </w:r>
            <w:proofErr w:type="spellStart"/>
            <w:r w:rsidRPr="003E77A8">
              <w:rPr>
                <w:rFonts w:asciiTheme="majorBidi" w:hAnsiTheme="majorBidi" w:cstheme="majorBidi"/>
                <w:lang w:val="en-US"/>
              </w:rPr>
              <w:t>perkembangan</w:t>
            </w:r>
            <w:proofErr w:type="spellEnd"/>
            <w:r w:rsidRPr="003E77A8">
              <w:rPr>
                <w:rFonts w:asciiTheme="majorBidi" w:hAnsiTheme="majorBidi" w:cstheme="majorBidi"/>
                <w:lang w:val="en-US"/>
              </w:rPr>
              <w:t xml:space="preserve"> ICT.</w:t>
            </w:r>
          </w:p>
        </w:tc>
        <w:tc>
          <w:tcPr>
            <w:tcW w:w="517" w:type="pct"/>
          </w:tcPr>
          <w:p w14:paraId="5B41F3D3" w14:textId="77777777" w:rsidR="00EC4E01" w:rsidRDefault="00EC4E01" w:rsidP="00314DA5">
            <w:pPr>
              <w:jc w:val="center"/>
              <w:rPr>
                <w:rFonts w:asciiTheme="majorBidi" w:hAnsiTheme="majorBidi" w:cstheme="majorBidi"/>
                <w:lang w:val="en-US"/>
              </w:rPr>
            </w:pPr>
          </w:p>
        </w:tc>
        <w:tc>
          <w:tcPr>
            <w:tcW w:w="388" w:type="pct"/>
          </w:tcPr>
          <w:p w14:paraId="0C33BA8D" w14:textId="77777777" w:rsidR="00EC4E01" w:rsidRDefault="00EC4E01" w:rsidP="00314DA5">
            <w:pPr>
              <w:jc w:val="center"/>
              <w:rPr>
                <w:rFonts w:asciiTheme="majorBidi" w:hAnsiTheme="majorBidi" w:cstheme="majorBidi"/>
                <w:lang w:val="en-US"/>
              </w:rPr>
            </w:pPr>
          </w:p>
        </w:tc>
        <w:tc>
          <w:tcPr>
            <w:tcW w:w="540" w:type="pct"/>
          </w:tcPr>
          <w:p w14:paraId="37885EFB" w14:textId="77777777" w:rsidR="00EC4E01" w:rsidRDefault="00EC4E01" w:rsidP="00314DA5">
            <w:pPr>
              <w:rPr>
                <w:rFonts w:asciiTheme="majorBidi" w:hAnsiTheme="majorBidi" w:cstheme="majorBidi"/>
                <w:lang w:val="en-US"/>
              </w:rPr>
            </w:pPr>
          </w:p>
        </w:tc>
        <w:tc>
          <w:tcPr>
            <w:tcW w:w="222" w:type="pct"/>
          </w:tcPr>
          <w:p w14:paraId="05B0A006" w14:textId="77777777" w:rsidR="00EC4E01" w:rsidRDefault="00EC4E01" w:rsidP="00314DA5">
            <w:pPr>
              <w:jc w:val="center"/>
              <w:rPr>
                <w:rFonts w:asciiTheme="majorBidi" w:hAnsiTheme="majorBidi" w:cstheme="majorBidi"/>
                <w:lang w:val="en-US"/>
              </w:rPr>
            </w:pPr>
          </w:p>
        </w:tc>
        <w:tc>
          <w:tcPr>
            <w:tcW w:w="222" w:type="pct"/>
          </w:tcPr>
          <w:p w14:paraId="63F7BBAD" w14:textId="77777777" w:rsidR="00EC4E01" w:rsidRDefault="00EC4E01" w:rsidP="00314DA5">
            <w:pPr>
              <w:jc w:val="center"/>
              <w:rPr>
                <w:rFonts w:asciiTheme="majorBidi" w:hAnsiTheme="majorBidi" w:cstheme="majorBidi"/>
                <w:lang w:val="en-US"/>
              </w:rPr>
            </w:pPr>
          </w:p>
        </w:tc>
        <w:tc>
          <w:tcPr>
            <w:tcW w:w="215" w:type="pct"/>
          </w:tcPr>
          <w:p w14:paraId="31E7D036" w14:textId="77777777" w:rsidR="00EC4E01" w:rsidRDefault="00EC4E01" w:rsidP="00314DA5">
            <w:pPr>
              <w:jc w:val="center"/>
              <w:rPr>
                <w:rFonts w:asciiTheme="majorBidi" w:hAnsiTheme="majorBidi" w:cstheme="majorBidi"/>
                <w:lang w:val="en-US"/>
              </w:rPr>
            </w:pPr>
          </w:p>
        </w:tc>
        <w:tc>
          <w:tcPr>
            <w:tcW w:w="251" w:type="pct"/>
          </w:tcPr>
          <w:p w14:paraId="252B84D4" w14:textId="77777777" w:rsidR="00EC4E01" w:rsidRDefault="00EC4E01" w:rsidP="00314DA5">
            <w:pPr>
              <w:jc w:val="center"/>
              <w:rPr>
                <w:rFonts w:asciiTheme="majorBidi" w:hAnsiTheme="majorBidi" w:cstheme="majorBidi"/>
                <w:lang w:val="en-US"/>
              </w:rPr>
            </w:pPr>
          </w:p>
        </w:tc>
        <w:tc>
          <w:tcPr>
            <w:tcW w:w="672" w:type="pct"/>
          </w:tcPr>
          <w:p w14:paraId="1193915C" w14:textId="77777777" w:rsidR="00EC4E01" w:rsidRDefault="00EC4E01" w:rsidP="00314DA5">
            <w:pPr>
              <w:jc w:val="center"/>
              <w:rPr>
                <w:rFonts w:asciiTheme="majorBidi" w:hAnsiTheme="majorBidi" w:cstheme="majorBidi"/>
                <w:lang w:val="en-US"/>
              </w:rPr>
            </w:pPr>
          </w:p>
        </w:tc>
        <w:tc>
          <w:tcPr>
            <w:tcW w:w="649" w:type="pct"/>
          </w:tcPr>
          <w:p w14:paraId="653C2FD1" w14:textId="77777777" w:rsidR="00EC4E01" w:rsidRPr="00B73C10" w:rsidRDefault="00EC4E01" w:rsidP="00314DA5">
            <w:pPr>
              <w:jc w:val="both"/>
              <w:rPr>
                <w:rFonts w:asciiTheme="majorBidi" w:hAnsiTheme="majorBidi" w:cstheme="majorBidi"/>
                <w:lang w:val="en-US"/>
              </w:rPr>
            </w:pPr>
          </w:p>
        </w:tc>
      </w:tr>
    </w:tbl>
    <w:p w14:paraId="0554EDD3" w14:textId="77777777" w:rsidR="00EC4E01" w:rsidRDefault="00EC4E01" w:rsidP="00EC4E01">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7C50892A" w14:textId="77777777" w:rsidR="00EC4E01" w:rsidRDefault="00EC4E01" w:rsidP="005A696D">
      <w:pPr>
        <w:pStyle w:val="Heading2"/>
        <w:spacing w:before="66"/>
        <w:ind w:left="284"/>
        <w:rPr>
          <w:rFonts w:ascii="Garamond" w:hAnsi="Garamond"/>
        </w:rPr>
      </w:pPr>
    </w:p>
    <w:p w14:paraId="4B1BE56B" w14:textId="77777777" w:rsidR="00EC4E01" w:rsidRDefault="00EC4E01" w:rsidP="005A696D">
      <w:pPr>
        <w:pStyle w:val="Heading2"/>
        <w:spacing w:before="66"/>
        <w:ind w:left="284"/>
        <w:rPr>
          <w:rFonts w:ascii="Garamond" w:hAnsi="Garamond"/>
        </w:rPr>
      </w:pPr>
    </w:p>
    <w:p w14:paraId="29AB847B" w14:textId="77777777" w:rsidR="00EC4E01" w:rsidRDefault="00EC4E01" w:rsidP="005A696D">
      <w:pPr>
        <w:pStyle w:val="Heading2"/>
        <w:spacing w:before="66"/>
        <w:ind w:left="284"/>
        <w:rPr>
          <w:rFonts w:ascii="Garamond" w:hAnsi="Garamond"/>
        </w:rPr>
      </w:pPr>
    </w:p>
    <w:p w14:paraId="513AFBEA" w14:textId="77777777" w:rsidR="00147289" w:rsidRPr="00147289" w:rsidRDefault="00147289" w:rsidP="00147289">
      <w:pPr>
        <w:tabs>
          <w:tab w:val="center" w:pos="6980"/>
        </w:tabs>
        <w:spacing w:line="276" w:lineRule="auto"/>
        <w:jc w:val="both"/>
        <w:rPr>
          <w:rFonts w:ascii="Garamond" w:hAnsi="Garamond" w:cstheme="majorBidi"/>
          <w:b/>
          <w:bCs/>
          <w:sz w:val="24"/>
          <w:szCs w:val="24"/>
          <w:lang w:val="en-US"/>
        </w:rPr>
      </w:pPr>
      <w:proofErr w:type="spellStart"/>
      <w:r w:rsidRPr="00147289">
        <w:rPr>
          <w:rFonts w:ascii="Garamond" w:hAnsi="Garamond" w:cstheme="majorBidi"/>
          <w:b/>
          <w:bCs/>
          <w:sz w:val="24"/>
          <w:szCs w:val="24"/>
          <w:lang w:val="en-US"/>
        </w:rPr>
        <w:lastRenderedPageBreak/>
        <w:t>Formulir</w:t>
      </w:r>
      <w:proofErr w:type="spellEnd"/>
      <w:r w:rsidRPr="00147289">
        <w:rPr>
          <w:rFonts w:ascii="Garamond" w:hAnsi="Garamond" w:cstheme="majorBidi"/>
          <w:b/>
          <w:bCs/>
          <w:sz w:val="24"/>
          <w:szCs w:val="24"/>
          <w:lang w:val="en-US"/>
        </w:rPr>
        <w:t xml:space="preserve"> </w:t>
      </w:r>
      <w:proofErr w:type="spellStart"/>
      <w:r w:rsidRPr="00147289">
        <w:rPr>
          <w:rFonts w:ascii="Garamond" w:hAnsi="Garamond" w:cstheme="majorBidi"/>
          <w:b/>
          <w:bCs/>
          <w:sz w:val="24"/>
          <w:szCs w:val="24"/>
          <w:lang w:val="en-US"/>
        </w:rPr>
        <w:t>Evaluasi</w:t>
      </w:r>
      <w:proofErr w:type="spellEnd"/>
      <w:r w:rsidRPr="00147289">
        <w:rPr>
          <w:rFonts w:ascii="Garamond" w:hAnsi="Garamond" w:cstheme="majorBidi"/>
          <w:b/>
          <w:bCs/>
          <w:sz w:val="24"/>
          <w:szCs w:val="24"/>
          <w:lang w:val="en-US"/>
        </w:rPr>
        <w:t xml:space="preserve"> Diri Mata Kuliah Psikologi </w:t>
      </w:r>
      <w:proofErr w:type="spellStart"/>
      <w:r w:rsidRPr="00147289">
        <w:rPr>
          <w:rFonts w:ascii="Garamond" w:hAnsi="Garamond" w:cstheme="majorBidi"/>
          <w:b/>
          <w:bCs/>
          <w:sz w:val="24"/>
          <w:szCs w:val="24"/>
          <w:lang w:val="en-US"/>
        </w:rPr>
        <w:t>Belajar</w:t>
      </w:r>
      <w:proofErr w:type="spellEnd"/>
    </w:p>
    <w:p w14:paraId="5EDF12F4" w14:textId="77777777" w:rsidR="00147289" w:rsidRPr="00147289" w:rsidRDefault="00147289" w:rsidP="00147289">
      <w:pPr>
        <w:tabs>
          <w:tab w:val="center" w:pos="6980"/>
        </w:tabs>
        <w:spacing w:line="276" w:lineRule="auto"/>
        <w:jc w:val="both"/>
        <w:rPr>
          <w:rFonts w:ascii="Garamond" w:hAnsi="Garamond" w:cstheme="majorBidi"/>
          <w:sz w:val="24"/>
          <w:szCs w:val="24"/>
          <w:lang w:val="en-US"/>
        </w:rPr>
      </w:pPr>
      <w:r w:rsidRPr="00147289">
        <w:rPr>
          <w:rFonts w:ascii="Garamond" w:hAnsi="Garamond" w:cstheme="majorBidi"/>
          <w:sz w:val="24"/>
          <w:szCs w:val="24"/>
          <w:lang w:val="en-US"/>
        </w:rPr>
        <w:t xml:space="preserve">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Psikologi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Belajar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adalah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mata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yang </w:t>
      </w:r>
      <w:proofErr w:type="spellStart"/>
      <w:r w:rsidRPr="00147289">
        <w:rPr>
          <w:rFonts w:ascii="Garamond" w:hAnsi="Garamond" w:cstheme="majorBidi"/>
          <w:sz w:val="24"/>
          <w:szCs w:val="24"/>
          <w:lang w:val="en-US"/>
        </w:rPr>
        <w:t>mengkaji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secara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mendalam</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bagaimana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individu</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belajar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dari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sudut</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pandang</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psikologis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Berbeda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dengan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Pedagogik</w:t>
      </w:r>
      <w:proofErr w:type="spellEnd"/>
      <w:r w:rsidRPr="00147289">
        <w:rPr>
          <w:rFonts w:ascii="Garamond" w:hAnsi="Garamond" w:cstheme="majorBidi"/>
          <w:sz w:val="24"/>
          <w:szCs w:val="24"/>
          <w:lang w:val="en-US"/>
        </w:rPr>
        <w:t xml:space="preserve"> yang </w:t>
      </w:r>
      <w:proofErr w:type="spellStart"/>
      <w:r w:rsidRPr="00147289">
        <w:rPr>
          <w:rFonts w:ascii="Garamond" w:hAnsi="Garamond" w:cstheme="majorBidi"/>
          <w:sz w:val="24"/>
          <w:szCs w:val="24"/>
          <w:lang w:val="en-US"/>
        </w:rPr>
        <w:t>fokus</w:t>
      </w:r>
      <w:proofErr w:type="spellEnd"/>
      <w:r w:rsidRPr="00147289">
        <w:rPr>
          <w:rFonts w:ascii="Garamond" w:hAnsi="Garamond" w:cstheme="majorBidi"/>
          <w:sz w:val="24"/>
          <w:szCs w:val="24"/>
          <w:lang w:val="en-US"/>
        </w:rPr>
        <w:t xml:space="preserve"> pada "</w:t>
      </w:r>
      <w:proofErr w:type="spellStart"/>
      <w:r w:rsidRPr="00147289">
        <w:rPr>
          <w:rFonts w:ascii="Garamond" w:hAnsi="Garamond" w:cstheme="majorBidi"/>
          <w:sz w:val="24"/>
          <w:szCs w:val="24"/>
          <w:lang w:val="en-US"/>
        </w:rPr>
        <w:t>cara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mengajar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mata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lebih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menekankan</w:t>
      </w:r>
      <w:proofErr w:type="spellEnd"/>
      <w:r w:rsidRPr="00147289">
        <w:rPr>
          <w:rFonts w:ascii="Garamond" w:hAnsi="Garamond" w:cstheme="majorBidi"/>
          <w:sz w:val="24"/>
          <w:szCs w:val="24"/>
          <w:lang w:val="en-US"/>
        </w:rPr>
        <w:t xml:space="preserve"> pada "</w:t>
      </w:r>
      <w:proofErr w:type="spellStart"/>
      <w:r w:rsidRPr="00147289">
        <w:rPr>
          <w:rFonts w:ascii="Garamond" w:hAnsi="Garamond" w:cstheme="majorBidi"/>
          <w:sz w:val="24"/>
          <w:szCs w:val="24"/>
          <w:lang w:val="en-US"/>
        </w:rPr>
        <w:t>bagaimana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peserta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didik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memproses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informasi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Tujuannya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adalah</w:t>
      </w:r>
      <w:proofErr w:type="spellEnd"/>
      <w:r w:rsidRPr="00147289">
        <w:rPr>
          <w:rFonts w:ascii="Garamond" w:hAnsi="Garamond" w:cstheme="majorBidi"/>
          <w:sz w:val="24"/>
          <w:szCs w:val="24"/>
          <w:lang w:val="en-US"/>
        </w:rPr>
        <w:t xml:space="preserve"> agar </w:t>
      </w:r>
      <w:proofErr w:type="spellStart"/>
      <w:r w:rsidRPr="00147289">
        <w:rPr>
          <w:rFonts w:ascii="Garamond" w:hAnsi="Garamond" w:cstheme="majorBidi"/>
          <w:sz w:val="24"/>
          <w:szCs w:val="24"/>
          <w:lang w:val="en-US"/>
        </w:rPr>
        <w:t>calon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pendidik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memahami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mekanisme</w:t>
      </w:r>
      <w:proofErr w:type="spellEnd"/>
      <w:r w:rsidRPr="00147289">
        <w:rPr>
          <w:rFonts w:ascii="Garamond" w:hAnsi="Garamond" w:cstheme="majorBidi"/>
          <w:sz w:val="24"/>
          <w:szCs w:val="24"/>
          <w:lang w:val="en-US"/>
        </w:rPr>
        <w:t xml:space="preserve"> mental di </w:t>
      </w:r>
      <w:proofErr w:type="spellStart"/>
      <w:r w:rsidRPr="00147289">
        <w:rPr>
          <w:rFonts w:ascii="Garamond" w:hAnsi="Garamond" w:cstheme="majorBidi"/>
          <w:sz w:val="24"/>
          <w:szCs w:val="24"/>
          <w:lang w:val="en-US"/>
        </w:rPr>
        <w:t>balik</w:t>
      </w:r>
      <w:proofErr w:type="spellEnd"/>
      <w:r w:rsidRPr="00147289">
        <w:rPr>
          <w:rFonts w:ascii="Garamond" w:hAnsi="Garamond" w:cstheme="majorBidi"/>
          <w:sz w:val="24"/>
          <w:szCs w:val="24"/>
          <w:lang w:val="en-US"/>
        </w:rPr>
        <w:t xml:space="preserve"> proses </w:t>
      </w:r>
      <w:proofErr w:type="spellStart"/>
      <w:r w:rsidRPr="00147289">
        <w:rPr>
          <w:rFonts w:ascii="Garamond" w:hAnsi="Garamond" w:cstheme="majorBidi"/>
          <w:sz w:val="24"/>
          <w:szCs w:val="24"/>
          <w:lang w:val="en-US"/>
        </w:rPr>
        <w:t>belajar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sehingga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dapat</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merancang</w:t>
      </w:r>
      <w:proofErr w:type="spellEnd"/>
      <w:r w:rsidRPr="00147289">
        <w:rPr>
          <w:rFonts w:ascii="Garamond" w:hAnsi="Garamond" w:cstheme="majorBidi"/>
          <w:sz w:val="24"/>
          <w:szCs w:val="24"/>
          <w:lang w:val="en-US"/>
        </w:rPr>
        <w:t xml:space="preserve"> strategi yang </w:t>
      </w:r>
      <w:proofErr w:type="spellStart"/>
      <w:r w:rsidRPr="00147289">
        <w:rPr>
          <w:rFonts w:ascii="Garamond" w:hAnsi="Garamond" w:cstheme="majorBidi"/>
          <w:sz w:val="24"/>
          <w:szCs w:val="24"/>
          <w:lang w:val="en-US"/>
        </w:rPr>
        <w:t>sesuai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dengan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karakteristik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psikologis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siswa</w:t>
      </w:r>
      <w:proofErr w:type="spellEnd"/>
      <w:r w:rsidRPr="00147289">
        <w:rPr>
          <w:rFonts w:ascii="Garamond" w:hAnsi="Garamond" w:cstheme="majorBidi"/>
          <w:sz w:val="24"/>
          <w:szCs w:val="24"/>
          <w:lang w:val="en-US"/>
        </w:rPr>
        <w:t>.</w:t>
      </w:r>
    </w:p>
    <w:p w14:paraId="2B270E35" w14:textId="77777777" w:rsidR="00147289" w:rsidRPr="003E77A8" w:rsidRDefault="00147289" w:rsidP="00147289">
      <w:pPr>
        <w:tabs>
          <w:tab w:val="center" w:pos="6980"/>
        </w:tabs>
        <w:jc w:val="both"/>
        <w:rPr>
          <w:rFonts w:asciiTheme="majorBidi" w:hAnsiTheme="majorBidi" w:cstheme="majorBidi"/>
          <w:lang w:val="en-US"/>
        </w:rPr>
      </w:pPr>
    </w:p>
    <w:tbl>
      <w:tblPr>
        <w:tblStyle w:val="TableGrid"/>
        <w:tblW w:w="5000" w:type="pct"/>
        <w:tblLook w:val="04A0" w:firstRow="1" w:lastRow="0" w:firstColumn="1" w:lastColumn="0" w:noHBand="0" w:noVBand="1"/>
      </w:tblPr>
      <w:tblGrid>
        <w:gridCol w:w="1953"/>
        <w:gridCol w:w="864"/>
        <w:gridCol w:w="657"/>
        <w:gridCol w:w="901"/>
        <w:gridCol w:w="375"/>
        <w:gridCol w:w="375"/>
        <w:gridCol w:w="363"/>
        <w:gridCol w:w="424"/>
        <w:gridCol w:w="1133"/>
        <w:gridCol w:w="1463"/>
      </w:tblGrid>
      <w:tr w:rsidR="00147289" w14:paraId="7A539203" w14:textId="77777777" w:rsidTr="00147289">
        <w:tc>
          <w:tcPr>
            <w:tcW w:w="1251" w:type="pct"/>
            <w:vMerge w:val="restart"/>
            <w:shd w:val="clear" w:color="auto" w:fill="E5DFEC" w:themeFill="accent4" w:themeFillTint="33"/>
            <w:vAlign w:val="center"/>
          </w:tcPr>
          <w:p w14:paraId="2EE6F767" w14:textId="77777777" w:rsidR="00147289" w:rsidRPr="00461B1D" w:rsidRDefault="00147289" w:rsidP="00147289">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75B151E8" w14:textId="5936A17F" w:rsidR="00147289" w:rsidRPr="00147289" w:rsidRDefault="00147289" w:rsidP="00147289">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2EA03382" w14:textId="77777777" w:rsidR="00147289" w:rsidRPr="00461B1D" w:rsidRDefault="00147289" w:rsidP="00147289">
            <w:pPr>
              <w:jc w:val="center"/>
              <w:rPr>
                <w:b/>
              </w:rPr>
            </w:pPr>
            <w:r w:rsidRPr="00461B1D">
              <w:rPr>
                <w:b/>
              </w:rPr>
              <w:t>Hasil evaluasi Asesor</w:t>
            </w:r>
          </w:p>
          <w:p w14:paraId="52E4D060" w14:textId="77777777" w:rsidR="00147289" w:rsidRPr="00461B1D" w:rsidRDefault="00147289" w:rsidP="00147289">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6C14F04C" w14:textId="77777777" w:rsidR="00147289" w:rsidRPr="00461B1D" w:rsidRDefault="00147289" w:rsidP="00147289">
            <w:pPr>
              <w:jc w:val="center"/>
              <w:rPr>
                <w:rFonts w:asciiTheme="majorBidi" w:hAnsiTheme="majorBidi" w:cstheme="majorBidi"/>
                <w:b/>
                <w:lang w:val="en-US"/>
              </w:rPr>
            </w:pPr>
            <w:r w:rsidRPr="00461B1D">
              <w:rPr>
                <w:b/>
              </w:rPr>
              <w:t>Bukti yang disampaikan*</w:t>
            </w:r>
          </w:p>
        </w:tc>
      </w:tr>
      <w:tr w:rsidR="00147289" w14:paraId="7D910C13" w14:textId="77777777" w:rsidTr="00147289">
        <w:tc>
          <w:tcPr>
            <w:tcW w:w="1251" w:type="pct"/>
            <w:vMerge/>
            <w:shd w:val="clear" w:color="auto" w:fill="E5DFEC" w:themeFill="accent4" w:themeFillTint="33"/>
            <w:vAlign w:val="center"/>
          </w:tcPr>
          <w:p w14:paraId="73156769" w14:textId="77777777" w:rsidR="00147289" w:rsidRPr="00461B1D" w:rsidRDefault="00147289" w:rsidP="00147289">
            <w:pPr>
              <w:jc w:val="center"/>
              <w:rPr>
                <w:rFonts w:asciiTheme="majorBidi" w:hAnsiTheme="majorBidi" w:cstheme="majorBidi"/>
                <w:b/>
                <w:lang w:val="en-US"/>
              </w:rPr>
            </w:pPr>
          </w:p>
        </w:tc>
        <w:tc>
          <w:tcPr>
            <w:tcW w:w="343" w:type="pct"/>
            <w:shd w:val="clear" w:color="auto" w:fill="E5DFEC" w:themeFill="accent4" w:themeFillTint="33"/>
            <w:vAlign w:val="center"/>
          </w:tcPr>
          <w:p w14:paraId="172D1DC2"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8DB63A2"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38A149E"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7345D846"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986DE54"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260C21BF"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A775F13"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108728B5" w14:textId="77777777" w:rsidR="00147289" w:rsidRPr="00461B1D" w:rsidRDefault="00147289" w:rsidP="00147289">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2C316233"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147289" w14:paraId="17975ED6" w14:textId="77777777" w:rsidTr="00147289">
        <w:tc>
          <w:tcPr>
            <w:tcW w:w="1251" w:type="pct"/>
            <w:vAlign w:val="center"/>
          </w:tcPr>
          <w:p w14:paraId="40893508"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6AC43EC2"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05A883ED"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2CD9E0B5"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3D8E4FC7"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5</w:t>
            </w:r>
          </w:p>
        </w:tc>
      </w:tr>
      <w:tr w:rsidR="00147289" w14:paraId="3F48F046" w14:textId="77777777" w:rsidTr="00147289">
        <w:tc>
          <w:tcPr>
            <w:tcW w:w="1251" w:type="pct"/>
          </w:tcPr>
          <w:p w14:paraId="251DED8B" w14:textId="77777777" w:rsidR="00147289" w:rsidRPr="00147289" w:rsidRDefault="00147289" w:rsidP="00147289">
            <w:pPr>
              <w:rPr>
                <w:rFonts w:asciiTheme="majorBidi" w:hAnsiTheme="majorBidi" w:cstheme="majorBidi"/>
                <w:sz w:val="20"/>
                <w:szCs w:val="20"/>
                <w:lang w:val="en-US"/>
              </w:rPr>
            </w:pPr>
            <w:proofErr w:type="spellStart"/>
            <w:r w:rsidRPr="00147289">
              <w:rPr>
                <w:rFonts w:asciiTheme="majorBidi" w:hAnsiTheme="majorBidi" w:cstheme="majorBidi"/>
                <w:sz w:val="20"/>
                <w:szCs w:val="20"/>
                <w:lang w:val="en-US"/>
              </w:rPr>
              <w:t>Menunjukkan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sikap</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religius</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etis</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menghargai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keberagaman</w:t>
            </w:r>
            <w:proofErr w:type="spellEnd"/>
            <w:r w:rsidRPr="00147289">
              <w:rPr>
                <w:rFonts w:asciiTheme="majorBidi" w:hAnsiTheme="majorBidi" w:cstheme="majorBidi"/>
                <w:sz w:val="20"/>
                <w:szCs w:val="20"/>
                <w:lang w:val="en-US"/>
              </w:rPr>
              <w:t xml:space="preserve">, dan </w:t>
            </w:r>
            <w:proofErr w:type="spellStart"/>
            <w:r w:rsidRPr="00147289">
              <w:rPr>
                <w:rFonts w:asciiTheme="majorBidi" w:hAnsiTheme="majorBidi" w:cstheme="majorBidi"/>
                <w:sz w:val="20"/>
                <w:szCs w:val="20"/>
                <w:lang w:val="en-US"/>
              </w:rPr>
              <w:t>peka</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sosial</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dalam</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pembelajaran</w:t>
            </w:r>
            <w:proofErr w:type="spellEnd"/>
            <w:r w:rsidRPr="00147289">
              <w:rPr>
                <w:rFonts w:asciiTheme="majorBidi" w:hAnsiTheme="majorBidi" w:cstheme="majorBidi"/>
                <w:sz w:val="20"/>
                <w:szCs w:val="20"/>
                <w:lang w:val="en-US"/>
              </w:rPr>
              <w:t xml:space="preserve"> dan </w:t>
            </w:r>
            <w:proofErr w:type="spellStart"/>
            <w:r w:rsidRPr="00147289">
              <w:rPr>
                <w:rFonts w:asciiTheme="majorBidi" w:hAnsiTheme="majorBidi" w:cstheme="majorBidi"/>
                <w:sz w:val="20"/>
                <w:szCs w:val="20"/>
                <w:lang w:val="en-US"/>
              </w:rPr>
              <w:t>pengkajian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Psikologi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belajar</w:t>
            </w:r>
            <w:proofErr w:type="spellEnd"/>
            <w:r w:rsidRPr="00147289">
              <w:rPr>
                <w:rFonts w:asciiTheme="majorBidi" w:hAnsiTheme="majorBidi" w:cstheme="majorBidi"/>
                <w:sz w:val="20"/>
                <w:szCs w:val="20"/>
                <w:lang w:val="en-US"/>
              </w:rPr>
              <w:t>.</w:t>
            </w:r>
          </w:p>
        </w:tc>
        <w:tc>
          <w:tcPr>
            <w:tcW w:w="343" w:type="pct"/>
          </w:tcPr>
          <w:p w14:paraId="082EB103" w14:textId="77777777" w:rsidR="00147289" w:rsidRDefault="00147289" w:rsidP="00314DA5">
            <w:pPr>
              <w:jc w:val="center"/>
              <w:rPr>
                <w:rFonts w:asciiTheme="majorBidi" w:hAnsiTheme="majorBidi" w:cstheme="majorBidi"/>
                <w:lang w:val="en-US"/>
              </w:rPr>
            </w:pPr>
          </w:p>
        </w:tc>
        <w:tc>
          <w:tcPr>
            <w:tcW w:w="317" w:type="pct"/>
          </w:tcPr>
          <w:p w14:paraId="02496675" w14:textId="77777777" w:rsidR="00147289" w:rsidRDefault="00147289" w:rsidP="00314DA5">
            <w:pPr>
              <w:jc w:val="center"/>
              <w:rPr>
                <w:rFonts w:asciiTheme="majorBidi" w:hAnsiTheme="majorBidi" w:cstheme="majorBidi"/>
                <w:lang w:val="en-US"/>
              </w:rPr>
            </w:pPr>
          </w:p>
        </w:tc>
        <w:tc>
          <w:tcPr>
            <w:tcW w:w="358" w:type="pct"/>
          </w:tcPr>
          <w:p w14:paraId="54EC49FB" w14:textId="77777777" w:rsidR="00147289" w:rsidRDefault="00147289" w:rsidP="00314DA5">
            <w:pPr>
              <w:rPr>
                <w:rFonts w:asciiTheme="majorBidi" w:hAnsiTheme="majorBidi" w:cstheme="majorBidi"/>
                <w:lang w:val="en-US"/>
              </w:rPr>
            </w:pPr>
          </w:p>
        </w:tc>
        <w:tc>
          <w:tcPr>
            <w:tcW w:w="245" w:type="pct"/>
          </w:tcPr>
          <w:p w14:paraId="07DEF3DD" w14:textId="77777777" w:rsidR="00147289" w:rsidRDefault="00147289" w:rsidP="00314DA5">
            <w:pPr>
              <w:jc w:val="center"/>
              <w:rPr>
                <w:rFonts w:asciiTheme="majorBidi" w:hAnsiTheme="majorBidi" w:cstheme="majorBidi"/>
                <w:lang w:val="en-US"/>
              </w:rPr>
            </w:pPr>
          </w:p>
        </w:tc>
        <w:tc>
          <w:tcPr>
            <w:tcW w:w="253" w:type="pct"/>
          </w:tcPr>
          <w:p w14:paraId="0F3E08F4" w14:textId="77777777" w:rsidR="00147289" w:rsidRDefault="00147289" w:rsidP="00314DA5">
            <w:pPr>
              <w:jc w:val="center"/>
              <w:rPr>
                <w:rFonts w:asciiTheme="majorBidi" w:hAnsiTheme="majorBidi" w:cstheme="majorBidi"/>
                <w:lang w:val="en-US"/>
              </w:rPr>
            </w:pPr>
          </w:p>
        </w:tc>
        <w:tc>
          <w:tcPr>
            <w:tcW w:w="252" w:type="pct"/>
          </w:tcPr>
          <w:p w14:paraId="59EA3DCC" w14:textId="77777777" w:rsidR="00147289" w:rsidRDefault="00147289" w:rsidP="00314DA5">
            <w:pPr>
              <w:jc w:val="center"/>
              <w:rPr>
                <w:rFonts w:asciiTheme="majorBidi" w:hAnsiTheme="majorBidi" w:cstheme="majorBidi"/>
                <w:lang w:val="en-US"/>
              </w:rPr>
            </w:pPr>
          </w:p>
        </w:tc>
        <w:tc>
          <w:tcPr>
            <w:tcW w:w="254" w:type="pct"/>
          </w:tcPr>
          <w:p w14:paraId="0A51AE0E" w14:textId="77777777" w:rsidR="00147289" w:rsidRDefault="00147289" w:rsidP="00314DA5">
            <w:pPr>
              <w:jc w:val="center"/>
              <w:rPr>
                <w:rFonts w:asciiTheme="majorBidi" w:hAnsiTheme="majorBidi" w:cstheme="majorBidi"/>
                <w:lang w:val="en-US"/>
              </w:rPr>
            </w:pPr>
          </w:p>
        </w:tc>
        <w:tc>
          <w:tcPr>
            <w:tcW w:w="452" w:type="pct"/>
          </w:tcPr>
          <w:p w14:paraId="7A8EF49F" w14:textId="77777777" w:rsidR="00147289" w:rsidRDefault="00147289" w:rsidP="00314DA5">
            <w:pPr>
              <w:jc w:val="center"/>
              <w:rPr>
                <w:rFonts w:asciiTheme="majorBidi" w:hAnsiTheme="majorBidi" w:cstheme="majorBidi"/>
                <w:lang w:val="en-US"/>
              </w:rPr>
            </w:pPr>
          </w:p>
        </w:tc>
        <w:tc>
          <w:tcPr>
            <w:tcW w:w="1275" w:type="pct"/>
          </w:tcPr>
          <w:p w14:paraId="594B780A" w14:textId="77777777" w:rsidR="00147289" w:rsidRDefault="00147289" w:rsidP="00314DA5">
            <w:pPr>
              <w:jc w:val="both"/>
              <w:rPr>
                <w:rFonts w:asciiTheme="majorBidi" w:hAnsiTheme="majorBidi" w:cstheme="majorBidi"/>
                <w:lang w:val="en-US"/>
              </w:rPr>
            </w:pPr>
          </w:p>
        </w:tc>
      </w:tr>
      <w:tr w:rsidR="00147289" w14:paraId="46A5F9AF" w14:textId="77777777" w:rsidTr="00147289">
        <w:tc>
          <w:tcPr>
            <w:tcW w:w="1251" w:type="pct"/>
          </w:tcPr>
          <w:p w14:paraId="6C3682B2" w14:textId="77777777" w:rsidR="00147289" w:rsidRPr="00147289" w:rsidRDefault="00147289" w:rsidP="00147289">
            <w:pPr>
              <w:rPr>
                <w:rFonts w:asciiTheme="majorBidi" w:hAnsiTheme="majorBidi" w:cstheme="majorBidi"/>
                <w:sz w:val="20"/>
                <w:szCs w:val="20"/>
                <w:lang w:val="en-US"/>
              </w:rPr>
            </w:pPr>
            <w:proofErr w:type="spellStart"/>
            <w:r w:rsidRPr="00147289">
              <w:rPr>
                <w:rFonts w:asciiTheme="majorBidi" w:hAnsiTheme="majorBidi" w:cstheme="majorBidi"/>
                <w:sz w:val="20"/>
                <w:szCs w:val="20"/>
                <w:lang w:val="en-US"/>
              </w:rPr>
              <w:t>Mengomunikasikan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hasil</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kajian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Psikologi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belajar</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secara</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lisan</w:t>
            </w:r>
            <w:proofErr w:type="spellEnd"/>
            <w:r w:rsidRPr="00147289">
              <w:rPr>
                <w:rFonts w:asciiTheme="majorBidi" w:hAnsiTheme="majorBidi" w:cstheme="majorBidi"/>
                <w:sz w:val="20"/>
                <w:szCs w:val="20"/>
                <w:lang w:val="en-US"/>
              </w:rPr>
              <w:t xml:space="preserve"> dan tulisan, </w:t>
            </w:r>
            <w:proofErr w:type="spellStart"/>
            <w:r w:rsidRPr="00147289">
              <w:rPr>
                <w:rFonts w:asciiTheme="majorBidi" w:hAnsiTheme="majorBidi" w:cstheme="majorBidi"/>
                <w:sz w:val="20"/>
                <w:szCs w:val="20"/>
                <w:lang w:val="en-US"/>
              </w:rPr>
              <w:t>bekerja</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sama</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serta</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mengembangkan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jejaring</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secara</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bertanggung</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jawab</w:t>
            </w:r>
            <w:proofErr w:type="spellEnd"/>
            <w:r w:rsidRPr="00147289">
              <w:rPr>
                <w:rFonts w:asciiTheme="majorBidi" w:hAnsiTheme="majorBidi" w:cstheme="majorBidi"/>
                <w:sz w:val="20"/>
                <w:szCs w:val="20"/>
                <w:lang w:val="en-US"/>
              </w:rPr>
              <w:t>.</w:t>
            </w:r>
          </w:p>
        </w:tc>
        <w:tc>
          <w:tcPr>
            <w:tcW w:w="343" w:type="pct"/>
          </w:tcPr>
          <w:p w14:paraId="0240DBA2" w14:textId="77777777" w:rsidR="00147289" w:rsidRDefault="00147289" w:rsidP="00314DA5">
            <w:pPr>
              <w:jc w:val="center"/>
              <w:rPr>
                <w:rFonts w:asciiTheme="majorBidi" w:hAnsiTheme="majorBidi" w:cstheme="majorBidi"/>
                <w:lang w:val="en-US"/>
              </w:rPr>
            </w:pPr>
          </w:p>
        </w:tc>
        <w:tc>
          <w:tcPr>
            <w:tcW w:w="317" w:type="pct"/>
          </w:tcPr>
          <w:p w14:paraId="0D3677CC" w14:textId="77777777" w:rsidR="00147289" w:rsidRDefault="00147289" w:rsidP="00314DA5">
            <w:pPr>
              <w:jc w:val="center"/>
              <w:rPr>
                <w:rFonts w:asciiTheme="majorBidi" w:hAnsiTheme="majorBidi" w:cstheme="majorBidi"/>
                <w:lang w:val="en-US"/>
              </w:rPr>
            </w:pPr>
          </w:p>
        </w:tc>
        <w:tc>
          <w:tcPr>
            <w:tcW w:w="358" w:type="pct"/>
          </w:tcPr>
          <w:p w14:paraId="7D9E8B73" w14:textId="77777777" w:rsidR="00147289" w:rsidRDefault="00147289" w:rsidP="00314DA5">
            <w:pPr>
              <w:rPr>
                <w:rFonts w:asciiTheme="majorBidi" w:hAnsiTheme="majorBidi" w:cstheme="majorBidi"/>
                <w:lang w:val="en-US"/>
              </w:rPr>
            </w:pPr>
          </w:p>
        </w:tc>
        <w:tc>
          <w:tcPr>
            <w:tcW w:w="245" w:type="pct"/>
          </w:tcPr>
          <w:p w14:paraId="4658B068" w14:textId="77777777" w:rsidR="00147289" w:rsidRDefault="00147289" w:rsidP="00314DA5">
            <w:pPr>
              <w:jc w:val="center"/>
              <w:rPr>
                <w:rFonts w:asciiTheme="majorBidi" w:hAnsiTheme="majorBidi" w:cstheme="majorBidi"/>
                <w:lang w:val="en-US"/>
              </w:rPr>
            </w:pPr>
          </w:p>
        </w:tc>
        <w:tc>
          <w:tcPr>
            <w:tcW w:w="253" w:type="pct"/>
          </w:tcPr>
          <w:p w14:paraId="5374573A" w14:textId="77777777" w:rsidR="00147289" w:rsidRDefault="00147289" w:rsidP="00314DA5">
            <w:pPr>
              <w:jc w:val="center"/>
              <w:rPr>
                <w:rFonts w:asciiTheme="majorBidi" w:hAnsiTheme="majorBidi" w:cstheme="majorBidi"/>
                <w:lang w:val="en-US"/>
              </w:rPr>
            </w:pPr>
          </w:p>
        </w:tc>
        <w:tc>
          <w:tcPr>
            <w:tcW w:w="252" w:type="pct"/>
          </w:tcPr>
          <w:p w14:paraId="314336EB" w14:textId="77777777" w:rsidR="00147289" w:rsidRDefault="00147289" w:rsidP="00314DA5">
            <w:pPr>
              <w:jc w:val="center"/>
              <w:rPr>
                <w:rFonts w:asciiTheme="majorBidi" w:hAnsiTheme="majorBidi" w:cstheme="majorBidi"/>
                <w:lang w:val="en-US"/>
              </w:rPr>
            </w:pPr>
          </w:p>
        </w:tc>
        <w:tc>
          <w:tcPr>
            <w:tcW w:w="254" w:type="pct"/>
          </w:tcPr>
          <w:p w14:paraId="7A9EAFF5" w14:textId="77777777" w:rsidR="00147289" w:rsidRDefault="00147289" w:rsidP="00314DA5">
            <w:pPr>
              <w:jc w:val="center"/>
              <w:rPr>
                <w:rFonts w:asciiTheme="majorBidi" w:hAnsiTheme="majorBidi" w:cstheme="majorBidi"/>
                <w:lang w:val="en-US"/>
              </w:rPr>
            </w:pPr>
          </w:p>
        </w:tc>
        <w:tc>
          <w:tcPr>
            <w:tcW w:w="452" w:type="pct"/>
          </w:tcPr>
          <w:p w14:paraId="34D13AFF" w14:textId="77777777" w:rsidR="00147289" w:rsidRDefault="00147289" w:rsidP="00314DA5">
            <w:pPr>
              <w:jc w:val="center"/>
              <w:rPr>
                <w:rFonts w:asciiTheme="majorBidi" w:hAnsiTheme="majorBidi" w:cstheme="majorBidi"/>
                <w:lang w:val="en-US"/>
              </w:rPr>
            </w:pPr>
          </w:p>
        </w:tc>
        <w:tc>
          <w:tcPr>
            <w:tcW w:w="1275" w:type="pct"/>
          </w:tcPr>
          <w:p w14:paraId="59D11F2D" w14:textId="77777777" w:rsidR="00147289" w:rsidRDefault="00147289" w:rsidP="00314DA5">
            <w:pPr>
              <w:jc w:val="both"/>
              <w:rPr>
                <w:rFonts w:asciiTheme="majorBidi" w:hAnsiTheme="majorBidi" w:cstheme="majorBidi"/>
                <w:lang w:val="en-US"/>
              </w:rPr>
            </w:pPr>
          </w:p>
        </w:tc>
      </w:tr>
      <w:tr w:rsidR="00147289" w14:paraId="48D099BA" w14:textId="77777777" w:rsidTr="00147289">
        <w:tc>
          <w:tcPr>
            <w:tcW w:w="1251" w:type="pct"/>
          </w:tcPr>
          <w:p w14:paraId="68687D79" w14:textId="77777777" w:rsidR="00147289" w:rsidRPr="00147289" w:rsidRDefault="00147289" w:rsidP="00147289">
            <w:pPr>
              <w:rPr>
                <w:rFonts w:asciiTheme="majorBidi" w:hAnsiTheme="majorBidi" w:cstheme="majorBidi"/>
                <w:sz w:val="20"/>
                <w:szCs w:val="20"/>
                <w:lang w:val="en-US"/>
              </w:rPr>
            </w:pPr>
            <w:r w:rsidRPr="00147289">
              <w:rPr>
                <w:rFonts w:asciiTheme="majorBidi" w:hAnsiTheme="majorBidi" w:cstheme="majorBidi"/>
                <w:sz w:val="20"/>
                <w:szCs w:val="20"/>
                <w:lang w:val="en-US"/>
              </w:rPr>
              <w:t xml:space="preserve">Menyusun dan </w:t>
            </w:r>
            <w:proofErr w:type="spellStart"/>
            <w:r w:rsidRPr="00147289">
              <w:rPr>
                <w:rFonts w:asciiTheme="majorBidi" w:hAnsiTheme="majorBidi" w:cstheme="majorBidi"/>
                <w:sz w:val="20"/>
                <w:szCs w:val="20"/>
                <w:lang w:val="en-US"/>
              </w:rPr>
              <w:t>menyajikan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narasi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sejarah</w:t>
            </w:r>
            <w:proofErr w:type="spellEnd"/>
            <w:r w:rsidRPr="00147289">
              <w:rPr>
                <w:rFonts w:asciiTheme="majorBidi" w:hAnsiTheme="majorBidi" w:cstheme="majorBidi"/>
                <w:sz w:val="20"/>
                <w:szCs w:val="20"/>
                <w:lang w:val="en-US"/>
              </w:rPr>
              <w:t>/</w:t>
            </w:r>
            <w:proofErr w:type="spellStart"/>
            <w:r w:rsidRPr="00147289">
              <w:rPr>
                <w:rFonts w:asciiTheme="majorBidi" w:hAnsiTheme="majorBidi" w:cstheme="majorBidi"/>
                <w:sz w:val="20"/>
                <w:szCs w:val="20"/>
                <w:lang w:val="en-US"/>
              </w:rPr>
              <w:t>peradaban</w:t>
            </w:r>
            <w:proofErr w:type="spellEnd"/>
            <w:r w:rsidRPr="00147289">
              <w:rPr>
                <w:rFonts w:asciiTheme="majorBidi" w:hAnsiTheme="majorBidi" w:cstheme="majorBidi"/>
                <w:sz w:val="20"/>
                <w:szCs w:val="20"/>
                <w:lang w:val="en-US"/>
              </w:rPr>
              <w:t xml:space="preserve"> Islam yang </w:t>
            </w:r>
            <w:proofErr w:type="spellStart"/>
            <w:r w:rsidRPr="00147289">
              <w:rPr>
                <w:rFonts w:asciiTheme="majorBidi" w:hAnsiTheme="majorBidi" w:cstheme="majorBidi"/>
                <w:sz w:val="20"/>
                <w:szCs w:val="20"/>
                <w:lang w:val="en-US"/>
              </w:rPr>
              <w:t>relevan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dengan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Psikologi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belajar</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melalui</w:t>
            </w:r>
            <w:proofErr w:type="spellEnd"/>
            <w:r w:rsidRPr="00147289">
              <w:rPr>
                <w:rFonts w:asciiTheme="majorBidi" w:hAnsiTheme="majorBidi" w:cstheme="majorBidi"/>
                <w:sz w:val="20"/>
                <w:szCs w:val="20"/>
                <w:lang w:val="en-US"/>
              </w:rPr>
              <w:t xml:space="preserve"> media tulisan, </w:t>
            </w:r>
            <w:proofErr w:type="spellStart"/>
            <w:r w:rsidRPr="00147289">
              <w:rPr>
                <w:rFonts w:asciiTheme="majorBidi" w:hAnsiTheme="majorBidi" w:cstheme="majorBidi"/>
                <w:sz w:val="20"/>
                <w:szCs w:val="20"/>
                <w:lang w:val="en-US"/>
              </w:rPr>
              <w:t>lisan</w:t>
            </w:r>
            <w:proofErr w:type="spellEnd"/>
            <w:r w:rsidRPr="00147289">
              <w:rPr>
                <w:rFonts w:asciiTheme="majorBidi" w:hAnsiTheme="majorBidi" w:cstheme="majorBidi"/>
                <w:sz w:val="20"/>
                <w:szCs w:val="20"/>
                <w:lang w:val="en-US"/>
              </w:rPr>
              <w:t xml:space="preserve">, video, </w:t>
            </w:r>
            <w:proofErr w:type="spellStart"/>
            <w:r w:rsidRPr="00147289">
              <w:rPr>
                <w:rFonts w:asciiTheme="majorBidi" w:hAnsiTheme="majorBidi" w:cstheme="majorBidi"/>
                <w:sz w:val="20"/>
                <w:szCs w:val="20"/>
                <w:lang w:val="en-US"/>
              </w:rPr>
              <w:t>dokumenter</w:t>
            </w:r>
            <w:proofErr w:type="spellEnd"/>
            <w:r w:rsidRPr="00147289">
              <w:rPr>
                <w:rFonts w:asciiTheme="majorBidi" w:hAnsiTheme="majorBidi" w:cstheme="majorBidi"/>
                <w:sz w:val="20"/>
                <w:szCs w:val="20"/>
                <w:lang w:val="en-US"/>
              </w:rPr>
              <w:t>, dan/</w:t>
            </w:r>
            <w:proofErr w:type="spellStart"/>
            <w:r w:rsidRPr="00147289">
              <w:rPr>
                <w:rFonts w:asciiTheme="majorBidi" w:hAnsiTheme="majorBidi" w:cstheme="majorBidi"/>
                <w:sz w:val="20"/>
                <w:szCs w:val="20"/>
                <w:lang w:val="en-US"/>
              </w:rPr>
              <w:t>atau</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animasi</w:t>
            </w:r>
            <w:proofErr w:type="spellEnd"/>
            <w:r w:rsidRPr="00147289">
              <w:rPr>
                <w:rFonts w:asciiTheme="majorBidi" w:hAnsiTheme="majorBidi" w:cstheme="majorBidi"/>
                <w:sz w:val="20"/>
                <w:szCs w:val="20"/>
                <w:lang w:val="en-US"/>
              </w:rPr>
              <w:t>.</w:t>
            </w:r>
          </w:p>
        </w:tc>
        <w:tc>
          <w:tcPr>
            <w:tcW w:w="343" w:type="pct"/>
          </w:tcPr>
          <w:p w14:paraId="0BA26F11" w14:textId="77777777" w:rsidR="00147289" w:rsidRDefault="00147289" w:rsidP="00314DA5">
            <w:pPr>
              <w:jc w:val="center"/>
              <w:rPr>
                <w:rFonts w:asciiTheme="majorBidi" w:hAnsiTheme="majorBidi" w:cstheme="majorBidi"/>
                <w:lang w:val="en-US"/>
              </w:rPr>
            </w:pPr>
          </w:p>
        </w:tc>
        <w:tc>
          <w:tcPr>
            <w:tcW w:w="317" w:type="pct"/>
          </w:tcPr>
          <w:p w14:paraId="718B8610" w14:textId="77777777" w:rsidR="00147289" w:rsidRDefault="00147289" w:rsidP="00314DA5">
            <w:pPr>
              <w:jc w:val="center"/>
              <w:rPr>
                <w:rFonts w:asciiTheme="majorBidi" w:hAnsiTheme="majorBidi" w:cstheme="majorBidi"/>
                <w:lang w:val="en-US"/>
              </w:rPr>
            </w:pPr>
          </w:p>
        </w:tc>
        <w:tc>
          <w:tcPr>
            <w:tcW w:w="358" w:type="pct"/>
          </w:tcPr>
          <w:p w14:paraId="10A2F812" w14:textId="77777777" w:rsidR="00147289" w:rsidRDefault="00147289" w:rsidP="00314DA5">
            <w:pPr>
              <w:rPr>
                <w:rFonts w:asciiTheme="majorBidi" w:hAnsiTheme="majorBidi" w:cstheme="majorBidi"/>
                <w:lang w:val="en-US"/>
              </w:rPr>
            </w:pPr>
          </w:p>
        </w:tc>
        <w:tc>
          <w:tcPr>
            <w:tcW w:w="245" w:type="pct"/>
          </w:tcPr>
          <w:p w14:paraId="57137F83" w14:textId="77777777" w:rsidR="00147289" w:rsidRDefault="00147289" w:rsidP="00314DA5">
            <w:pPr>
              <w:jc w:val="center"/>
              <w:rPr>
                <w:rFonts w:asciiTheme="majorBidi" w:hAnsiTheme="majorBidi" w:cstheme="majorBidi"/>
                <w:lang w:val="en-US"/>
              </w:rPr>
            </w:pPr>
          </w:p>
        </w:tc>
        <w:tc>
          <w:tcPr>
            <w:tcW w:w="253" w:type="pct"/>
          </w:tcPr>
          <w:p w14:paraId="220FAE8A" w14:textId="77777777" w:rsidR="00147289" w:rsidRDefault="00147289" w:rsidP="00314DA5">
            <w:pPr>
              <w:jc w:val="center"/>
              <w:rPr>
                <w:rFonts w:asciiTheme="majorBidi" w:hAnsiTheme="majorBidi" w:cstheme="majorBidi"/>
                <w:lang w:val="en-US"/>
              </w:rPr>
            </w:pPr>
          </w:p>
        </w:tc>
        <w:tc>
          <w:tcPr>
            <w:tcW w:w="252" w:type="pct"/>
          </w:tcPr>
          <w:p w14:paraId="4EA7B7D4" w14:textId="77777777" w:rsidR="00147289" w:rsidRDefault="00147289" w:rsidP="00314DA5">
            <w:pPr>
              <w:jc w:val="center"/>
              <w:rPr>
                <w:rFonts w:asciiTheme="majorBidi" w:hAnsiTheme="majorBidi" w:cstheme="majorBidi"/>
                <w:lang w:val="en-US"/>
              </w:rPr>
            </w:pPr>
          </w:p>
        </w:tc>
        <w:tc>
          <w:tcPr>
            <w:tcW w:w="254" w:type="pct"/>
          </w:tcPr>
          <w:p w14:paraId="134415BD" w14:textId="77777777" w:rsidR="00147289" w:rsidRDefault="00147289" w:rsidP="00314DA5">
            <w:pPr>
              <w:jc w:val="center"/>
              <w:rPr>
                <w:rFonts w:asciiTheme="majorBidi" w:hAnsiTheme="majorBidi" w:cstheme="majorBidi"/>
                <w:lang w:val="en-US"/>
              </w:rPr>
            </w:pPr>
          </w:p>
        </w:tc>
        <w:tc>
          <w:tcPr>
            <w:tcW w:w="452" w:type="pct"/>
          </w:tcPr>
          <w:p w14:paraId="36029F58" w14:textId="77777777" w:rsidR="00147289" w:rsidRDefault="00147289" w:rsidP="00314DA5">
            <w:pPr>
              <w:jc w:val="center"/>
              <w:rPr>
                <w:rFonts w:asciiTheme="majorBidi" w:hAnsiTheme="majorBidi" w:cstheme="majorBidi"/>
                <w:lang w:val="en-US"/>
              </w:rPr>
            </w:pPr>
          </w:p>
        </w:tc>
        <w:tc>
          <w:tcPr>
            <w:tcW w:w="1275" w:type="pct"/>
          </w:tcPr>
          <w:p w14:paraId="1DA7C8D7" w14:textId="77777777" w:rsidR="00147289" w:rsidRPr="00B73C10" w:rsidRDefault="00147289" w:rsidP="00314DA5">
            <w:pPr>
              <w:jc w:val="both"/>
              <w:rPr>
                <w:rFonts w:asciiTheme="majorBidi" w:hAnsiTheme="majorBidi" w:cstheme="majorBidi"/>
                <w:lang w:val="en-US"/>
              </w:rPr>
            </w:pPr>
          </w:p>
        </w:tc>
      </w:tr>
      <w:tr w:rsidR="00147289" w14:paraId="31ED72E7" w14:textId="77777777" w:rsidTr="00147289">
        <w:tc>
          <w:tcPr>
            <w:tcW w:w="1251" w:type="pct"/>
          </w:tcPr>
          <w:p w14:paraId="05A64233" w14:textId="77777777" w:rsidR="00147289" w:rsidRPr="00147289" w:rsidRDefault="00147289" w:rsidP="00147289">
            <w:pPr>
              <w:rPr>
                <w:rFonts w:asciiTheme="majorBidi" w:hAnsiTheme="majorBidi" w:cstheme="majorBidi"/>
                <w:sz w:val="20"/>
                <w:szCs w:val="20"/>
                <w:lang w:val="en-US"/>
              </w:rPr>
            </w:pPr>
            <w:proofErr w:type="spellStart"/>
            <w:r w:rsidRPr="00147289">
              <w:rPr>
                <w:rFonts w:asciiTheme="majorBidi" w:hAnsiTheme="majorBidi" w:cstheme="majorBidi"/>
                <w:sz w:val="20"/>
                <w:szCs w:val="20"/>
                <w:lang w:val="en-US"/>
              </w:rPr>
              <w:t>Menganalisis</w:t>
            </w:r>
            <w:proofErr w:type="spellEnd"/>
            <w:r w:rsidRPr="00147289">
              <w:rPr>
                <w:rFonts w:asciiTheme="majorBidi" w:hAnsiTheme="majorBidi" w:cstheme="majorBidi"/>
                <w:sz w:val="20"/>
                <w:szCs w:val="20"/>
                <w:lang w:val="en-US"/>
              </w:rPr>
              <w:t xml:space="preserve"> dan </w:t>
            </w:r>
            <w:proofErr w:type="spellStart"/>
            <w:r w:rsidRPr="00147289">
              <w:rPr>
                <w:rFonts w:asciiTheme="majorBidi" w:hAnsiTheme="majorBidi" w:cstheme="majorBidi"/>
                <w:sz w:val="20"/>
                <w:szCs w:val="20"/>
                <w:lang w:val="en-US"/>
              </w:rPr>
              <w:t>mengaplikasikan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konsep</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pedagogik</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dalam</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Psikologi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belajar</w:t>
            </w:r>
            <w:proofErr w:type="spellEnd"/>
            <w:r w:rsidRPr="00147289">
              <w:rPr>
                <w:rFonts w:asciiTheme="majorBidi" w:hAnsiTheme="majorBidi" w:cstheme="majorBidi"/>
                <w:sz w:val="20"/>
                <w:szCs w:val="20"/>
                <w:lang w:val="en-US"/>
              </w:rPr>
              <w:t xml:space="preserve"> yang </w:t>
            </w:r>
            <w:proofErr w:type="spellStart"/>
            <w:r w:rsidRPr="00147289">
              <w:rPr>
                <w:rFonts w:asciiTheme="majorBidi" w:hAnsiTheme="majorBidi" w:cstheme="majorBidi"/>
                <w:sz w:val="20"/>
                <w:szCs w:val="20"/>
                <w:lang w:val="en-US"/>
              </w:rPr>
              <w:t>adaptif</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terhadap</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perkembangan</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teknologi</w:t>
            </w:r>
            <w:proofErr w:type="spellEnd"/>
            <w:r w:rsidRPr="00147289">
              <w:rPr>
                <w:rFonts w:asciiTheme="majorBidi" w:hAnsiTheme="majorBidi" w:cstheme="majorBidi"/>
                <w:sz w:val="20"/>
                <w:szCs w:val="20"/>
                <w:lang w:val="en-US"/>
              </w:rPr>
              <w:t xml:space="preserve"> </w:t>
            </w:r>
            <w:proofErr w:type="spellStart"/>
            <w:r w:rsidRPr="00147289">
              <w:rPr>
                <w:rFonts w:asciiTheme="majorBidi" w:hAnsiTheme="majorBidi" w:cstheme="majorBidi"/>
                <w:sz w:val="20"/>
                <w:szCs w:val="20"/>
                <w:lang w:val="en-US"/>
              </w:rPr>
              <w:t>informasi</w:t>
            </w:r>
            <w:proofErr w:type="spellEnd"/>
            <w:r w:rsidRPr="00147289">
              <w:rPr>
                <w:rFonts w:asciiTheme="majorBidi" w:hAnsiTheme="majorBidi" w:cstheme="majorBidi"/>
                <w:sz w:val="20"/>
                <w:szCs w:val="20"/>
                <w:lang w:val="en-US"/>
              </w:rPr>
              <w:t xml:space="preserve"> dan </w:t>
            </w:r>
            <w:proofErr w:type="spellStart"/>
            <w:r w:rsidRPr="00147289">
              <w:rPr>
                <w:rFonts w:asciiTheme="majorBidi" w:hAnsiTheme="majorBidi" w:cstheme="majorBidi"/>
                <w:sz w:val="20"/>
                <w:szCs w:val="20"/>
                <w:lang w:val="en-US"/>
              </w:rPr>
              <w:t>komunikasi</w:t>
            </w:r>
            <w:proofErr w:type="spellEnd"/>
            <w:r w:rsidRPr="00147289">
              <w:rPr>
                <w:rFonts w:asciiTheme="majorBidi" w:hAnsiTheme="majorBidi" w:cstheme="majorBidi"/>
                <w:sz w:val="20"/>
                <w:szCs w:val="20"/>
                <w:lang w:val="en-US"/>
              </w:rPr>
              <w:t>.</w:t>
            </w:r>
          </w:p>
        </w:tc>
        <w:tc>
          <w:tcPr>
            <w:tcW w:w="343" w:type="pct"/>
          </w:tcPr>
          <w:p w14:paraId="564658E5" w14:textId="77777777" w:rsidR="00147289" w:rsidRDefault="00147289" w:rsidP="00314DA5">
            <w:pPr>
              <w:jc w:val="center"/>
              <w:rPr>
                <w:rFonts w:asciiTheme="majorBidi" w:hAnsiTheme="majorBidi" w:cstheme="majorBidi"/>
                <w:lang w:val="en-US"/>
              </w:rPr>
            </w:pPr>
          </w:p>
        </w:tc>
        <w:tc>
          <w:tcPr>
            <w:tcW w:w="317" w:type="pct"/>
          </w:tcPr>
          <w:p w14:paraId="63CD3623" w14:textId="77777777" w:rsidR="00147289" w:rsidRDefault="00147289" w:rsidP="00314DA5">
            <w:pPr>
              <w:jc w:val="center"/>
              <w:rPr>
                <w:rFonts w:asciiTheme="majorBidi" w:hAnsiTheme="majorBidi" w:cstheme="majorBidi"/>
                <w:lang w:val="en-US"/>
              </w:rPr>
            </w:pPr>
          </w:p>
        </w:tc>
        <w:tc>
          <w:tcPr>
            <w:tcW w:w="358" w:type="pct"/>
          </w:tcPr>
          <w:p w14:paraId="52A2BA99" w14:textId="77777777" w:rsidR="00147289" w:rsidRDefault="00147289" w:rsidP="00314DA5">
            <w:pPr>
              <w:rPr>
                <w:rFonts w:asciiTheme="majorBidi" w:hAnsiTheme="majorBidi" w:cstheme="majorBidi"/>
                <w:lang w:val="en-US"/>
              </w:rPr>
            </w:pPr>
          </w:p>
        </w:tc>
        <w:tc>
          <w:tcPr>
            <w:tcW w:w="245" w:type="pct"/>
          </w:tcPr>
          <w:p w14:paraId="47DD7046" w14:textId="77777777" w:rsidR="00147289" w:rsidRDefault="00147289" w:rsidP="00314DA5">
            <w:pPr>
              <w:jc w:val="center"/>
              <w:rPr>
                <w:rFonts w:asciiTheme="majorBidi" w:hAnsiTheme="majorBidi" w:cstheme="majorBidi"/>
                <w:lang w:val="en-US"/>
              </w:rPr>
            </w:pPr>
          </w:p>
        </w:tc>
        <w:tc>
          <w:tcPr>
            <w:tcW w:w="253" w:type="pct"/>
          </w:tcPr>
          <w:p w14:paraId="15290E77" w14:textId="77777777" w:rsidR="00147289" w:rsidRDefault="00147289" w:rsidP="00314DA5">
            <w:pPr>
              <w:jc w:val="center"/>
              <w:rPr>
                <w:rFonts w:asciiTheme="majorBidi" w:hAnsiTheme="majorBidi" w:cstheme="majorBidi"/>
                <w:lang w:val="en-US"/>
              </w:rPr>
            </w:pPr>
          </w:p>
        </w:tc>
        <w:tc>
          <w:tcPr>
            <w:tcW w:w="252" w:type="pct"/>
          </w:tcPr>
          <w:p w14:paraId="631CA752" w14:textId="77777777" w:rsidR="00147289" w:rsidRDefault="00147289" w:rsidP="00314DA5">
            <w:pPr>
              <w:jc w:val="center"/>
              <w:rPr>
                <w:rFonts w:asciiTheme="majorBidi" w:hAnsiTheme="majorBidi" w:cstheme="majorBidi"/>
                <w:lang w:val="en-US"/>
              </w:rPr>
            </w:pPr>
          </w:p>
        </w:tc>
        <w:tc>
          <w:tcPr>
            <w:tcW w:w="254" w:type="pct"/>
          </w:tcPr>
          <w:p w14:paraId="5D4BE88D" w14:textId="77777777" w:rsidR="00147289" w:rsidRDefault="00147289" w:rsidP="00314DA5">
            <w:pPr>
              <w:jc w:val="center"/>
              <w:rPr>
                <w:rFonts w:asciiTheme="majorBidi" w:hAnsiTheme="majorBidi" w:cstheme="majorBidi"/>
                <w:lang w:val="en-US"/>
              </w:rPr>
            </w:pPr>
          </w:p>
        </w:tc>
        <w:tc>
          <w:tcPr>
            <w:tcW w:w="452" w:type="pct"/>
          </w:tcPr>
          <w:p w14:paraId="44255B6A" w14:textId="77777777" w:rsidR="00147289" w:rsidRDefault="00147289" w:rsidP="00314DA5">
            <w:pPr>
              <w:jc w:val="center"/>
              <w:rPr>
                <w:rFonts w:asciiTheme="majorBidi" w:hAnsiTheme="majorBidi" w:cstheme="majorBidi"/>
                <w:lang w:val="en-US"/>
              </w:rPr>
            </w:pPr>
          </w:p>
        </w:tc>
        <w:tc>
          <w:tcPr>
            <w:tcW w:w="1275" w:type="pct"/>
          </w:tcPr>
          <w:p w14:paraId="6830C474" w14:textId="77777777" w:rsidR="00147289" w:rsidRPr="00B73C10" w:rsidRDefault="00147289" w:rsidP="00314DA5">
            <w:pPr>
              <w:jc w:val="both"/>
              <w:rPr>
                <w:rFonts w:asciiTheme="majorBidi" w:hAnsiTheme="majorBidi" w:cstheme="majorBidi"/>
                <w:lang w:val="en-US"/>
              </w:rPr>
            </w:pPr>
          </w:p>
        </w:tc>
      </w:tr>
    </w:tbl>
    <w:p w14:paraId="7D5DDCCF" w14:textId="77777777" w:rsidR="00147289" w:rsidRDefault="00147289" w:rsidP="00147289">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6DD4B279" w14:textId="77777777" w:rsidR="00147289" w:rsidRDefault="00147289" w:rsidP="005A696D">
      <w:pPr>
        <w:pStyle w:val="Heading2"/>
        <w:spacing w:before="66"/>
        <w:ind w:left="284"/>
        <w:rPr>
          <w:rFonts w:ascii="Garamond" w:hAnsi="Garamond"/>
        </w:rPr>
      </w:pPr>
    </w:p>
    <w:p w14:paraId="11944296" w14:textId="77777777" w:rsidR="00147289" w:rsidRDefault="00147289" w:rsidP="005A696D">
      <w:pPr>
        <w:pStyle w:val="Heading2"/>
        <w:spacing w:before="66"/>
        <w:ind w:left="284"/>
        <w:rPr>
          <w:rFonts w:ascii="Garamond" w:hAnsi="Garamond"/>
        </w:rPr>
      </w:pPr>
    </w:p>
    <w:p w14:paraId="32C5CFDE" w14:textId="77777777" w:rsidR="00147289" w:rsidRDefault="00147289" w:rsidP="005A696D">
      <w:pPr>
        <w:pStyle w:val="Heading2"/>
        <w:spacing w:before="66"/>
        <w:ind w:left="284"/>
        <w:rPr>
          <w:rFonts w:ascii="Garamond" w:hAnsi="Garamond"/>
        </w:rPr>
      </w:pPr>
    </w:p>
    <w:p w14:paraId="54093085" w14:textId="77777777" w:rsidR="00147289" w:rsidRPr="00147289" w:rsidRDefault="00147289" w:rsidP="00147289">
      <w:pPr>
        <w:tabs>
          <w:tab w:val="center" w:pos="6980"/>
        </w:tabs>
        <w:spacing w:line="276" w:lineRule="auto"/>
        <w:jc w:val="both"/>
        <w:rPr>
          <w:rFonts w:ascii="Garamond" w:hAnsi="Garamond" w:cstheme="majorBidi"/>
          <w:b/>
          <w:bCs/>
          <w:sz w:val="24"/>
          <w:szCs w:val="24"/>
          <w:lang w:val="en-US"/>
        </w:rPr>
      </w:pPr>
      <w:proofErr w:type="spellStart"/>
      <w:r w:rsidRPr="00147289">
        <w:rPr>
          <w:rFonts w:ascii="Garamond" w:hAnsi="Garamond" w:cstheme="majorBidi"/>
          <w:b/>
          <w:bCs/>
          <w:sz w:val="24"/>
          <w:szCs w:val="24"/>
          <w:lang w:val="en-US"/>
        </w:rPr>
        <w:lastRenderedPageBreak/>
        <w:t>Formulir</w:t>
      </w:r>
      <w:proofErr w:type="spellEnd"/>
      <w:r w:rsidRPr="00147289">
        <w:rPr>
          <w:rFonts w:ascii="Garamond" w:hAnsi="Garamond" w:cstheme="majorBidi"/>
          <w:b/>
          <w:bCs/>
          <w:sz w:val="24"/>
          <w:szCs w:val="24"/>
          <w:lang w:val="en-US"/>
        </w:rPr>
        <w:t xml:space="preserve"> </w:t>
      </w:r>
      <w:proofErr w:type="spellStart"/>
      <w:r w:rsidRPr="00147289">
        <w:rPr>
          <w:rFonts w:ascii="Garamond" w:hAnsi="Garamond" w:cstheme="majorBidi"/>
          <w:b/>
          <w:bCs/>
          <w:sz w:val="24"/>
          <w:szCs w:val="24"/>
          <w:lang w:val="en-US"/>
        </w:rPr>
        <w:t>Evaluasi</w:t>
      </w:r>
      <w:proofErr w:type="spellEnd"/>
      <w:r w:rsidRPr="00147289">
        <w:rPr>
          <w:rFonts w:ascii="Garamond" w:hAnsi="Garamond" w:cstheme="majorBidi"/>
          <w:b/>
          <w:bCs/>
          <w:sz w:val="24"/>
          <w:szCs w:val="24"/>
          <w:lang w:val="en-US"/>
        </w:rPr>
        <w:t xml:space="preserve"> Diri Mata Kuliah </w:t>
      </w:r>
      <w:proofErr w:type="spellStart"/>
      <w:r w:rsidRPr="00147289">
        <w:rPr>
          <w:rFonts w:ascii="Garamond" w:hAnsi="Garamond" w:cstheme="majorBidi"/>
          <w:b/>
          <w:bCs/>
          <w:sz w:val="24"/>
          <w:szCs w:val="24"/>
          <w:lang w:val="en-US"/>
        </w:rPr>
        <w:t>Sosiologi</w:t>
      </w:r>
      <w:proofErr w:type="spellEnd"/>
    </w:p>
    <w:p w14:paraId="7F973947" w14:textId="49A4BA56" w:rsidR="00147289" w:rsidRPr="00147289" w:rsidRDefault="00147289" w:rsidP="00147289">
      <w:pPr>
        <w:tabs>
          <w:tab w:val="center" w:pos="6980"/>
        </w:tabs>
        <w:spacing w:line="276" w:lineRule="auto"/>
        <w:jc w:val="both"/>
        <w:rPr>
          <w:rFonts w:ascii="Garamond" w:hAnsi="Garamond" w:cstheme="majorBidi"/>
          <w:sz w:val="24"/>
          <w:szCs w:val="24"/>
          <w:lang w:val="en-US"/>
        </w:rPr>
      </w:pPr>
      <w:r w:rsidRPr="00147289">
        <w:rPr>
          <w:rFonts w:ascii="Garamond" w:hAnsi="Garamond" w:cstheme="majorBidi"/>
          <w:sz w:val="24"/>
          <w:szCs w:val="24"/>
          <w:lang w:val="en-US"/>
        </w:rPr>
        <w:t xml:space="preserve">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mengkaji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tentang</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pengertian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sosiologi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sejarah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perkembangan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sosiologi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tiga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tahap</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perkembangan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ilmu</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sosiologi</w:t>
      </w:r>
      <w:proofErr w:type="spellEnd"/>
      <w:r w:rsidRPr="00147289">
        <w:rPr>
          <w:rFonts w:ascii="Garamond" w:hAnsi="Garamond" w:cstheme="majorBidi"/>
          <w:sz w:val="24"/>
          <w:szCs w:val="24"/>
          <w:lang w:val="en-US"/>
        </w:rPr>
        <w:t xml:space="preserve">; proses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interaksi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kelompok-kelompok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manusia</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budaya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lembaga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kemasyarakatan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stratifikasi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kekuasaan</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kewenangan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perubahan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kebudayaan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perubahan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sosial</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modernisasi</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pola-pola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konflik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w:t>
      </w:r>
      <w:r w:rsidRPr="00147289">
        <w:rPr>
          <w:rFonts w:ascii="Garamond" w:hAnsi="Garamond" w:cstheme="majorBidi"/>
          <w:sz w:val="24"/>
          <w:szCs w:val="24"/>
          <w:lang w:val="en-US"/>
        </w:rPr>
        <w:t>Masyarakat.</w:t>
      </w:r>
    </w:p>
    <w:p w14:paraId="7E58A52E" w14:textId="77777777" w:rsidR="00147289" w:rsidRPr="003E77A8" w:rsidRDefault="00147289" w:rsidP="00147289">
      <w:pPr>
        <w:tabs>
          <w:tab w:val="center" w:pos="6980"/>
        </w:tabs>
        <w:jc w:val="both"/>
        <w:rPr>
          <w:rFonts w:asciiTheme="majorBidi" w:hAnsiTheme="majorBidi" w:cstheme="majorBidi"/>
          <w:lang w:val="en-US"/>
        </w:rPr>
      </w:pPr>
    </w:p>
    <w:tbl>
      <w:tblPr>
        <w:tblStyle w:val="TableGrid"/>
        <w:tblW w:w="5000" w:type="pct"/>
        <w:tblLook w:val="04A0" w:firstRow="1" w:lastRow="0" w:firstColumn="1" w:lastColumn="0" w:noHBand="0" w:noVBand="1"/>
      </w:tblPr>
      <w:tblGrid>
        <w:gridCol w:w="2061"/>
        <w:gridCol w:w="864"/>
        <w:gridCol w:w="657"/>
        <w:gridCol w:w="901"/>
        <w:gridCol w:w="375"/>
        <w:gridCol w:w="375"/>
        <w:gridCol w:w="363"/>
        <w:gridCol w:w="424"/>
        <w:gridCol w:w="1133"/>
        <w:gridCol w:w="1355"/>
      </w:tblGrid>
      <w:tr w:rsidR="00147289" w14:paraId="10166823" w14:textId="77777777" w:rsidTr="00147289">
        <w:tc>
          <w:tcPr>
            <w:tcW w:w="1251" w:type="pct"/>
            <w:vMerge w:val="restart"/>
            <w:shd w:val="clear" w:color="auto" w:fill="E5DFEC" w:themeFill="accent4" w:themeFillTint="33"/>
            <w:vAlign w:val="center"/>
          </w:tcPr>
          <w:p w14:paraId="677D4643" w14:textId="77777777" w:rsidR="00147289" w:rsidRPr="00461B1D" w:rsidRDefault="00147289" w:rsidP="00147289">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4D1447C7" w14:textId="4CB73F50" w:rsidR="00147289" w:rsidRPr="00147289" w:rsidRDefault="00147289" w:rsidP="00147289">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1E128DD6" w14:textId="77777777" w:rsidR="00147289" w:rsidRPr="00461B1D" w:rsidRDefault="00147289" w:rsidP="00147289">
            <w:pPr>
              <w:jc w:val="center"/>
              <w:rPr>
                <w:b/>
              </w:rPr>
            </w:pPr>
            <w:r w:rsidRPr="00461B1D">
              <w:rPr>
                <w:b/>
              </w:rPr>
              <w:t>Hasil evaluasi Asesor</w:t>
            </w:r>
          </w:p>
          <w:p w14:paraId="48D81DD6" w14:textId="77777777" w:rsidR="00147289" w:rsidRPr="00461B1D" w:rsidRDefault="00147289" w:rsidP="00147289">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18F52844" w14:textId="77777777" w:rsidR="00147289" w:rsidRPr="00461B1D" w:rsidRDefault="00147289" w:rsidP="00147289">
            <w:pPr>
              <w:jc w:val="center"/>
              <w:rPr>
                <w:rFonts w:asciiTheme="majorBidi" w:hAnsiTheme="majorBidi" w:cstheme="majorBidi"/>
                <w:b/>
                <w:lang w:val="en-US"/>
              </w:rPr>
            </w:pPr>
            <w:r w:rsidRPr="00461B1D">
              <w:rPr>
                <w:b/>
              </w:rPr>
              <w:t>Bukti yang disampaikan*</w:t>
            </w:r>
          </w:p>
        </w:tc>
      </w:tr>
      <w:tr w:rsidR="00147289" w14:paraId="0B3C6FE0" w14:textId="77777777" w:rsidTr="00147289">
        <w:tc>
          <w:tcPr>
            <w:tcW w:w="1251" w:type="pct"/>
            <w:vMerge/>
            <w:shd w:val="clear" w:color="auto" w:fill="E5DFEC" w:themeFill="accent4" w:themeFillTint="33"/>
            <w:vAlign w:val="center"/>
          </w:tcPr>
          <w:p w14:paraId="46A5B95E" w14:textId="77777777" w:rsidR="00147289" w:rsidRPr="00461B1D" w:rsidRDefault="00147289" w:rsidP="00147289">
            <w:pPr>
              <w:jc w:val="center"/>
              <w:rPr>
                <w:rFonts w:asciiTheme="majorBidi" w:hAnsiTheme="majorBidi" w:cstheme="majorBidi"/>
                <w:b/>
                <w:lang w:val="en-US"/>
              </w:rPr>
            </w:pPr>
          </w:p>
        </w:tc>
        <w:tc>
          <w:tcPr>
            <w:tcW w:w="343" w:type="pct"/>
            <w:shd w:val="clear" w:color="auto" w:fill="E5DFEC" w:themeFill="accent4" w:themeFillTint="33"/>
            <w:vAlign w:val="center"/>
          </w:tcPr>
          <w:p w14:paraId="5EC51CE5"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4AF25D8D"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4EFBB453"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2941C6A5"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B6E7065"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36DAC555"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01D12446"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4F695577" w14:textId="77777777" w:rsidR="00147289" w:rsidRPr="00461B1D" w:rsidRDefault="00147289" w:rsidP="00147289">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17008D61"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147289" w14:paraId="601FAB11" w14:textId="77777777" w:rsidTr="00147289">
        <w:tc>
          <w:tcPr>
            <w:tcW w:w="1251" w:type="pct"/>
            <w:vAlign w:val="center"/>
          </w:tcPr>
          <w:p w14:paraId="289C893E"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1849D117"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62E7105B"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556B6B51"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500F0B9"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5</w:t>
            </w:r>
          </w:p>
        </w:tc>
      </w:tr>
      <w:tr w:rsidR="00147289" w14:paraId="14C34261" w14:textId="77777777" w:rsidTr="00147289">
        <w:tc>
          <w:tcPr>
            <w:tcW w:w="1251" w:type="pct"/>
          </w:tcPr>
          <w:p w14:paraId="39F29E6B" w14:textId="77777777" w:rsidR="00147289" w:rsidRPr="00657017" w:rsidRDefault="00147289" w:rsidP="00147289">
            <w:pPr>
              <w:rPr>
                <w:rFonts w:asciiTheme="majorBidi" w:hAnsiTheme="majorBidi" w:cstheme="majorBidi"/>
                <w:lang w:val="en-US"/>
              </w:rPr>
            </w:pPr>
            <w:proofErr w:type="spellStart"/>
            <w:r w:rsidRPr="00F20B3C">
              <w:rPr>
                <w:rFonts w:asciiTheme="majorBidi" w:hAnsiTheme="majorBidi" w:cstheme="majorBidi"/>
                <w:lang w:val="en-US"/>
              </w:rPr>
              <w:t>Menunjukkan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sikap</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religius</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etis</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menghargai</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keberagaman</w:t>
            </w:r>
            <w:proofErr w:type="spellEnd"/>
            <w:r w:rsidRPr="00F20B3C">
              <w:rPr>
                <w:rFonts w:asciiTheme="majorBidi" w:hAnsiTheme="majorBidi" w:cstheme="majorBidi"/>
                <w:lang w:val="en-US"/>
              </w:rPr>
              <w:t xml:space="preserve">, dan </w:t>
            </w:r>
            <w:proofErr w:type="spellStart"/>
            <w:r w:rsidRPr="00F20B3C">
              <w:rPr>
                <w:rFonts w:asciiTheme="majorBidi" w:hAnsiTheme="majorBidi" w:cstheme="majorBidi"/>
                <w:lang w:val="en-US"/>
              </w:rPr>
              <w:t>peka</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sosial</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dalam</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pembelajaran</w:t>
            </w:r>
            <w:proofErr w:type="spellEnd"/>
            <w:r w:rsidRPr="00F20B3C">
              <w:rPr>
                <w:rFonts w:asciiTheme="majorBidi" w:hAnsiTheme="majorBidi" w:cstheme="majorBidi"/>
                <w:lang w:val="en-US"/>
              </w:rPr>
              <w:t xml:space="preserve"> dan </w:t>
            </w:r>
            <w:proofErr w:type="spellStart"/>
            <w:r w:rsidRPr="00F20B3C">
              <w:rPr>
                <w:rFonts w:asciiTheme="majorBidi" w:hAnsiTheme="majorBidi" w:cstheme="majorBidi"/>
                <w:lang w:val="en-US"/>
              </w:rPr>
              <w:t>pengkajian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Sosiologi</w:t>
            </w:r>
            <w:proofErr w:type="spellEnd"/>
            <w:r w:rsidRPr="00F20B3C">
              <w:rPr>
                <w:rFonts w:asciiTheme="majorBidi" w:hAnsiTheme="majorBidi" w:cstheme="majorBidi"/>
                <w:lang w:val="en-US"/>
              </w:rPr>
              <w:t>.</w:t>
            </w:r>
          </w:p>
        </w:tc>
        <w:tc>
          <w:tcPr>
            <w:tcW w:w="343" w:type="pct"/>
          </w:tcPr>
          <w:p w14:paraId="2BB43049" w14:textId="77777777" w:rsidR="00147289" w:rsidRDefault="00147289" w:rsidP="00314DA5">
            <w:pPr>
              <w:jc w:val="center"/>
              <w:rPr>
                <w:rFonts w:asciiTheme="majorBidi" w:hAnsiTheme="majorBidi" w:cstheme="majorBidi"/>
                <w:lang w:val="en-US"/>
              </w:rPr>
            </w:pPr>
          </w:p>
        </w:tc>
        <w:tc>
          <w:tcPr>
            <w:tcW w:w="317" w:type="pct"/>
          </w:tcPr>
          <w:p w14:paraId="3AAD29F3" w14:textId="77777777" w:rsidR="00147289" w:rsidRDefault="00147289" w:rsidP="00314DA5">
            <w:pPr>
              <w:jc w:val="center"/>
              <w:rPr>
                <w:rFonts w:asciiTheme="majorBidi" w:hAnsiTheme="majorBidi" w:cstheme="majorBidi"/>
                <w:lang w:val="en-US"/>
              </w:rPr>
            </w:pPr>
          </w:p>
        </w:tc>
        <w:tc>
          <w:tcPr>
            <w:tcW w:w="358" w:type="pct"/>
          </w:tcPr>
          <w:p w14:paraId="202F296B" w14:textId="77777777" w:rsidR="00147289" w:rsidRDefault="00147289" w:rsidP="00314DA5">
            <w:pPr>
              <w:rPr>
                <w:rFonts w:asciiTheme="majorBidi" w:hAnsiTheme="majorBidi" w:cstheme="majorBidi"/>
                <w:lang w:val="en-US"/>
              </w:rPr>
            </w:pPr>
          </w:p>
        </w:tc>
        <w:tc>
          <w:tcPr>
            <w:tcW w:w="245" w:type="pct"/>
          </w:tcPr>
          <w:p w14:paraId="4C54B50D" w14:textId="77777777" w:rsidR="00147289" w:rsidRDefault="00147289" w:rsidP="00314DA5">
            <w:pPr>
              <w:jc w:val="center"/>
              <w:rPr>
                <w:rFonts w:asciiTheme="majorBidi" w:hAnsiTheme="majorBidi" w:cstheme="majorBidi"/>
                <w:lang w:val="en-US"/>
              </w:rPr>
            </w:pPr>
          </w:p>
        </w:tc>
        <w:tc>
          <w:tcPr>
            <w:tcW w:w="253" w:type="pct"/>
          </w:tcPr>
          <w:p w14:paraId="68B2A2FD" w14:textId="77777777" w:rsidR="00147289" w:rsidRDefault="00147289" w:rsidP="00314DA5">
            <w:pPr>
              <w:jc w:val="center"/>
              <w:rPr>
                <w:rFonts w:asciiTheme="majorBidi" w:hAnsiTheme="majorBidi" w:cstheme="majorBidi"/>
                <w:lang w:val="en-US"/>
              </w:rPr>
            </w:pPr>
          </w:p>
        </w:tc>
        <w:tc>
          <w:tcPr>
            <w:tcW w:w="252" w:type="pct"/>
          </w:tcPr>
          <w:p w14:paraId="2823BA00" w14:textId="77777777" w:rsidR="00147289" w:rsidRDefault="00147289" w:rsidP="00314DA5">
            <w:pPr>
              <w:jc w:val="center"/>
              <w:rPr>
                <w:rFonts w:asciiTheme="majorBidi" w:hAnsiTheme="majorBidi" w:cstheme="majorBidi"/>
                <w:lang w:val="en-US"/>
              </w:rPr>
            </w:pPr>
          </w:p>
        </w:tc>
        <w:tc>
          <w:tcPr>
            <w:tcW w:w="254" w:type="pct"/>
          </w:tcPr>
          <w:p w14:paraId="7DA34FAA" w14:textId="77777777" w:rsidR="00147289" w:rsidRDefault="00147289" w:rsidP="00314DA5">
            <w:pPr>
              <w:jc w:val="center"/>
              <w:rPr>
                <w:rFonts w:asciiTheme="majorBidi" w:hAnsiTheme="majorBidi" w:cstheme="majorBidi"/>
                <w:lang w:val="en-US"/>
              </w:rPr>
            </w:pPr>
          </w:p>
        </w:tc>
        <w:tc>
          <w:tcPr>
            <w:tcW w:w="452" w:type="pct"/>
          </w:tcPr>
          <w:p w14:paraId="7D341967" w14:textId="77777777" w:rsidR="00147289" w:rsidRDefault="00147289" w:rsidP="00314DA5">
            <w:pPr>
              <w:jc w:val="center"/>
              <w:rPr>
                <w:rFonts w:asciiTheme="majorBidi" w:hAnsiTheme="majorBidi" w:cstheme="majorBidi"/>
                <w:lang w:val="en-US"/>
              </w:rPr>
            </w:pPr>
          </w:p>
        </w:tc>
        <w:tc>
          <w:tcPr>
            <w:tcW w:w="1275" w:type="pct"/>
          </w:tcPr>
          <w:p w14:paraId="52BF6CF1" w14:textId="77777777" w:rsidR="00147289" w:rsidRDefault="00147289" w:rsidP="00314DA5">
            <w:pPr>
              <w:jc w:val="both"/>
              <w:rPr>
                <w:rFonts w:asciiTheme="majorBidi" w:hAnsiTheme="majorBidi" w:cstheme="majorBidi"/>
                <w:lang w:val="en-US"/>
              </w:rPr>
            </w:pPr>
          </w:p>
        </w:tc>
      </w:tr>
      <w:tr w:rsidR="00147289" w14:paraId="69ECF441" w14:textId="77777777" w:rsidTr="00147289">
        <w:tc>
          <w:tcPr>
            <w:tcW w:w="1251" w:type="pct"/>
          </w:tcPr>
          <w:p w14:paraId="21D63B23" w14:textId="77777777" w:rsidR="00147289" w:rsidRPr="00657017" w:rsidRDefault="00147289" w:rsidP="00147289">
            <w:pPr>
              <w:rPr>
                <w:rFonts w:asciiTheme="majorBidi" w:hAnsiTheme="majorBidi" w:cstheme="majorBidi"/>
                <w:lang w:val="en-US"/>
              </w:rPr>
            </w:pPr>
            <w:proofErr w:type="spellStart"/>
            <w:r w:rsidRPr="00F20B3C">
              <w:rPr>
                <w:rFonts w:asciiTheme="majorBidi" w:hAnsiTheme="majorBidi" w:cstheme="majorBidi"/>
                <w:lang w:val="en-US"/>
              </w:rPr>
              <w:t>Melakukan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penelitian</w:t>
            </w:r>
            <w:proofErr w:type="spellEnd"/>
            <w:r w:rsidRPr="00F20B3C">
              <w:rPr>
                <w:rFonts w:asciiTheme="majorBidi" w:hAnsiTheme="majorBidi" w:cstheme="majorBidi"/>
                <w:lang w:val="en-US"/>
              </w:rPr>
              <w:t xml:space="preserve"> dan </w:t>
            </w:r>
            <w:proofErr w:type="spellStart"/>
            <w:r w:rsidRPr="00F20B3C">
              <w:rPr>
                <w:rFonts w:asciiTheme="majorBidi" w:hAnsiTheme="majorBidi" w:cstheme="majorBidi"/>
                <w:lang w:val="en-US"/>
              </w:rPr>
              <w:t>pengkajian</w:t>
            </w:r>
            <w:proofErr w:type="spellEnd"/>
            <w:r w:rsidRPr="00F20B3C">
              <w:rPr>
                <w:rFonts w:asciiTheme="majorBidi" w:hAnsiTheme="majorBidi" w:cstheme="majorBidi"/>
                <w:lang w:val="en-US"/>
              </w:rPr>
              <w:t xml:space="preserve"> yang </w:t>
            </w:r>
            <w:proofErr w:type="spellStart"/>
            <w:r w:rsidRPr="00F20B3C">
              <w:rPr>
                <w:rFonts w:asciiTheme="majorBidi" w:hAnsiTheme="majorBidi" w:cstheme="majorBidi"/>
                <w:lang w:val="en-US"/>
              </w:rPr>
              <w:t>relevan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dengan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Sosiologi</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dengan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memanfaatkan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sumber</w:t>
            </w:r>
            <w:proofErr w:type="spellEnd"/>
            <w:r w:rsidRPr="00F20B3C">
              <w:rPr>
                <w:rFonts w:asciiTheme="majorBidi" w:hAnsiTheme="majorBidi" w:cstheme="majorBidi"/>
                <w:lang w:val="en-US"/>
              </w:rPr>
              <w:t xml:space="preserve"> primer </w:t>
            </w:r>
            <w:proofErr w:type="spellStart"/>
            <w:r w:rsidRPr="00F20B3C">
              <w:rPr>
                <w:rFonts w:asciiTheme="majorBidi" w:hAnsiTheme="majorBidi" w:cstheme="majorBidi"/>
                <w:lang w:val="en-US"/>
              </w:rPr>
              <w:t>untuk</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rekonstruksi</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sejarah</w:t>
            </w:r>
            <w:proofErr w:type="spellEnd"/>
            <w:r w:rsidRPr="00F20B3C">
              <w:rPr>
                <w:rFonts w:asciiTheme="majorBidi" w:hAnsiTheme="majorBidi" w:cstheme="majorBidi"/>
                <w:lang w:val="en-US"/>
              </w:rPr>
              <w:t xml:space="preserve"> dan </w:t>
            </w:r>
            <w:proofErr w:type="spellStart"/>
            <w:r w:rsidRPr="00F20B3C">
              <w:rPr>
                <w:rFonts w:asciiTheme="majorBidi" w:hAnsiTheme="majorBidi" w:cstheme="majorBidi"/>
                <w:lang w:val="en-US"/>
              </w:rPr>
              <w:t>kajian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ilmiah</w:t>
            </w:r>
            <w:proofErr w:type="spellEnd"/>
            <w:r w:rsidRPr="00F20B3C">
              <w:rPr>
                <w:rFonts w:asciiTheme="majorBidi" w:hAnsiTheme="majorBidi" w:cstheme="majorBidi"/>
                <w:lang w:val="en-US"/>
              </w:rPr>
              <w:t xml:space="preserve"> yang </w:t>
            </w:r>
            <w:proofErr w:type="spellStart"/>
            <w:r w:rsidRPr="00F20B3C">
              <w:rPr>
                <w:rFonts w:asciiTheme="majorBidi" w:hAnsiTheme="majorBidi" w:cstheme="majorBidi"/>
                <w:lang w:val="en-US"/>
              </w:rPr>
              <w:t>kontekstual</w:t>
            </w:r>
            <w:proofErr w:type="spellEnd"/>
            <w:r w:rsidRPr="00F20B3C">
              <w:rPr>
                <w:rFonts w:asciiTheme="majorBidi" w:hAnsiTheme="majorBidi" w:cstheme="majorBidi"/>
                <w:lang w:val="en-US"/>
              </w:rPr>
              <w:t>.</w:t>
            </w:r>
          </w:p>
        </w:tc>
        <w:tc>
          <w:tcPr>
            <w:tcW w:w="343" w:type="pct"/>
          </w:tcPr>
          <w:p w14:paraId="32A77486" w14:textId="77777777" w:rsidR="00147289" w:rsidRDefault="00147289" w:rsidP="00314DA5">
            <w:pPr>
              <w:jc w:val="center"/>
              <w:rPr>
                <w:rFonts w:asciiTheme="majorBidi" w:hAnsiTheme="majorBidi" w:cstheme="majorBidi"/>
                <w:lang w:val="en-US"/>
              </w:rPr>
            </w:pPr>
          </w:p>
        </w:tc>
        <w:tc>
          <w:tcPr>
            <w:tcW w:w="317" w:type="pct"/>
          </w:tcPr>
          <w:p w14:paraId="5D2E051B" w14:textId="77777777" w:rsidR="00147289" w:rsidRDefault="00147289" w:rsidP="00314DA5">
            <w:pPr>
              <w:jc w:val="center"/>
              <w:rPr>
                <w:rFonts w:asciiTheme="majorBidi" w:hAnsiTheme="majorBidi" w:cstheme="majorBidi"/>
                <w:lang w:val="en-US"/>
              </w:rPr>
            </w:pPr>
          </w:p>
        </w:tc>
        <w:tc>
          <w:tcPr>
            <w:tcW w:w="358" w:type="pct"/>
          </w:tcPr>
          <w:p w14:paraId="4986C123" w14:textId="77777777" w:rsidR="00147289" w:rsidRDefault="00147289" w:rsidP="00314DA5">
            <w:pPr>
              <w:rPr>
                <w:rFonts w:asciiTheme="majorBidi" w:hAnsiTheme="majorBidi" w:cstheme="majorBidi"/>
                <w:lang w:val="en-US"/>
              </w:rPr>
            </w:pPr>
          </w:p>
        </w:tc>
        <w:tc>
          <w:tcPr>
            <w:tcW w:w="245" w:type="pct"/>
          </w:tcPr>
          <w:p w14:paraId="51AC3DDF" w14:textId="77777777" w:rsidR="00147289" w:rsidRDefault="00147289" w:rsidP="00314DA5">
            <w:pPr>
              <w:jc w:val="center"/>
              <w:rPr>
                <w:rFonts w:asciiTheme="majorBidi" w:hAnsiTheme="majorBidi" w:cstheme="majorBidi"/>
                <w:lang w:val="en-US"/>
              </w:rPr>
            </w:pPr>
          </w:p>
        </w:tc>
        <w:tc>
          <w:tcPr>
            <w:tcW w:w="253" w:type="pct"/>
          </w:tcPr>
          <w:p w14:paraId="57CE6BE7" w14:textId="77777777" w:rsidR="00147289" w:rsidRDefault="00147289" w:rsidP="00314DA5">
            <w:pPr>
              <w:jc w:val="center"/>
              <w:rPr>
                <w:rFonts w:asciiTheme="majorBidi" w:hAnsiTheme="majorBidi" w:cstheme="majorBidi"/>
                <w:lang w:val="en-US"/>
              </w:rPr>
            </w:pPr>
          </w:p>
        </w:tc>
        <w:tc>
          <w:tcPr>
            <w:tcW w:w="252" w:type="pct"/>
          </w:tcPr>
          <w:p w14:paraId="250E593B" w14:textId="77777777" w:rsidR="00147289" w:rsidRDefault="00147289" w:rsidP="00314DA5">
            <w:pPr>
              <w:jc w:val="center"/>
              <w:rPr>
                <w:rFonts w:asciiTheme="majorBidi" w:hAnsiTheme="majorBidi" w:cstheme="majorBidi"/>
                <w:lang w:val="en-US"/>
              </w:rPr>
            </w:pPr>
          </w:p>
        </w:tc>
        <w:tc>
          <w:tcPr>
            <w:tcW w:w="254" w:type="pct"/>
          </w:tcPr>
          <w:p w14:paraId="3281FDE2" w14:textId="77777777" w:rsidR="00147289" w:rsidRDefault="00147289" w:rsidP="00314DA5">
            <w:pPr>
              <w:jc w:val="center"/>
              <w:rPr>
                <w:rFonts w:asciiTheme="majorBidi" w:hAnsiTheme="majorBidi" w:cstheme="majorBidi"/>
                <w:lang w:val="en-US"/>
              </w:rPr>
            </w:pPr>
          </w:p>
        </w:tc>
        <w:tc>
          <w:tcPr>
            <w:tcW w:w="452" w:type="pct"/>
          </w:tcPr>
          <w:p w14:paraId="3FF58B96" w14:textId="77777777" w:rsidR="00147289" w:rsidRDefault="00147289" w:rsidP="00314DA5">
            <w:pPr>
              <w:jc w:val="center"/>
              <w:rPr>
                <w:rFonts w:asciiTheme="majorBidi" w:hAnsiTheme="majorBidi" w:cstheme="majorBidi"/>
                <w:lang w:val="en-US"/>
              </w:rPr>
            </w:pPr>
          </w:p>
        </w:tc>
        <w:tc>
          <w:tcPr>
            <w:tcW w:w="1275" w:type="pct"/>
          </w:tcPr>
          <w:p w14:paraId="49F8D415" w14:textId="77777777" w:rsidR="00147289" w:rsidRDefault="00147289" w:rsidP="00314DA5">
            <w:pPr>
              <w:jc w:val="both"/>
              <w:rPr>
                <w:rFonts w:asciiTheme="majorBidi" w:hAnsiTheme="majorBidi" w:cstheme="majorBidi"/>
                <w:lang w:val="en-US"/>
              </w:rPr>
            </w:pPr>
          </w:p>
        </w:tc>
      </w:tr>
      <w:tr w:rsidR="00147289" w14:paraId="71ABCD4F" w14:textId="77777777" w:rsidTr="00147289">
        <w:tc>
          <w:tcPr>
            <w:tcW w:w="1251" w:type="pct"/>
          </w:tcPr>
          <w:p w14:paraId="42635E85" w14:textId="77777777" w:rsidR="00147289" w:rsidRPr="00657017" w:rsidRDefault="00147289" w:rsidP="00147289">
            <w:pPr>
              <w:rPr>
                <w:rFonts w:asciiTheme="majorBidi" w:hAnsiTheme="majorBidi" w:cstheme="majorBidi"/>
                <w:lang w:val="en-US"/>
              </w:rPr>
            </w:pPr>
            <w:r w:rsidRPr="00F20B3C">
              <w:rPr>
                <w:rFonts w:asciiTheme="majorBidi" w:hAnsiTheme="majorBidi" w:cstheme="majorBidi"/>
                <w:lang w:val="en-US"/>
              </w:rPr>
              <w:t xml:space="preserve">Menyusun dan </w:t>
            </w:r>
            <w:proofErr w:type="spellStart"/>
            <w:r w:rsidRPr="00F20B3C">
              <w:rPr>
                <w:rFonts w:asciiTheme="majorBidi" w:hAnsiTheme="majorBidi" w:cstheme="majorBidi"/>
                <w:lang w:val="en-US"/>
              </w:rPr>
              <w:t>menyajikan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narasi</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sejarah</w:t>
            </w:r>
            <w:proofErr w:type="spellEnd"/>
            <w:r w:rsidRPr="00F20B3C">
              <w:rPr>
                <w:rFonts w:asciiTheme="majorBidi" w:hAnsiTheme="majorBidi" w:cstheme="majorBidi"/>
                <w:lang w:val="en-US"/>
              </w:rPr>
              <w:t>/</w:t>
            </w:r>
            <w:proofErr w:type="spellStart"/>
            <w:r w:rsidRPr="00F20B3C">
              <w:rPr>
                <w:rFonts w:asciiTheme="majorBidi" w:hAnsiTheme="majorBidi" w:cstheme="majorBidi"/>
                <w:lang w:val="en-US"/>
              </w:rPr>
              <w:t>peradaban</w:t>
            </w:r>
            <w:proofErr w:type="spellEnd"/>
            <w:r w:rsidRPr="00F20B3C">
              <w:rPr>
                <w:rFonts w:asciiTheme="majorBidi" w:hAnsiTheme="majorBidi" w:cstheme="majorBidi"/>
                <w:lang w:val="en-US"/>
              </w:rPr>
              <w:t xml:space="preserve"> Islam yang </w:t>
            </w:r>
            <w:proofErr w:type="spellStart"/>
            <w:r w:rsidRPr="00F20B3C">
              <w:rPr>
                <w:rFonts w:asciiTheme="majorBidi" w:hAnsiTheme="majorBidi" w:cstheme="majorBidi"/>
                <w:lang w:val="en-US"/>
              </w:rPr>
              <w:t>relevan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dengan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Sosiologi</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melalui</w:t>
            </w:r>
            <w:proofErr w:type="spellEnd"/>
            <w:r w:rsidRPr="00F20B3C">
              <w:rPr>
                <w:rFonts w:asciiTheme="majorBidi" w:hAnsiTheme="majorBidi" w:cstheme="majorBidi"/>
                <w:lang w:val="en-US"/>
              </w:rPr>
              <w:t xml:space="preserve"> media tulisan, </w:t>
            </w:r>
            <w:proofErr w:type="spellStart"/>
            <w:r w:rsidRPr="00F20B3C">
              <w:rPr>
                <w:rFonts w:asciiTheme="majorBidi" w:hAnsiTheme="majorBidi" w:cstheme="majorBidi"/>
                <w:lang w:val="en-US"/>
              </w:rPr>
              <w:t>lisan</w:t>
            </w:r>
            <w:proofErr w:type="spellEnd"/>
            <w:r w:rsidRPr="00F20B3C">
              <w:rPr>
                <w:rFonts w:asciiTheme="majorBidi" w:hAnsiTheme="majorBidi" w:cstheme="majorBidi"/>
                <w:lang w:val="en-US"/>
              </w:rPr>
              <w:t xml:space="preserve">, video, </w:t>
            </w:r>
            <w:proofErr w:type="spellStart"/>
            <w:r w:rsidRPr="00F20B3C">
              <w:rPr>
                <w:rFonts w:asciiTheme="majorBidi" w:hAnsiTheme="majorBidi" w:cstheme="majorBidi"/>
                <w:lang w:val="en-US"/>
              </w:rPr>
              <w:t>dokumenter</w:t>
            </w:r>
            <w:proofErr w:type="spellEnd"/>
            <w:r w:rsidRPr="00F20B3C">
              <w:rPr>
                <w:rFonts w:asciiTheme="majorBidi" w:hAnsiTheme="majorBidi" w:cstheme="majorBidi"/>
                <w:lang w:val="en-US"/>
              </w:rPr>
              <w:t>, dan/</w:t>
            </w:r>
            <w:proofErr w:type="spellStart"/>
            <w:r w:rsidRPr="00F20B3C">
              <w:rPr>
                <w:rFonts w:asciiTheme="majorBidi" w:hAnsiTheme="majorBidi" w:cstheme="majorBidi"/>
                <w:lang w:val="en-US"/>
              </w:rPr>
              <w:t>atau</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animasi</w:t>
            </w:r>
            <w:proofErr w:type="spellEnd"/>
            <w:r w:rsidRPr="00F20B3C">
              <w:rPr>
                <w:rFonts w:asciiTheme="majorBidi" w:hAnsiTheme="majorBidi" w:cstheme="majorBidi"/>
                <w:lang w:val="en-US"/>
              </w:rPr>
              <w:t>.</w:t>
            </w:r>
          </w:p>
        </w:tc>
        <w:tc>
          <w:tcPr>
            <w:tcW w:w="343" w:type="pct"/>
          </w:tcPr>
          <w:p w14:paraId="792DE649" w14:textId="77777777" w:rsidR="00147289" w:rsidRDefault="00147289" w:rsidP="00314DA5">
            <w:pPr>
              <w:jc w:val="center"/>
              <w:rPr>
                <w:rFonts w:asciiTheme="majorBidi" w:hAnsiTheme="majorBidi" w:cstheme="majorBidi"/>
                <w:lang w:val="en-US"/>
              </w:rPr>
            </w:pPr>
          </w:p>
        </w:tc>
        <w:tc>
          <w:tcPr>
            <w:tcW w:w="317" w:type="pct"/>
          </w:tcPr>
          <w:p w14:paraId="70E873C8" w14:textId="77777777" w:rsidR="00147289" w:rsidRDefault="00147289" w:rsidP="00314DA5">
            <w:pPr>
              <w:jc w:val="center"/>
              <w:rPr>
                <w:rFonts w:asciiTheme="majorBidi" w:hAnsiTheme="majorBidi" w:cstheme="majorBidi"/>
                <w:lang w:val="en-US"/>
              </w:rPr>
            </w:pPr>
          </w:p>
        </w:tc>
        <w:tc>
          <w:tcPr>
            <w:tcW w:w="358" w:type="pct"/>
          </w:tcPr>
          <w:p w14:paraId="20AEA3D6" w14:textId="77777777" w:rsidR="00147289" w:rsidRDefault="00147289" w:rsidP="00314DA5">
            <w:pPr>
              <w:rPr>
                <w:rFonts w:asciiTheme="majorBidi" w:hAnsiTheme="majorBidi" w:cstheme="majorBidi"/>
                <w:lang w:val="en-US"/>
              </w:rPr>
            </w:pPr>
          </w:p>
        </w:tc>
        <w:tc>
          <w:tcPr>
            <w:tcW w:w="245" w:type="pct"/>
          </w:tcPr>
          <w:p w14:paraId="66D01D09" w14:textId="77777777" w:rsidR="00147289" w:rsidRDefault="00147289" w:rsidP="00314DA5">
            <w:pPr>
              <w:jc w:val="center"/>
              <w:rPr>
                <w:rFonts w:asciiTheme="majorBidi" w:hAnsiTheme="majorBidi" w:cstheme="majorBidi"/>
                <w:lang w:val="en-US"/>
              </w:rPr>
            </w:pPr>
          </w:p>
        </w:tc>
        <w:tc>
          <w:tcPr>
            <w:tcW w:w="253" w:type="pct"/>
          </w:tcPr>
          <w:p w14:paraId="58F6C95F" w14:textId="77777777" w:rsidR="00147289" w:rsidRDefault="00147289" w:rsidP="00314DA5">
            <w:pPr>
              <w:jc w:val="center"/>
              <w:rPr>
                <w:rFonts w:asciiTheme="majorBidi" w:hAnsiTheme="majorBidi" w:cstheme="majorBidi"/>
                <w:lang w:val="en-US"/>
              </w:rPr>
            </w:pPr>
          </w:p>
        </w:tc>
        <w:tc>
          <w:tcPr>
            <w:tcW w:w="252" w:type="pct"/>
          </w:tcPr>
          <w:p w14:paraId="0E9818F5" w14:textId="77777777" w:rsidR="00147289" w:rsidRDefault="00147289" w:rsidP="00314DA5">
            <w:pPr>
              <w:jc w:val="center"/>
              <w:rPr>
                <w:rFonts w:asciiTheme="majorBidi" w:hAnsiTheme="majorBidi" w:cstheme="majorBidi"/>
                <w:lang w:val="en-US"/>
              </w:rPr>
            </w:pPr>
          </w:p>
        </w:tc>
        <w:tc>
          <w:tcPr>
            <w:tcW w:w="254" w:type="pct"/>
          </w:tcPr>
          <w:p w14:paraId="7C022181" w14:textId="77777777" w:rsidR="00147289" w:rsidRDefault="00147289" w:rsidP="00314DA5">
            <w:pPr>
              <w:jc w:val="center"/>
              <w:rPr>
                <w:rFonts w:asciiTheme="majorBidi" w:hAnsiTheme="majorBidi" w:cstheme="majorBidi"/>
                <w:lang w:val="en-US"/>
              </w:rPr>
            </w:pPr>
          </w:p>
        </w:tc>
        <w:tc>
          <w:tcPr>
            <w:tcW w:w="452" w:type="pct"/>
          </w:tcPr>
          <w:p w14:paraId="78CC3C09" w14:textId="77777777" w:rsidR="00147289" w:rsidRDefault="00147289" w:rsidP="00314DA5">
            <w:pPr>
              <w:jc w:val="center"/>
              <w:rPr>
                <w:rFonts w:asciiTheme="majorBidi" w:hAnsiTheme="majorBidi" w:cstheme="majorBidi"/>
                <w:lang w:val="en-US"/>
              </w:rPr>
            </w:pPr>
          </w:p>
        </w:tc>
        <w:tc>
          <w:tcPr>
            <w:tcW w:w="1275" w:type="pct"/>
          </w:tcPr>
          <w:p w14:paraId="4E280DF2" w14:textId="77777777" w:rsidR="00147289" w:rsidRPr="00B73C10" w:rsidRDefault="00147289" w:rsidP="00314DA5">
            <w:pPr>
              <w:jc w:val="both"/>
              <w:rPr>
                <w:rFonts w:asciiTheme="majorBidi" w:hAnsiTheme="majorBidi" w:cstheme="majorBidi"/>
                <w:lang w:val="en-US"/>
              </w:rPr>
            </w:pPr>
          </w:p>
        </w:tc>
      </w:tr>
      <w:tr w:rsidR="00147289" w14:paraId="73F99A44" w14:textId="77777777" w:rsidTr="00147289">
        <w:tc>
          <w:tcPr>
            <w:tcW w:w="1251" w:type="pct"/>
          </w:tcPr>
          <w:p w14:paraId="66F04C14" w14:textId="77777777" w:rsidR="00147289" w:rsidRPr="003E77A8" w:rsidRDefault="00147289" w:rsidP="00147289">
            <w:pPr>
              <w:rPr>
                <w:rFonts w:asciiTheme="majorBidi" w:hAnsiTheme="majorBidi" w:cstheme="majorBidi"/>
                <w:lang w:val="en-US"/>
              </w:rPr>
            </w:pPr>
            <w:proofErr w:type="spellStart"/>
            <w:r w:rsidRPr="00F20B3C">
              <w:rPr>
                <w:rFonts w:asciiTheme="majorBidi" w:hAnsiTheme="majorBidi" w:cstheme="majorBidi"/>
                <w:lang w:val="en-US"/>
              </w:rPr>
              <w:t>Merancang</w:t>
            </w:r>
            <w:proofErr w:type="spellEnd"/>
            <w:r w:rsidRPr="00F20B3C">
              <w:rPr>
                <w:rFonts w:asciiTheme="majorBidi" w:hAnsiTheme="majorBidi" w:cstheme="majorBidi"/>
                <w:lang w:val="en-US"/>
              </w:rPr>
              <w:t xml:space="preserve"> dan </w:t>
            </w:r>
            <w:proofErr w:type="spellStart"/>
            <w:r w:rsidRPr="00F20B3C">
              <w:rPr>
                <w:rFonts w:asciiTheme="majorBidi" w:hAnsiTheme="majorBidi" w:cstheme="majorBidi"/>
                <w:lang w:val="en-US"/>
              </w:rPr>
              <w:t>melaksanakan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kegiatan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pendidikan</w:t>
            </w:r>
            <w:proofErr w:type="spellEnd"/>
            <w:r w:rsidRPr="00F20B3C">
              <w:rPr>
                <w:rFonts w:asciiTheme="majorBidi" w:hAnsiTheme="majorBidi" w:cstheme="majorBidi"/>
                <w:lang w:val="en-US"/>
              </w:rPr>
              <w:t>/</w:t>
            </w:r>
            <w:proofErr w:type="spellStart"/>
            <w:r w:rsidRPr="00F20B3C">
              <w:rPr>
                <w:rFonts w:asciiTheme="majorBidi" w:hAnsiTheme="majorBidi" w:cstheme="majorBidi"/>
                <w:lang w:val="en-US"/>
              </w:rPr>
              <w:t>pelatihan</w:t>
            </w:r>
            <w:proofErr w:type="spellEnd"/>
            <w:r w:rsidRPr="00F20B3C">
              <w:rPr>
                <w:rFonts w:asciiTheme="majorBidi" w:hAnsiTheme="majorBidi" w:cstheme="majorBidi"/>
                <w:lang w:val="en-US"/>
              </w:rPr>
              <w:t xml:space="preserve"> yang </w:t>
            </w:r>
            <w:proofErr w:type="spellStart"/>
            <w:r w:rsidRPr="00F20B3C">
              <w:rPr>
                <w:rFonts w:asciiTheme="majorBidi" w:hAnsiTheme="majorBidi" w:cstheme="majorBidi"/>
                <w:lang w:val="en-US"/>
              </w:rPr>
              <w:t>relevan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dengan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Sosiologi</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secara</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adaptif</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dengan</w:t>
            </w:r>
            <w:proofErr w:type="spellEnd"/>
            <w:r w:rsidRPr="00F20B3C">
              <w:rPr>
                <w:rFonts w:asciiTheme="majorBidi" w:hAnsiTheme="majorBidi" w:cstheme="majorBidi"/>
                <w:lang w:val="en-US"/>
              </w:rPr>
              <w:t xml:space="preserve"> </w:t>
            </w:r>
            <w:proofErr w:type="spellStart"/>
            <w:r w:rsidRPr="00F20B3C">
              <w:rPr>
                <w:rFonts w:asciiTheme="majorBidi" w:hAnsiTheme="majorBidi" w:cstheme="majorBidi"/>
                <w:lang w:val="en-US"/>
              </w:rPr>
              <w:t>perkembangan</w:t>
            </w:r>
            <w:proofErr w:type="spellEnd"/>
            <w:r w:rsidRPr="00F20B3C">
              <w:rPr>
                <w:rFonts w:asciiTheme="majorBidi" w:hAnsiTheme="majorBidi" w:cstheme="majorBidi"/>
                <w:lang w:val="en-US"/>
              </w:rPr>
              <w:t xml:space="preserve"> ICT.</w:t>
            </w:r>
          </w:p>
        </w:tc>
        <w:tc>
          <w:tcPr>
            <w:tcW w:w="343" w:type="pct"/>
          </w:tcPr>
          <w:p w14:paraId="2BA38930" w14:textId="77777777" w:rsidR="00147289" w:rsidRDefault="00147289" w:rsidP="00314DA5">
            <w:pPr>
              <w:jc w:val="center"/>
              <w:rPr>
                <w:rFonts w:asciiTheme="majorBidi" w:hAnsiTheme="majorBidi" w:cstheme="majorBidi"/>
                <w:lang w:val="en-US"/>
              </w:rPr>
            </w:pPr>
          </w:p>
        </w:tc>
        <w:tc>
          <w:tcPr>
            <w:tcW w:w="317" w:type="pct"/>
          </w:tcPr>
          <w:p w14:paraId="3BD2BBD2" w14:textId="77777777" w:rsidR="00147289" w:rsidRDefault="00147289" w:rsidP="00314DA5">
            <w:pPr>
              <w:jc w:val="center"/>
              <w:rPr>
                <w:rFonts w:asciiTheme="majorBidi" w:hAnsiTheme="majorBidi" w:cstheme="majorBidi"/>
                <w:lang w:val="en-US"/>
              </w:rPr>
            </w:pPr>
          </w:p>
        </w:tc>
        <w:tc>
          <w:tcPr>
            <w:tcW w:w="358" w:type="pct"/>
          </w:tcPr>
          <w:p w14:paraId="1E7C48C6" w14:textId="77777777" w:rsidR="00147289" w:rsidRDefault="00147289" w:rsidP="00314DA5">
            <w:pPr>
              <w:rPr>
                <w:rFonts w:asciiTheme="majorBidi" w:hAnsiTheme="majorBidi" w:cstheme="majorBidi"/>
                <w:lang w:val="en-US"/>
              </w:rPr>
            </w:pPr>
          </w:p>
        </w:tc>
        <w:tc>
          <w:tcPr>
            <w:tcW w:w="245" w:type="pct"/>
          </w:tcPr>
          <w:p w14:paraId="21009379" w14:textId="77777777" w:rsidR="00147289" w:rsidRDefault="00147289" w:rsidP="00314DA5">
            <w:pPr>
              <w:jc w:val="center"/>
              <w:rPr>
                <w:rFonts w:asciiTheme="majorBidi" w:hAnsiTheme="majorBidi" w:cstheme="majorBidi"/>
                <w:lang w:val="en-US"/>
              </w:rPr>
            </w:pPr>
          </w:p>
        </w:tc>
        <w:tc>
          <w:tcPr>
            <w:tcW w:w="253" w:type="pct"/>
          </w:tcPr>
          <w:p w14:paraId="2E263DA2" w14:textId="77777777" w:rsidR="00147289" w:rsidRDefault="00147289" w:rsidP="00314DA5">
            <w:pPr>
              <w:jc w:val="center"/>
              <w:rPr>
                <w:rFonts w:asciiTheme="majorBidi" w:hAnsiTheme="majorBidi" w:cstheme="majorBidi"/>
                <w:lang w:val="en-US"/>
              </w:rPr>
            </w:pPr>
          </w:p>
        </w:tc>
        <w:tc>
          <w:tcPr>
            <w:tcW w:w="252" w:type="pct"/>
          </w:tcPr>
          <w:p w14:paraId="0C173DEE" w14:textId="77777777" w:rsidR="00147289" w:rsidRDefault="00147289" w:rsidP="00314DA5">
            <w:pPr>
              <w:jc w:val="center"/>
              <w:rPr>
                <w:rFonts w:asciiTheme="majorBidi" w:hAnsiTheme="majorBidi" w:cstheme="majorBidi"/>
                <w:lang w:val="en-US"/>
              </w:rPr>
            </w:pPr>
          </w:p>
        </w:tc>
        <w:tc>
          <w:tcPr>
            <w:tcW w:w="254" w:type="pct"/>
          </w:tcPr>
          <w:p w14:paraId="72AF9146" w14:textId="77777777" w:rsidR="00147289" w:rsidRDefault="00147289" w:rsidP="00314DA5">
            <w:pPr>
              <w:jc w:val="center"/>
              <w:rPr>
                <w:rFonts w:asciiTheme="majorBidi" w:hAnsiTheme="majorBidi" w:cstheme="majorBidi"/>
                <w:lang w:val="en-US"/>
              </w:rPr>
            </w:pPr>
          </w:p>
        </w:tc>
        <w:tc>
          <w:tcPr>
            <w:tcW w:w="452" w:type="pct"/>
          </w:tcPr>
          <w:p w14:paraId="54652503" w14:textId="77777777" w:rsidR="00147289" w:rsidRDefault="00147289" w:rsidP="00314DA5">
            <w:pPr>
              <w:jc w:val="center"/>
              <w:rPr>
                <w:rFonts w:asciiTheme="majorBidi" w:hAnsiTheme="majorBidi" w:cstheme="majorBidi"/>
                <w:lang w:val="en-US"/>
              </w:rPr>
            </w:pPr>
          </w:p>
        </w:tc>
        <w:tc>
          <w:tcPr>
            <w:tcW w:w="1275" w:type="pct"/>
          </w:tcPr>
          <w:p w14:paraId="4749C439" w14:textId="77777777" w:rsidR="00147289" w:rsidRPr="00B73C10" w:rsidRDefault="00147289" w:rsidP="00314DA5">
            <w:pPr>
              <w:jc w:val="both"/>
              <w:rPr>
                <w:rFonts w:asciiTheme="majorBidi" w:hAnsiTheme="majorBidi" w:cstheme="majorBidi"/>
                <w:lang w:val="en-US"/>
              </w:rPr>
            </w:pPr>
          </w:p>
        </w:tc>
      </w:tr>
    </w:tbl>
    <w:p w14:paraId="49A0218E" w14:textId="77777777" w:rsidR="00147289" w:rsidRDefault="00147289" w:rsidP="00147289">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3E1592D8" w14:textId="77777777" w:rsidR="00147289" w:rsidRPr="00147289" w:rsidRDefault="00147289" w:rsidP="00147289">
      <w:pPr>
        <w:tabs>
          <w:tab w:val="center" w:pos="6980"/>
        </w:tabs>
        <w:jc w:val="both"/>
        <w:rPr>
          <w:rFonts w:ascii="Garamond" w:hAnsi="Garamond" w:cstheme="majorBidi"/>
          <w:b/>
          <w:bCs/>
          <w:sz w:val="24"/>
          <w:szCs w:val="24"/>
          <w:lang w:val="en-US"/>
        </w:rPr>
      </w:pPr>
      <w:proofErr w:type="spellStart"/>
      <w:r w:rsidRPr="00147289">
        <w:rPr>
          <w:rFonts w:ascii="Garamond" w:hAnsi="Garamond" w:cstheme="majorBidi"/>
          <w:b/>
          <w:bCs/>
          <w:sz w:val="24"/>
          <w:szCs w:val="24"/>
          <w:lang w:val="en-US"/>
        </w:rPr>
        <w:lastRenderedPageBreak/>
        <w:t>Formulir</w:t>
      </w:r>
      <w:proofErr w:type="spellEnd"/>
      <w:r w:rsidRPr="00147289">
        <w:rPr>
          <w:rFonts w:ascii="Garamond" w:hAnsi="Garamond" w:cstheme="majorBidi"/>
          <w:b/>
          <w:bCs/>
          <w:sz w:val="24"/>
          <w:szCs w:val="24"/>
          <w:lang w:val="en-US"/>
        </w:rPr>
        <w:t xml:space="preserve"> </w:t>
      </w:r>
      <w:proofErr w:type="spellStart"/>
      <w:r w:rsidRPr="00147289">
        <w:rPr>
          <w:rFonts w:ascii="Garamond" w:hAnsi="Garamond" w:cstheme="majorBidi"/>
          <w:b/>
          <w:bCs/>
          <w:sz w:val="24"/>
          <w:szCs w:val="24"/>
          <w:lang w:val="en-US"/>
        </w:rPr>
        <w:t>Evaluasi</w:t>
      </w:r>
      <w:proofErr w:type="spellEnd"/>
      <w:r w:rsidRPr="00147289">
        <w:rPr>
          <w:rFonts w:ascii="Garamond" w:hAnsi="Garamond" w:cstheme="majorBidi"/>
          <w:b/>
          <w:bCs/>
          <w:sz w:val="24"/>
          <w:szCs w:val="24"/>
          <w:lang w:val="en-US"/>
        </w:rPr>
        <w:t xml:space="preserve"> Diri Mata Kuliah </w:t>
      </w:r>
      <w:proofErr w:type="spellStart"/>
      <w:r w:rsidRPr="00147289">
        <w:rPr>
          <w:rFonts w:ascii="Garamond" w:hAnsi="Garamond" w:cstheme="majorBidi"/>
          <w:b/>
          <w:bCs/>
          <w:sz w:val="24"/>
          <w:szCs w:val="24"/>
          <w:lang w:val="en-US"/>
        </w:rPr>
        <w:t>Sumber</w:t>
      </w:r>
      <w:proofErr w:type="spellEnd"/>
      <w:r w:rsidRPr="00147289">
        <w:rPr>
          <w:rFonts w:ascii="Garamond" w:hAnsi="Garamond" w:cstheme="majorBidi"/>
          <w:b/>
          <w:bCs/>
          <w:sz w:val="24"/>
          <w:szCs w:val="24"/>
          <w:lang w:val="en-US"/>
        </w:rPr>
        <w:t xml:space="preserve"> Sejarah </w:t>
      </w:r>
      <w:proofErr w:type="spellStart"/>
      <w:r w:rsidRPr="00147289">
        <w:rPr>
          <w:rFonts w:ascii="Garamond" w:hAnsi="Garamond" w:cstheme="majorBidi"/>
          <w:b/>
          <w:bCs/>
          <w:sz w:val="24"/>
          <w:szCs w:val="24"/>
          <w:lang w:val="en-US"/>
        </w:rPr>
        <w:t>dalam</w:t>
      </w:r>
      <w:proofErr w:type="spellEnd"/>
      <w:r w:rsidRPr="00147289">
        <w:rPr>
          <w:rFonts w:ascii="Garamond" w:hAnsi="Garamond" w:cstheme="majorBidi"/>
          <w:b/>
          <w:bCs/>
          <w:sz w:val="24"/>
          <w:szCs w:val="24"/>
          <w:lang w:val="en-US"/>
        </w:rPr>
        <w:t xml:space="preserve"> Dunia Digital</w:t>
      </w:r>
    </w:p>
    <w:p w14:paraId="5CAF40E2" w14:textId="77777777" w:rsidR="00147289" w:rsidRPr="00147289" w:rsidRDefault="00147289" w:rsidP="00147289">
      <w:pPr>
        <w:tabs>
          <w:tab w:val="center" w:pos="6980"/>
        </w:tabs>
        <w:jc w:val="both"/>
        <w:rPr>
          <w:rFonts w:ascii="Garamond" w:hAnsi="Garamond" w:cstheme="majorBidi"/>
          <w:sz w:val="24"/>
          <w:szCs w:val="24"/>
          <w:lang w:val="en-US"/>
        </w:rPr>
      </w:pPr>
      <w:r w:rsidRPr="00147289">
        <w:rPr>
          <w:rFonts w:ascii="Garamond" w:hAnsi="Garamond" w:cstheme="majorBidi"/>
          <w:sz w:val="24"/>
          <w:szCs w:val="24"/>
          <w:lang w:val="en-US"/>
        </w:rPr>
        <w:t xml:space="preserve">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melatih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mahasiswa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pencarian</w:t>
      </w:r>
      <w:proofErr w:type="spellEnd"/>
      <w:r w:rsidRPr="00147289">
        <w:rPr>
          <w:rFonts w:ascii="Garamond" w:hAnsi="Garamond" w:cstheme="majorBidi"/>
          <w:sz w:val="24"/>
          <w:szCs w:val="24"/>
          <w:lang w:val="en-US"/>
        </w:rPr>
        <w:t xml:space="preserve"> dan </w:t>
      </w:r>
      <w:proofErr w:type="spellStart"/>
      <w:r w:rsidRPr="00147289">
        <w:rPr>
          <w:rFonts w:ascii="Garamond" w:hAnsi="Garamond" w:cstheme="majorBidi"/>
          <w:sz w:val="24"/>
          <w:szCs w:val="24"/>
          <w:lang w:val="en-US"/>
        </w:rPr>
        <w:t>analisis</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sumber-sumber</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sejarah</w:t>
      </w:r>
      <w:proofErr w:type="spellEnd"/>
      <w:r w:rsidRPr="00147289">
        <w:rPr>
          <w:rFonts w:ascii="Garamond" w:hAnsi="Garamond" w:cstheme="majorBidi"/>
          <w:sz w:val="24"/>
          <w:szCs w:val="24"/>
          <w:lang w:val="en-US"/>
        </w:rPr>
        <w:t xml:space="preserve"> yang </w:t>
      </w:r>
      <w:proofErr w:type="spellStart"/>
      <w:r w:rsidRPr="00147289">
        <w:rPr>
          <w:rFonts w:ascii="Garamond" w:hAnsi="Garamond" w:cstheme="majorBidi"/>
          <w:sz w:val="24"/>
          <w:szCs w:val="24"/>
          <w:lang w:val="en-US"/>
        </w:rPr>
        <w:t>terdapat</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database digital. Mata </w:t>
      </w:r>
      <w:proofErr w:type="spellStart"/>
      <w:r w:rsidRPr="00147289">
        <w:rPr>
          <w:rFonts w:ascii="Garamond" w:hAnsi="Garamond" w:cstheme="majorBidi"/>
          <w:sz w:val="24"/>
          <w:szCs w:val="24"/>
          <w:lang w:val="en-US"/>
        </w:rPr>
        <w:t>kuliah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ini</w:t>
      </w:r>
      <w:proofErr w:type="spellEnd"/>
      <w:r w:rsidRPr="00147289">
        <w:rPr>
          <w:rFonts w:ascii="Garamond" w:hAnsi="Garamond" w:cstheme="majorBidi"/>
          <w:sz w:val="24"/>
          <w:szCs w:val="24"/>
          <w:lang w:val="en-US"/>
        </w:rPr>
        <w:t xml:space="preserve"> juga </w:t>
      </w:r>
      <w:proofErr w:type="spellStart"/>
      <w:r w:rsidRPr="00147289">
        <w:rPr>
          <w:rFonts w:ascii="Garamond" w:hAnsi="Garamond" w:cstheme="majorBidi"/>
          <w:sz w:val="24"/>
          <w:szCs w:val="24"/>
          <w:lang w:val="en-US"/>
        </w:rPr>
        <w:t>melatih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mahasiswa</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untuk</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mempresentasikan</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informasi</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sejarah</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dalam</w:t>
      </w:r>
      <w:proofErr w:type="spellEnd"/>
      <w:r w:rsidRPr="00147289">
        <w:rPr>
          <w:rFonts w:ascii="Garamond" w:hAnsi="Garamond" w:cstheme="majorBidi"/>
          <w:sz w:val="24"/>
          <w:szCs w:val="24"/>
          <w:lang w:val="en-US"/>
        </w:rPr>
        <w:t xml:space="preserve"> </w:t>
      </w:r>
      <w:proofErr w:type="spellStart"/>
      <w:r w:rsidRPr="00147289">
        <w:rPr>
          <w:rFonts w:ascii="Garamond" w:hAnsi="Garamond" w:cstheme="majorBidi"/>
          <w:sz w:val="24"/>
          <w:szCs w:val="24"/>
          <w:lang w:val="en-US"/>
        </w:rPr>
        <w:t>berbagai</w:t>
      </w:r>
      <w:proofErr w:type="spellEnd"/>
      <w:r w:rsidRPr="00147289">
        <w:rPr>
          <w:rFonts w:ascii="Garamond" w:hAnsi="Garamond" w:cstheme="majorBidi"/>
          <w:sz w:val="24"/>
          <w:szCs w:val="24"/>
          <w:lang w:val="en-US"/>
        </w:rPr>
        <w:t xml:space="preserve"> ragam media.</w:t>
      </w:r>
    </w:p>
    <w:p w14:paraId="6EF74D00" w14:textId="77777777" w:rsidR="00147289" w:rsidRPr="003E77A8" w:rsidRDefault="00147289" w:rsidP="00147289">
      <w:pPr>
        <w:tabs>
          <w:tab w:val="center" w:pos="6980"/>
        </w:tabs>
        <w:jc w:val="both"/>
        <w:rPr>
          <w:rFonts w:asciiTheme="majorBidi" w:hAnsiTheme="majorBidi" w:cstheme="majorBidi"/>
          <w:lang w:val="en-US"/>
        </w:rPr>
      </w:pPr>
    </w:p>
    <w:tbl>
      <w:tblPr>
        <w:tblStyle w:val="TableGrid"/>
        <w:tblW w:w="5000" w:type="pct"/>
        <w:tblLook w:val="04A0" w:firstRow="1" w:lastRow="0" w:firstColumn="1" w:lastColumn="0" w:noHBand="0" w:noVBand="1"/>
      </w:tblPr>
      <w:tblGrid>
        <w:gridCol w:w="1953"/>
        <w:gridCol w:w="864"/>
        <w:gridCol w:w="657"/>
        <w:gridCol w:w="901"/>
        <w:gridCol w:w="375"/>
        <w:gridCol w:w="375"/>
        <w:gridCol w:w="363"/>
        <w:gridCol w:w="424"/>
        <w:gridCol w:w="1133"/>
        <w:gridCol w:w="1463"/>
      </w:tblGrid>
      <w:tr w:rsidR="00147289" w14:paraId="2B8EDF20" w14:textId="77777777" w:rsidTr="00147289">
        <w:tc>
          <w:tcPr>
            <w:tcW w:w="1251" w:type="pct"/>
            <w:vMerge w:val="restart"/>
            <w:shd w:val="clear" w:color="auto" w:fill="E5DFEC" w:themeFill="accent4" w:themeFillTint="33"/>
            <w:vAlign w:val="center"/>
          </w:tcPr>
          <w:p w14:paraId="4A5904D4" w14:textId="77777777" w:rsidR="00147289" w:rsidRPr="00461B1D" w:rsidRDefault="00147289" w:rsidP="00147289">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2A873E2F" w14:textId="0C58C749" w:rsidR="00147289" w:rsidRPr="00147289" w:rsidRDefault="00147289" w:rsidP="00147289">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216964EC" w14:textId="77777777" w:rsidR="00147289" w:rsidRPr="00461B1D" w:rsidRDefault="00147289" w:rsidP="00147289">
            <w:pPr>
              <w:jc w:val="center"/>
              <w:rPr>
                <w:b/>
              </w:rPr>
            </w:pPr>
            <w:r w:rsidRPr="00461B1D">
              <w:rPr>
                <w:b/>
              </w:rPr>
              <w:t>Hasil evaluasi Asesor</w:t>
            </w:r>
          </w:p>
          <w:p w14:paraId="63516F06" w14:textId="77777777" w:rsidR="00147289" w:rsidRPr="00461B1D" w:rsidRDefault="00147289" w:rsidP="00147289">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01657039" w14:textId="77777777" w:rsidR="00147289" w:rsidRPr="00461B1D" w:rsidRDefault="00147289" w:rsidP="00147289">
            <w:pPr>
              <w:jc w:val="center"/>
              <w:rPr>
                <w:rFonts w:asciiTheme="majorBidi" w:hAnsiTheme="majorBidi" w:cstheme="majorBidi"/>
                <w:b/>
                <w:lang w:val="en-US"/>
              </w:rPr>
            </w:pPr>
            <w:r w:rsidRPr="00461B1D">
              <w:rPr>
                <w:b/>
              </w:rPr>
              <w:t>Bukti yang disampaikan*</w:t>
            </w:r>
          </w:p>
        </w:tc>
      </w:tr>
      <w:tr w:rsidR="00147289" w14:paraId="67656F45" w14:textId="77777777" w:rsidTr="00147289">
        <w:tc>
          <w:tcPr>
            <w:tcW w:w="1251" w:type="pct"/>
            <w:vMerge/>
            <w:shd w:val="clear" w:color="auto" w:fill="E5DFEC" w:themeFill="accent4" w:themeFillTint="33"/>
            <w:vAlign w:val="center"/>
          </w:tcPr>
          <w:p w14:paraId="23128CBE" w14:textId="77777777" w:rsidR="00147289" w:rsidRPr="00461B1D" w:rsidRDefault="00147289" w:rsidP="00147289">
            <w:pPr>
              <w:jc w:val="center"/>
              <w:rPr>
                <w:rFonts w:asciiTheme="majorBidi" w:hAnsiTheme="majorBidi" w:cstheme="majorBidi"/>
                <w:b/>
                <w:lang w:val="en-US"/>
              </w:rPr>
            </w:pPr>
          </w:p>
        </w:tc>
        <w:tc>
          <w:tcPr>
            <w:tcW w:w="343" w:type="pct"/>
            <w:shd w:val="clear" w:color="auto" w:fill="E5DFEC" w:themeFill="accent4" w:themeFillTint="33"/>
            <w:vAlign w:val="center"/>
          </w:tcPr>
          <w:p w14:paraId="19AE2A42"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4997DDE9"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6229111E"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5C828968"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16DE4EFF"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69895BE9"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5597DA3A"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3D9BC214" w14:textId="77777777" w:rsidR="00147289" w:rsidRPr="00461B1D" w:rsidRDefault="00147289" w:rsidP="00147289">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1B715F65" w14:textId="77777777" w:rsidR="00147289" w:rsidRPr="00461B1D" w:rsidRDefault="00147289" w:rsidP="00147289">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147289" w14:paraId="096C1B03" w14:textId="77777777" w:rsidTr="00147289">
        <w:tc>
          <w:tcPr>
            <w:tcW w:w="1251" w:type="pct"/>
            <w:vAlign w:val="center"/>
          </w:tcPr>
          <w:p w14:paraId="396A9224"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48755462"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5832FD41"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72A95A8"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77BC2F36" w14:textId="77777777" w:rsidR="00147289" w:rsidRDefault="00147289" w:rsidP="00314DA5">
            <w:pPr>
              <w:jc w:val="center"/>
              <w:rPr>
                <w:rFonts w:asciiTheme="majorBidi" w:hAnsiTheme="majorBidi" w:cstheme="majorBidi"/>
                <w:lang w:val="en-US"/>
              </w:rPr>
            </w:pPr>
            <w:r>
              <w:rPr>
                <w:rFonts w:asciiTheme="majorBidi" w:hAnsiTheme="majorBidi" w:cstheme="majorBidi"/>
                <w:lang w:val="en-US"/>
              </w:rPr>
              <w:t>5</w:t>
            </w:r>
          </w:p>
        </w:tc>
      </w:tr>
      <w:tr w:rsidR="00147289" w14:paraId="0802B3C3" w14:textId="77777777" w:rsidTr="00147289">
        <w:tc>
          <w:tcPr>
            <w:tcW w:w="1251" w:type="pct"/>
          </w:tcPr>
          <w:p w14:paraId="13550740" w14:textId="77777777" w:rsidR="00147289" w:rsidRPr="00657017" w:rsidRDefault="00147289" w:rsidP="00147289">
            <w:pPr>
              <w:rPr>
                <w:rFonts w:asciiTheme="majorBidi" w:hAnsiTheme="majorBidi" w:cstheme="majorBidi"/>
                <w:lang w:val="en-US"/>
              </w:rPr>
            </w:pPr>
            <w:proofErr w:type="spellStart"/>
            <w:r w:rsidRPr="00D676A7">
              <w:rPr>
                <w:rFonts w:asciiTheme="majorBidi" w:hAnsiTheme="majorBidi" w:cstheme="majorBidi"/>
                <w:lang w:val="en-US"/>
              </w:rPr>
              <w:t>Menunjukkan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disiplin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tanggung</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jawab</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kemandirian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nasionalisme</w:t>
            </w:r>
            <w:proofErr w:type="spellEnd"/>
            <w:r w:rsidRPr="00D676A7">
              <w:rPr>
                <w:rFonts w:asciiTheme="majorBidi" w:hAnsiTheme="majorBidi" w:cstheme="majorBidi"/>
                <w:lang w:val="en-US"/>
              </w:rPr>
              <w:t>, dan/</w:t>
            </w:r>
            <w:proofErr w:type="spellStart"/>
            <w:r w:rsidRPr="00D676A7">
              <w:rPr>
                <w:rFonts w:asciiTheme="majorBidi" w:hAnsiTheme="majorBidi" w:cstheme="majorBidi"/>
                <w:lang w:val="en-US"/>
              </w:rPr>
              <w:t>atau</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jiwa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kewirausahaan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dalam</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penerapan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kompetensi</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Sumber</w:t>
            </w:r>
            <w:proofErr w:type="spellEnd"/>
            <w:r w:rsidRPr="00D676A7">
              <w:rPr>
                <w:rFonts w:asciiTheme="majorBidi" w:hAnsiTheme="majorBidi" w:cstheme="majorBidi"/>
                <w:lang w:val="en-US"/>
              </w:rPr>
              <w:t xml:space="preserve"> Sejarah </w:t>
            </w:r>
            <w:proofErr w:type="spellStart"/>
            <w:r w:rsidRPr="00D676A7">
              <w:rPr>
                <w:rFonts w:asciiTheme="majorBidi" w:hAnsiTheme="majorBidi" w:cstheme="majorBidi"/>
                <w:lang w:val="en-US"/>
              </w:rPr>
              <w:t>dalam</w:t>
            </w:r>
            <w:proofErr w:type="spellEnd"/>
            <w:r w:rsidRPr="00D676A7">
              <w:rPr>
                <w:rFonts w:asciiTheme="majorBidi" w:hAnsiTheme="majorBidi" w:cstheme="majorBidi"/>
                <w:lang w:val="en-US"/>
              </w:rPr>
              <w:t xml:space="preserve"> Dunia Digital.</w:t>
            </w:r>
          </w:p>
        </w:tc>
        <w:tc>
          <w:tcPr>
            <w:tcW w:w="343" w:type="pct"/>
          </w:tcPr>
          <w:p w14:paraId="4003EED4" w14:textId="77777777" w:rsidR="00147289" w:rsidRDefault="00147289" w:rsidP="00314DA5">
            <w:pPr>
              <w:jc w:val="center"/>
              <w:rPr>
                <w:rFonts w:asciiTheme="majorBidi" w:hAnsiTheme="majorBidi" w:cstheme="majorBidi"/>
                <w:lang w:val="en-US"/>
              </w:rPr>
            </w:pPr>
          </w:p>
        </w:tc>
        <w:tc>
          <w:tcPr>
            <w:tcW w:w="317" w:type="pct"/>
          </w:tcPr>
          <w:p w14:paraId="71EE06EA" w14:textId="77777777" w:rsidR="00147289" w:rsidRDefault="00147289" w:rsidP="00314DA5">
            <w:pPr>
              <w:jc w:val="center"/>
              <w:rPr>
                <w:rFonts w:asciiTheme="majorBidi" w:hAnsiTheme="majorBidi" w:cstheme="majorBidi"/>
                <w:lang w:val="en-US"/>
              </w:rPr>
            </w:pPr>
          </w:p>
        </w:tc>
        <w:tc>
          <w:tcPr>
            <w:tcW w:w="358" w:type="pct"/>
          </w:tcPr>
          <w:p w14:paraId="538C3F49" w14:textId="77777777" w:rsidR="00147289" w:rsidRDefault="00147289" w:rsidP="00314DA5">
            <w:pPr>
              <w:rPr>
                <w:rFonts w:asciiTheme="majorBidi" w:hAnsiTheme="majorBidi" w:cstheme="majorBidi"/>
                <w:lang w:val="en-US"/>
              </w:rPr>
            </w:pPr>
          </w:p>
        </w:tc>
        <w:tc>
          <w:tcPr>
            <w:tcW w:w="245" w:type="pct"/>
          </w:tcPr>
          <w:p w14:paraId="4664AC29" w14:textId="77777777" w:rsidR="00147289" w:rsidRDefault="00147289" w:rsidP="00314DA5">
            <w:pPr>
              <w:jc w:val="center"/>
              <w:rPr>
                <w:rFonts w:asciiTheme="majorBidi" w:hAnsiTheme="majorBidi" w:cstheme="majorBidi"/>
                <w:lang w:val="en-US"/>
              </w:rPr>
            </w:pPr>
          </w:p>
        </w:tc>
        <w:tc>
          <w:tcPr>
            <w:tcW w:w="253" w:type="pct"/>
          </w:tcPr>
          <w:p w14:paraId="1F2D762A" w14:textId="77777777" w:rsidR="00147289" w:rsidRDefault="00147289" w:rsidP="00314DA5">
            <w:pPr>
              <w:jc w:val="center"/>
              <w:rPr>
                <w:rFonts w:asciiTheme="majorBidi" w:hAnsiTheme="majorBidi" w:cstheme="majorBidi"/>
                <w:lang w:val="en-US"/>
              </w:rPr>
            </w:pPr>
          </w:p>
        </w:tc>
        <w:tc>
          <w:tcPr>
            <w:tcW w:w="252" w:type="pct"/>
          </w:tcPr>
          <w:p w14:paraId="2E1AF7DC" w14:textId="77777777" w:rsidR="00147289" w:rsidRDefault="00147289" w:rsidP="00314DA5">
            <w:pPr>
              <w:jc w:val="center"/>
              <w:rPr>
                <w:rFonts w:asciiTheme="majorBidi" w:hAnsiTheme="majorBidi" w:cstheme="majorBidi"/>
                <w:lang w:val="en-US"/>
              </w:rPr>
            </w:pPr>
          </w:p>
        </w:tc>
        <w:tc>
          <w:tcPr>
            <w:tcW w:w="254" w:type="pct"/>
          </w:tcPr>
          <w:p w14:paraId="5BA37B27" w14:textId="77777777" w:rsidR="00147289" w:rsidRDefault="00147289" w:rsidP="00314DA5">
            <w:pPr>
              <w:jc w:val="center"/>
              <w:rPr>
                <w:rFonts w:asciiTheme="majorBidi" w:hAnsiTheme="majorBidi" w:cstheme="majorBidi"/>
                <w:lang w:val="en-US"/>
              </w:rPr>
            </w:pPr>
          </w:p>
        </w:tc>
        <w:tc>
          <w:tcPr>
            <w:tcW w:w="452" w:type="pct"/>
          </w:tcPr>
          <w:p w14:paraId="29B864E8" w14:textId="77777777" w:rsidR="00147289" w:rsidRDefault="00147289" w:rsidP="00314DA5">
            <w:pPr>
              <w:jc w:val="center"/>
              <w:rPr>
                <w:rFonts w:asciiTheme="majorBidi" w:hAnsiTheme="majorBidi" w:cstheme="majorBidi"/>
                <w:lang w:val="en-US"/>
              </w:rPr>
            </w:pPr>
          </w:p>
        </w:tc>
        <w:tc>
          <w:tcPr>
            <w:tcW w:w="1275" w:type="pct"/>
          </w:tcPr>
          <w:p w14:paraId="2203D4AD" w14:textId="77777777" w:rsidR="00147289" w:rsidRDefault="00147289" w:rsidP="00314DA5">
            <w:pPr>
              <w:jc w:val="both"/>
              <w:rPr>
                <w:rFonts w:asciiTheme="majorBidi" w:hAnsiTheme="majorBidi" w:cstheme="majorBidi"/>
                <w:lang w:val="en-US"/>
              </w:rPr>
            </w:pPr>
          </w:p>
        </w:tc>
      </w:tr>
      <w:tr w:rsidR="00147289" w14:paraId="3DCA7BB4" w14:textId="77777777" w:rsidTr="00147289">
        <w:tc>
          <w:tcPr>
            <w:tcW w:w="1251" w:type="pct"/>
          </w:tcPr>
          <w:p w14:paraId="6AB6FB2E" w14:textId="77777777" w:rsidR="00147289" w:rsidRPr="00657017" w:rsidRDefault="00147289" w:rsidP="00147289">
            <w:pPr>
              <w:rPr>
                <w:rFonts w:asciiTheme="majorBidi" w:hAnsiTheme="majorBidi" w:cstheme="majorBidi"/>
                <w:lang w:val="en-US"/>
              </w:rPr>
            </w:pPr>
            <w:proofErr w:type="spellStart"/>
            <w:r w:rsidRPr="00D676A7">
              <w:rPr>
                <w:rFonts w:asciiTheme="majorBidi" w:hAnsiTheme="majorBidi" w:cstheme="majorBidi"/>
                <w:lang w:val="en-US"/>
              </w:rPr>
              <w:t>Menerapkan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pemikiran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logis</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kritis</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sistematis</w:t>
            </w:r>
            <w:proofErr w:type="spellEnd"/>
            <w:r w:rsidRPr="00D676A7">
              <w:rPr>
                <w:rFonts w:asciiTheme="majorBidi" w:hAnsiTheme="majorBidi" w:cstheme="majorBidi"/>
                <w:lang w:val="en-US"/>
              </w:rPr>
              <w:t xml:space="preserve">, dan </w:t>
            </w:r>
            <w:proofErr w:type="spellStart"/>
            <w:r w:rsidRPr="00D676A7">
              <w:rPr>
                <w:rFonts w:asciiTheme="majorBidi" w:hAnsiTheme="majorBidi" w:cstheme="majorBidi"/>
                <w:lang w:val="en-US"/>
              </w:rPr>
              <w:t>inovatif</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untuk</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menganalisis</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serta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menyajikan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kajian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Sumber</w:t>
            </w:r>
            <w:proofErr w:type="spellEnd"/>
            <w:r w:rsidRPr="00D676A7">
              <w:rPr>
                <w:rFonts w:asciiTheme="majorBidi" w:hAnsiTheme="majorBidi" w:cstheme="majorBidi"/>
                <w:lang w:val="en-US"/>
              </w:rPr>
              <w:t xml:space="preserve"> Sejarah </w:t>
            </w:r>
            <w:proofErr w:type="spellStart"/>
            <w:r w:rsidRPr="00D676A7">
              <w:rPr>
                <w:rFonts w:asciiTheme="majorBidi" w:hAnsiTheme="majorBidi" w:cstheme="majorBidi"/>
                <w:lang w:val="en-US"/>
              </w:rPr>
              <w:t>dalam</w:t>
            </w:r>
            <w:proofErr w:type="spellEnd"/>
            <w:r w:rsidRPr="00D676A7">
              <w:rPr>
                <w:rFonts w:asciiTheme="majorBidi" w:hAnsiTheme="majorBidi" w:cstheme="majorBidi"/>
                <w:lang w:val="en-US"/>
              </w:rPr>
              <w:t xml:space="preserve"> Dunia Digital </w:t>
            </w:r>
            <w:proofErr w:type="spellStart"/>
            <w:r w:rsidRPr="00D676A7">
              <w:rPr>
                <w:rFonts w:asciiTheme="majorBidi" w:hAnsiTheme="majorBidi" w:cstheme="majorBidi"/>
                <w:lang w:val="en-US"/>
              </w:rPr>
              <w:t>secara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ilmiah</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dengan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memanfaatkan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teknologi</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informasi</w:t>
            </w:r>
            <w:proofErr w:type="spellEnd"/>
            <w:r w:rsidRPr="00D676A7">
              <w:rPr>
                <w:rFonts w:asciiTheme="majorBidi" w:hAnsiTheme="majorBidi" w:cstheme="majorBidi"/>
                <w:lang w:val="en-US"/>
              </w:rPr>
              <w:t>.</w:t>
            </w:r>
          </w:p>
        </w:tc>
        <w:tc>
          <w:tcPr>
            <w:tcW w:w="343" w:type="pct"/>
          </w:tcPr>
          <w:p w14:paraId="08CF0E86" w14:textId="77777777" w:rsidR="00147289" w:rsidRDefault="00147289" w:rsidP="00314DA5">
            <w:pPr>
              <w:jc w:val="center"/>
              <w:rPr>
                <w:rFonts w:asciiTheme="majorBidi" w:hAnsiTheme="majorBidi" w:cstheme="majorBidi"/>
                <w:lang w:val="en-US"/>
              </w:rPr>
            </w:pPr>
          </w:p>
        </w:tc>
        <w:tc>
          <w:tcPr>
            <w:tcW w:w="317" w:type="pct"/>
          </w:tcPr>
          <w:p w14:paraId="0A6CD2FF" w14:textId="77777777" w:rsidR="00147289" w:rsidRDefault="00147289" w:rsidP="00314DA5">
            <w:pPr>
              <w:jc w:val="center"/>
              <w:rPr>
                <w:rFonts w:asciiTheme="majorBidi" w:hAnsiTheme="majorBidi" w:cstheme="majorBidi"/>
                <w:lang w:val="en-US"/>
              </w:rPr>
            </w:pPr>
          </w:p>
        </w:tc>
        <w:tc>
          <w:tcPr>
            <w:tcW w:w="358" w:type="pct"/>
          </w:tcPr>
          <w:p w14:paraId="0BE7297A" w14:textId="77777777" w:rsidR="00147289" w:rsidRDefault="00147289" w:rsidP="00314DA5">
            <w:pPr>
              <w:rPr>
                <w:rFonts w:asciiTheme="majorBidi" w:hAnsiTheme="majorBidi" w:cstheme="majorBidi"/>
                <w:lang w:val="en-US"/>
              </w:rPr>
            </w:pPr>
          </w:p>
        </w:tc>
        <w:tc>
          <w:tcPr>
            <w:tcW w:w="245" w:type="pct"/>
          </w:tcPr>
          <w:p w14:paraId="3E2EE092" w14:textId="77777777" w:rsidR="00147289" w:rsidRDefault="00147289" w:rsidP="00314DA5">
            <w:pPr>
              <w:jc w:val="center"/>
              <w:rPr>
                <w:rFonts w:asciiTheme="majorBidi" w:hAnsiTheme="majorBidi" w:cstheme="majorBidi"/>
                <w:lang w:val="en-US"/>
              </w:rPr>
            </w:pPr>
          </w:p>
        </w:tc>
        <w:tc>
          <w:tcPr>
            <w:tcW w:w="253" w:type="pct"/>
          </w:tcPr>
          <w:p w14:paraId="276A242C" w14:textId="77777777" w:rsidR="00147289" w:rsidRDefault="00147289" w:rsidP="00314DA5">
            <w:pPr>
              <w:jc w:val="center"/>
              <w:rPr>
                <w:rFonts w:asciiTheme="majorBidi" w:hAnsiTheme="majorBidi" w:cstheme="majorBidi"/>
                <w:lang w:val="en-US"/>
              </w:rPr>
            </w:pPr>
          </w:p>
        </w:tc>
        <w:tc>
          <w:tcPr>
            <w:tcW w:w="252" w:type="pct"/>
          </w:tcPr>
          <w:p w14:paraId="2DFA6B60" w14:textId="77777777" w:rsidR="00147289" w:rsidRDefault="00147289" w:rsidP="00314DA5">
            <w:pPr>
              <w:jc w:val="center"/>
              <w:rPr>
                <w:rFonts w:asciiTheme="majorBidi" w:hAnsiTheme="majorBidi" w:cstheme="majorBidi"/>
                <w:lang w:val="en-US"/>
              </w:rPr>
            </w:pPr>
          </w:p>
        </w:tc>
        <w:tc>
          <w:tcPr>
            <w:tcW w:w="254" w:type="pct"/>
          </w:tcPr>
          <w:p w14:paraId="7AF60EF9" w14:textId="77777777" w:rsidR="00147289" w:rsidRDefault="00147289" w:rsidP="00314DA5">
            <w:pPr>
              <w:jc w:val="center"/>
              <w:rPr>
                <w:rFonts w:asciiTheme="majorBidi" w:hAnsiTheme="majorBidi" w:cstheme="majorBidi"/>
                <w:lang w:val="en-US"/>
              </w:rPr>
            </w:pPr>
          </w:p>
        </w:tc>
        <w:tc>
          <w:tcPr>
            <w:tcW w:w="452" w:type="pct"/>
          </w:tcPr>
          <w:p w14:paraId="4CA96323" w14:textId="77777777" w:rsidR="00147289" w:rsidRDefault="00147289" w:rsidP="00314DA5">
            <w:pPr>
              <w:jc w:val="center"/>
              <w:rPr>
                <w:rFonts w:asciiTheme="majorBidi" w:hAnsiTheme="majorBidi" w:cstheme="majorBidi"/>
                <w:lang w:val="en-US"/>
              </w:rPr>
            </w:pPr>
          </w:p>
        </w:tc>
        <w:tc>
          <w:tcPr>
            <w:tcW w:w="1275" w:type="pct"/>
          </w:tcPr>
          <w:p w14:paraId="194D1926" w14:textId="77777777" w:rsidR="00147289" w:rsidRDefault="00147289" w:rsidP="00314DA5">
            <w:pPr>
              <w:jc w:val="both"/>
              <w:rPr>
                <w:rFonts w:asciiTheme="majorBidi" w:hAnsiTheme="majorBidi" w:cstheme="majorBidi"/>
                <w:lang w:val="en-US"/>
              </w:rPr>
            </w:pPr>
          </w:p>
        </w:tc>
      </w:tr>
      <w:tr w:rsidR="00147289" w14:paraId="67AF20C8" w14:textId="77777777" w:rsidTr="00147289">
        <w:tc>
          <w:tcPr>
            <w:tcW w:w="1251" w:type="pct"/>
          </w:tcPr>
          <w:p w14:paraId="1BF88B60" w14:textId="77777777" w:rsidR="00147289" w:rsidRPr="00657017" w:rsidRDefault="00147289" w:rsidP="00147289">
            <w:pPr>
              <w:rPr>
                <w:rFonts w:asciiTheme="majorBidi" w:hAnsiTheme="majorBidi" w:cstheme="majorBidi"/>
                <w:lang w:val="en-US"/>
              </w:rPr>
            </w:pPr>
            <w:proofErr w:type="spellStart"/>
            <w:r w:rsidRPr="00D676A7">
              <w:rPr>
                <w:rFonts w:asciiTheme="majorBidi" w:hAnsiTheme="majorBidi" w:cstheme="majorBidi"/>
                <w:lang w:val="en-US"/>
              </w:rPr>
              <w:t>Melakukan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penelitian</w:t>
            </w:r>
            <w:proofErr w:type="spellEnd"/>
            <w:r w:rsidRPr="00D676A7">
              <w:rPr>
                <w:rFonts w:asciiTheme="majorBidi" w:hAnsiTheme="majorBidi" w:cstheme="majorBidi"/>
                <w:lang w:val="en-US"/>
              </w:rPr>
              <w:t xml:space="preserve"> dan </w:t>
            </w:r>
            <w:proofErr w:type="spellStart"/>
            <w:r w:rsidRPr="00D676A7">
              <w:rPr>
                <w:rFonts w:asciiTheme="majorBidi" w:hAnsiTheme="majorBidi" w:cstheme="majorBidi"/>
                <w:lang w:val="en-US"/>
              </w:rPr>
              <w:t>pengkajian</w:t>
            </w:r>
            <w:proofErr w:type="spellEnd"/>
            <w:r w:rsidRPr="00D676A7">
              <w:rPr>
                <w:rFonts w:asciiTheme="majorBidi" w:hAnsiTheme="majorBidi" w:cstheme="majorBidi"/>
                <w:lang w:val="en-US"/>
              </w:rPr>
              <w:t xml:space="preserve"> yang </w:t>
            </w:r>
            <w:proofErr w:type="spellStart"/>
            <w:r w:rsidRPr="00D676A7">
              <w:rPr>
                <w:rFonts w:asciiTheme="majorBidi" w:hAnsiTheme="majorBidi" w:cstheme="majorBidi"/>
                <w:lang w:val="en-US"/>
              </w:rPr>
              <w:t>relevan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dengan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Sumber</w:t>
            </w:r>
            <w:proofErr w:type="spellEnd"/>
            <w:r w:rsidRPr="00D676A7">
              <w:rPr>
                <w:rFonts w:asciiTheme="majorBidi" w:hAnsiTheme="majorBidi" w:cstheme="majorBidi"/>
                <w:lang w:val="en-US"/>
              </w:rPr>
              <w:t xml:space="preserve"> Sejarah </w:t>
            </w:r>
            <w:proofErr w:type="spellStart"/>
            <w:r w:rsidRPr="00D676A7">
              <w:rPr>
                <w:rFonts w:asciiTheme="majorBidi" w:hAnsiTheme="majorBidi" w:cstheme="majorBidi"/>
                <w:lang w:val="en-US"/>
              </w:rPr>
              <w:t>dalam</w:t>
            </w:r>
            <w:proofErr w:type="spellEnd"/>
            <w:r w:rsidRPr="00D676A7">
              <w:rPr>
                <w:rFonts w:asciiTheme="majorBidi" w:hAnsiTheme="majorBidi" w:cstheme="majorBidi"/>
                <w:lang w:val="en-US"/>
              </w:rPr>
              <w:t xml:space="preserve"> Dunia Digital </w:t>
            </w:r>
            <w:proofErr w:type="spellStart"/>
            <w:r w:rsidRPr="00D676A7">
              <w:rPr>
                <w:rFonts w:asciiTheme="majorBidi" w:hAnsiTheme="majorBidi" w:cstheme="majorBidi"/>
                <w:lang w:val="en-US"/>
              </w:rPr>
              <w:t>dengan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memanfaatkan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sumber</w:t>
            </w:r>
            <w:proofErr w:type="spellEnd"/>
            <w:r w:rsidRPr="00D676A7">
              <w:rPr>
                <w:rFonts w:asciiTheme="majorBidi" w:hAnsiTheme="majorBidi" w:cstheme="majorBidi"/>
                <w:lang w:val="en-US"/>
              </w:rPr>
              <w:t xml:space="preserve"> primer </w:t>
            </w:r>
            <w:proofErr w:type="spellStart"/>
            <w:r w:rsidRPr="00D676A7">
              <w:rPr>
                <w:rFonts w:asciiTheme="majorBidi" w:hAnsiTheme="majorBidi" w:cstheme="majorBidi"/>
                <w:lang w:val="en-US"/>
              </w:rPr>
              <w:t>untuk</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rekonstruksi</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sejarah</w:t>
            </w:r>
            <w:proofErr w:type="spellEnd"/>
            <w:r w:rsidRPr="00D676A7">
              <w:rPr>
                <w:rFonts w:asciiTheme="majorBidi" w:hAnsiTheme="majorBidi" w:cstheme="majorBidi"/>
                <w:lang w:val="en-US"/>
              </w:rPr>
              <w:t xml:space="preserve"> dan </w:t>
            </w:r>
            <w:proofErr w:type="spellStart"/>
            <w:r w:rsidRPr="00D676A7">
              <w:rPr>
                <w:rFonts w:asciiTheme="majorBidi" w:hAnsiTheme="majorBidi" w:cstheme="majorBidi"/>
                <w:lang w:val="en-US"/>
              </w:rPr>
              <w:t>kajian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ilmiah</w:t>
            </w:r>
            <w:proofErr w:type="spellEnd"/>
            <w:r w:rsidRPr="00D676A7">
              <w:rPr>
                <w:rFonts w:asciiTheme="majorBidi" w:hAnsiTheme="majorBidi" w:cstheme="majorBidi"/>
                <w:lang w:val="en-US"/>
              </w:rPr>
              <w:t xml:space="preserve"> yang </w:t>
            </w:r>
            <w:proofErr w:type="spellStart"/>
            <w:r w:rsidRPr="00D676A7">
              <w:rPr>
                <w:rFonts w:asciiTheme="majorBidi" w:hAnsiTheme="majorBidi" w:cstheme="majorBidi"/>
                <w:lang w:val="en-US"/>
              </w:rPr>
              <w:t>kontekstual</w:t>
            </w:r>
            <w:proofErr w:type="spellEnd"/>
            <w:r w:rsidRPr="00D676A7">
              <w:rPr>
                <w:rFonts w:asciiTheme="majorBidi" w:hAnsiTheme="majorBidi" w:cstheme="majorBidi"/>
                <w:lang w:val="en-US"/>
              </w:rPr>
              <w:t>.</w:t>
            </w:r>
          </w:p>
        </w:tc>
        <w:tc>
          <w:tcPr>
            <w:tcW w:w="343" w:type="pct"/>
          </w:tcPr>
          <w:p w14:paraId="29079354" w14:textId="77777777" w:rsidR="00147289" w:rsidRDefault="00147289" w:rsidP="00314DA5">
            <w:pPr>
              <w:jc w:val="center"/>
              <w:rPr>
                <w:rFonts w:asciiTheme="majorBidi" w:hAnsiTheme="majorBidi" w:cstheme="majorBidi"/>
                <w:lang w:val="en-US"/>
              </w:rPr>
            </w:pPr>
          </w:p>
        </w:tc>
        <w:tc>
          <w:tcPr>
            <w:tcW w:w="317" w:type="pct"/>
          </w:tcPr>
          <w:p w14:paraId="22ABD2DC" w14:textId="77777777" w:rsidR="00147289" w:rsidRDefault="00147289" w:rsidP="00314DA5">
            <w:pPr>
              <w:jc w:val="center"/>
              <w:rPr>
                <w:rFonts w:asciiTheme="majorBidi" w:hAnsiTheme="majorBidi" w:cstheme="majorBidi"/>
                <w:lang w:val="en-US"/>
              </w:rPr>
            </w:pPr>
          </w:p>
        </w:tc>
        <w:tc>
          <w:tcPr>
            <w:tcW w:w="358" w:type="pct"/>
          </w:tcPr>
          <w:p w14:paraId="34C5177E" w14:textId="77777777" w:rsidR="00147289" w:rsidRDefault="00147289" w:rsidP="00314DA5">
            <w:pPr>
              <w:rPr>
                <w:rFonts w:asciiTheme="majorBidi" w:hAnsiTheme="majorBidi" w:cstheme="majorBidi"/>
                <w:lang w:val="en-US"/>
              </w:rPr>
            </w:pPr>
          </w:p>
        </w:tc>
        <w:tc>
          <w:tcPr>
            <w:tcW w:w="245" w:type="pct"/>
          </w:tcPr>
          <w:p w14:paraId="082300E3" w14:textId="77777777" w:rsidR="00147289" w:rsidRDefault="00147289" w:rsidP="00314DA5">
            <w:pPr>
              <w:jc w:val="center"/>
              <w:rPr>
                <w:rFonts w:asciiTheme="majorBidi" w:hAnsiTheme="majorBidi" w:cstheme="majorBidi"/>
                <w:lang w:val="en-US"/>
              </w:rPr>
            </w:pPr>
          </w:p>
        </w:tc>
        <w:tc>
          <w:tcPr>
            <w:tcW w:w="253" w:type="pct"/>
          </w:tcPr>
          <w:p w14:paraId="41E5BC36" w14:textId="77777777" w:rsidR="00147289" w:rsidRDefault="00147289" w:rsidP="00314DA5">
            <w:pPr>
              <w:jc w:val="center"/>
              <w:rPr>
                <w:rFonts w:asciiTheme="majorBidi" w:hAnsiTheme="majorBidi" w:cstheme="majorBidi"/>
                <w:lang w:val="en-US"/>
              </w:rPr>
            </w:pPr>
          </w:p>
        </w:tc>
        <w:tc>
          <w:tcPr>
            <w:tcW w:w="252" w:type="pct"/>
          </w:tcPr>
          <w:p w14:paraId="257242DA" w14:textId="77777777" w:rsidR="00147289" w:rsidRDefault="00147289" w:rsidP="00314DA5">
            <w:pPr>
              <w:jc w:val="center"/>
              <w:rPr>
                <w:rFonts w:asciiTheme="majorBidi" w:hAnsiTheme="majorBidi" w:cstheme="majorBidi"/>
                <w:lang w:val="en-US"/>
              </w:rPr>
            </w:pPr>
          </w:p>
        </w:tc>
        <w:tc>
          <w:tcPr>
            <w:tcW w:w="254" w:type="pct"/>
          </w:tcPr>
          <w:p w14:paraId="2B7B79DE" w14:textId="77777777" w:rsidR="00147289" w:rsidRDefault="00147289" w:rsidP="00314DA5">
            <w:pPr>
              <w:jc w:val="center"/>
              <w:rPr>
                <w:rFonts w:asciiTheme="majorBidi" w:hAnsiTheme="majorBidi" w:cstheme="majorBidi"/>
                <w:lang w:val="en-US"/>
              </w:rPr>
            </w:pPr>
          </w:p>
        </w:tc>
        <w:tc>
          <w:tcPr>
            <w:tcW w:w="452" w:type="pct"/>
          </w:tcPr>
          <w:p w14:paraId="3AFEF6DE" w14:textId="77777777" w:rsidR="00147289" w:rsidRDefault="00147289" w:rsidP="00314DA5">
            <w:pPr>
              <w:jc w:val="center"/>
              <w:rPr>
                <w:rFonts w:asciiTheme="majorBidi" w:hAnsiTheme="majorBidi" w:cstheme="majorBidi"/>
                <w:lang w:val="en-US"/>
              </w:rPr>
            </w:pPr>
          </w:p>
        </w:tc>
        <w:tc>
          <w:tcPr>
            <w:tcW w:w="1275" w:type="pct"/>
          </w:tcPr>
          <w:p w14:paraId="6251657C" w14:textId="77777777" w:rsidR="00147289" w:rsidRPr="00B73C10" w:rsidRDefault="00147289" w:rsidP="00314DA5">
            <w:pPr>
              <w:jc w:val="both"/>
              <w:rPr>
                <w:rFonts w:asciiTheme="majorBidi" w:hAnsiTheme="majorBidi" w:cstheme="majorBidi"/>
                <w:lang w:val="en-US"/>
              </w:rPr>
            </w:pPr>
          </w:p>
        </w:tc>
      </w:tr>
    </w:tbl>
    <w:p w14:paraId="44899796" w14:textId="77777777" w:rsidR="00147289" w:rsidRDefault="00147289" w:rsidP="00147289">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2A4C0789" w14:textId="77777777" w:rsidR="00147289" w:rsidRDefault="00147289" w:rsidP="005A696D">
      <w:pPr>
        <w:pStyle w:val="Heading2"/>
        <w:spacing w:before="66"/>
        <w:ind w:left="284"/>
        <w:rPr>
          <w:rFonts w:ascii="Garamond" w:hAnsi="Garamond"/>
        </w:rPr>
      </w:pPr>
    </w:p>
    <w:p w14:paraId="1BB69483" w14:textId="77777777" w:rsidR="00BD212E" w:rsidRPr="00BD212E" w:rsidRDefault="00BD212E" w:rsidP="00BD212E">
      <w:pPr>
        <w:tabs>
          <w:tab w:val="center" w:pos="6980"/>
        </w:tabs>
        <w:jc w:val="both"/>
        <w:rPr>
          <w:rFonts w:ascii="Garamond" w:hAnsi="Garamond" w:cstheme="majorBidi"/>
          <w:b/>
          <w:bCs/>
          <w:sz w:val="24"/>
          <w:szCs w:val="24"/>
          <w:lang w:val="en-US"/>
        </w:rPr>
      </w:pPr>
      <w:proofErr w:type="spellStart"/>
      <w:r w:rsidRPr="00BD212E">
        <w:rPr>
          <w:rFonts w:ascii="Garamond" w:hAnsi="Garamond" w:cstheme="majorBidi"/>
          <w:b/>
          <w:bCs/>
          <w:sz w:val="24"/>
          <w:szCs w:val="24"/>
          <w:lang w:val="en-US"/>
        </w:rPr>
        <w:lastRenderedPageBreak/>
        <w:t>Formulir</w:t>
      </w:r>
      <w:proofErr w:type="spellEnd"/>
      <w:r w:rsidRPr="00BD212E">
        <w:rPr>
          <w:rFonts w:ascii="Garamond" w:hAnsi="Garamond" w:cstheme="majorBidi"/>
          <w:b/>
          <w:bCs/>
          <w:sz w:val="24"/>
          <w:szCs w:val="24"/>
          <w:lang w:val="en-US"/>
        </w:rPr>
        <w:t xml:space="preserve"> </w:t>
      </w:r>
      <w:proofErr w:type="spellStart"/>
      <w:r w:rsidRPr="00BD212E">
        <w:rPr>
          <w:rFonts w:ascii="Garamond" w:hAnsi="Garamond" w:cstheme="majorBidi"/>
          <w:b/>
          <w:bCs/>
          <w:sz w:val="24"/>
          <w:szCs w:val="24"/>
          <w:lang w:val="en-US"/>
        </w:rPr>
        <w:t>Evaluasi</w:t>
      </w:r>
      <w:proofErr w:type="spellEnd"/>
      <w:r w:rsidRPr="00BD212E">
        <w:rPr>
          <w:rFonts w:ascii="Garamond" w:hAnsi="Garamond" w:cstheme="majorBidi"/>
          <w:b/>
          <w:bCs/>
          <w:sz w:val="24"/>
          <w:szCs w:val="24"/>
          <w:lang w:val="en-US"/>
        </w:rPr>
        <w:t xml:space="preserve"> Diri Mata Kuliah Sejarah Islam Kawasan: Asia &amp; Oceania</w:t>
      </w:r>
    </w:p>
    <w:p w14:paraId="466C195B" w14:textId="77777777" w:rsidR="00BD212E" w:rsidRPr="00BD212E" w:rsidRDefault="00BD212E" w:rsidP="00BD212E">
      <w:pPr>
        <w:tabs>
          <w:tab w:val="center" w:pos="6980"/>
        </w:tabs>
        <w:jc w:val="both"/>
        <w:rPr>
          <w:rFonts w:ascii="Garamond" w:hAnsi="Garamond" w:cstheme="majorBidi"/>
          <w:sz w:val="24"/>
          <w:szCs w:val="24"/>
          <w:lang w:val="en-US"/>
        </w:rPr>
      </w:pPr>
      <w:r w:rsidRPr="00BD212E">
        <w:rPr>
          <w:rFonts w:ascii="Garamond" w:hAnsi="Garamond" w:cstheme="majorBidi"/>
          <w:sz w:val="24"/>
          <w:szCs w:val="24"/>
          <w:lang w:val="en-US"/>
        </w:rPr>
        <w:t xml:space="preserve">Mata </w:t>
      </w:r>
      <w:proofErr w:type="spellStart"/>
      <w:r w:rsidRPr="00BD212E">
        <w:rPr>
          <w:rFonts w:ascii="Garamond" w:hAnsi="Garamond" w:cstheme="majorBidi"/>
          <w:sz w:val="24"/>
          <w:szCs w:val="24"/>
          <w:lang w:val="en-US"/>
        </w:rPr>
        <w:t>kuliah</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ini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akan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menyajikan</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mendiskusikan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beberapa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pokok</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bahasan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yaitu</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sejarah</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masuknya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islam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ke</w:t>
      </w:r>
      <w:proofErr w:type="spellEnd"/>
      <w:r w:rsidRPr="00BD212E">
        <w:rPr>
          <w:rFonts w:ascii="Garamond" w:hAnsi="Garamond" w:cstheme="majorBidi"/>
          <w:sz w:val="24"/>
          <w:szCs w:val="24"/>
          <w:lang w:val="en-US"/>
        </w:rPr>
        <w:t xml:space="preserve"> wilayah </w:t>
      </w:r>
      <w:proofErr w:type="spellStart"/>
      <w:r w:rsidRPr="00BD212E">
        <w:rPr>
          <w:rFonts w:ascii="Garamond" w:hAnsi="Garamond" w:cstheme="majorBidi"/>
          <w:sz w:val="24"/>
          <w:szCs w:val="24"/>
          <w:lang w:val="en-US"/>
        </w:rPr>
        <w:t>asia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timur</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oceania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islam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sebaga</w:t>
      </w:r>
      <w:proofErr w:type="spellEnd"/>
      <w:r w:rsidRPr="00BD212E">
        <w:rPr>
          <w:rFonts w:ascii="Garamond" w:hAnsi="Garamond" w:cstheme="majorBidi"/>
          <w:sz w:val="24"/>
          <w:szCs w:val="24"/>
          <w:lang w:val="en-US"/>
        </w:rPr>
        <w:t xml:space="preserve"> agama </w:t>
      </w:r>
      <w:proofErr w:type="spellStart"/>
      <w:r w:rsidRPr="00BD212E">
        <w:rPr>
          <w:rFonts w:ascii="Garamond" w:hAnsi="Garamond" w:cstheme="majorBidi"/>
          <w:sz w:val="24"/>
          <w:szCs w:val="24"/>
          <w:lang w:val="en-US"/>
        </w:rPr>
        <w:t>minoritas</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jaringan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islam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antara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mekah</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dengan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asia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timur</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oceania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budaya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asal</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kaum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muslim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dengan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budaya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lokal</w:t>
      </w:r>
      <w:proofErr w:type="spellEnd"/>
      <w:r w:rsidRPr="00BD212E">
        <w:rPr>
          <w:rFonts w:ascii="Garamond" w:hAnsi="Garamond" w:cstheme="majorBidi"/>
          <w:sz w:val="24"/>
          <w:szCs w:val="24"/>
          <w:lang w:val="en-US"/>
        </w:rPr>
        <w:t xml:space="preserve"> negara yang </w:t>
      </w:r>
      <w:proofErr w:type="spellStart"/>
      <w:r w:rsidRPr="00BD212E">
        <w:rPr>
          <w:rFonts w:ascii="Garamond" w:hAnsi="Garamond" w:cstheme="majorBidi"/>
          <w:sz w:val="24"/>
          <w:szCs w:val="24"/>
          <w:lang w:val="en-US"/>
        </w:rPr>
        <w:t>menjadi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tujuan</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migrasi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studi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kasus</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kaum</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muslim</w:t>
      </w:r>
      <w:proofErr w:type="spellEnd"/>
      <w:r w:rsidRPr="00BD212E">
        <w:rPr>
          <w:rFonts w:ascii="Garamond" w:hAnsi="Garamond" w:cstheme="majorBidi"/>
          <w:sz w:val="24"/>
          <w:szCs w:val="24"/>
          <w:lang w:val="en-US"/>
        </w:rPr>
        <w:t xml:space="preserve"> di wilayah </w:t>
      </w:r>
      <w:proofErr w:type="spellStart"/>
      <w:r w:rsidRPr="00BD212E">
        <w:rPr>
          <w:rFonts w:ascii="Garamond" w:hAnsi="Garamond" w:cstheme="majorBidi"/>
          <w:sz w:val="24"/>
          <w:szCs w:val="24"/>
          <w:lang w:val="en-US"/>
        </w:rPr>
        <w:t>asia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timur</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oceania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cina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jepang</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korea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papua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niguni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fiji</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australia</w:t>
      </w:r>
      <w:proofErr w:type="spellEnd"/>
      <w:r w:rsidRPr="00BD212E">
        <w:rPr>
          <w:rFonts w:ascii="Garamond" w:hAnsi="Garamond" w:cstheme="majorBidi"/>
          <w:sz w:val="24"/>
          <w:szCs w:val="24"/>
          <w:lang w:val="en-US"/>
        </w:rPr>
        <w:t xml:space="preserve">, dan </w:t>
      </w:r>
      <w:proofErr w:type="spellStart"/>
      <w:r w:rsidRPr="00BD212E">
        <w:rPr>
          <w:rFonts w:ascii="Garamond" w:hAnsi="Garamond" w:cstheme="majorBidi"/>
          <w:sz w:val="24"/>
          <w:szCs w:val="24"/>
          <w:lang w:val="en-US"/>
        </w:rPr>
        <w:t>selandia</w:t>
      </w:r>
      <w:proofErr w:type="spellEnd"/>
      <w:r w:rsidRPr="00BD212E">
        <w:rPr>
          <w:rFonts w:ascii="Garamond" w:hAnsi="Garamond" w:cstheme="majorBidi"/>
          <w:sz w:val="24"/>
          <w:szCs w:val="24"/>
          <w:lang w:val="en-US"/>
        </w:rPr>
        <w:t xml:space="preserve"> </w:t>
      </w:r>
      <w:proofErr w:type="spellStart"/>
      <w:r w:rsidRPr="00BD212E">
        <w:rPr>
          <w:rFonts w:ascii="Garamond" w:hAnsi="Garamond" w:cstheme="majorBidi"/>
          <w:sz w:val="24"/>
          <w:szCs w:val="24"/>
          <w:lang w:val="en-US"/>
        </w:rPr>
        <w:t>baru</w:t>
      </w:r>
      <w:proofErr w:type="spellEnd"/>
      <w:r w:rsidRPr="00BD212E">
        <w:rPr>
          <w:rFonts w:ascii="Garamond" w:hAnsi="Garamond" w:cstheme="majorBidi"/>
          <w:sz w:val="24"/>
          <w:szCs w:val="24"/>
          <w:lang w:val="en-US"/>
        </w:rPr>
        <w:t>)</w:t>
      </w:r>
    </w:p>
    <w:p w14:paraId="653B843F" w14:textId="77777777" w:rsidR="00BD212E" w:rsidRPr="003E77A8" w:rsidRDefault="00BD212E" w:rsidP="00BD212E">
      <w:pPr>
        <w:tabs>
          <w:tab w:val="center" w:pos="6980"/>
        </w:tabs>
        <w:jc w:val="both"/>
        <w:rPr>
          <w:rFonts w:asciiTheme="majorBidi" w:hAnsiTheme="majorBidi" w:cstheme="majorBidi"/>
          <w:lang w:val="en-US"/>
        </w:rPr>
      </w:pPr>
    </w:p>
    <w:tbl>
      <w:tblPr>
        <w:tblStyle w:val="TableGrid"/>
        <w:tblW w:w="5000" w:type="pct"/>
        <w:tblLook w:val="04A0" w:firstRow="1" w:lastRow="0" w:firstColumn="1" w:lastColumn="0" w:noHBand="0" w:noVBand="1"/>
      </w:tblPr>
      <w:tblGrid>
        <w:gridCol w:w="1964"/>
        <w:gridCol w:w="864"/>
        <w:gridCol w:w="657"/>
        <w:gridCol w:w="901"/>
        <w:gridCol w:w="375"/>
        <w:gridCol w:w="375"/>
        <w:gridCol w:w="363"/>
        <w:gridCol w:w="424"/>
        <w:gridCol w:w="1133"/>
        <w:gridCol w:w="1452"/>
      </w:tblGrid>
      <w:tr w:rsidR="00BD212E" w14:paraId="5C6D9B2A" w14:textId="77777777" w:rsidTr="00E134CB">
        <w:tc>
          <w:tcPr>
            <w:tcW w:w="1251" w:type="pct"/>
            <w:vMerge w:val="restart"/>
            <w:shd w:val="clear" w:color="auto" w:fill="E5DFEC" w:themeFill="accent4" w:themeFillTint="33"/>
            <w:vAlign w:val="center"/>
          </w:tcPr>
          <w:p w14:paraId="3C15965B" w14:textId="77777777" w:rsidR="00BD212E" w:rsidRPr="00461B1D" w:rsidRDefault="00BD212E" w:rsidP="00E134CB">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20869E1B" w14:textId="7FA6F384" w:rsidR="00BD212E" w:rsidRPr="00E134CB" w:rsidRDefault="00BD212E" w:rsidP="00E134CB">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676C2C07" w14:textId="77777777" w:rsidR="00BD212E" w:rsidRPr="00461B1D" w:rsidRDefault="00BD212E" w:rsidP="00E134CB">
            <w:pPr>
              <w:jc w:val="center"/>
              <w:rPr>
                <w:b/>
              </w:rPr>
            </w:pPr>
            <w:r w:rsidRPr="00461B1D">
              <w:rPr>
                <w:b/>
              </w:rPr>
              <w:t>Hasil evaluasi Asesor</w:t>
            </w:r>
          </w:p>
          <w:p w14:paraId="3BE1E78D" w14:textId="77777777" w:rsidR="00BD212E" w:rsidRPr="00461B1D" w:rsidRDefault="00BD212E" w:rsidP="00E134CB">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0CCAD582" w14:textId="77777777" w:rsidR="00BD212E" w:rsidRPr="00461B1D" w:rsidRDefault="00BD212E" w:rsidP="00E134CB">
            <w:pPr>
              <w:jc w:val="center"/>
              <w:rPr>
                <w:rFonts w:asciiTheme="majorBidi" w:hAnsiTheme="majorBidi" w:cstheme="majorBidi"/>
                <w:b/>
                <w:lang w:val="en-US"/>
              </w:rPr>
            </w:pPr>
            <w:r w:rsidRPr="00461B1D">
              <w:rPr>
                <w:b/>
              </w:rPr>
              <w:t>Bukti yang disampaikan*</w:t>
            </w:r>
          </w:p>
        </w:tc>
      </w:tr>
      <w:tr w:rsidR="00BD212E" w14:paraId="435D066D" w14:textId="77777777" w:rsidTr="00E134CB">
        <w:tc>
          <w:tcPr>
            <w:tcW w:w="1251" w:type="pct"/>
            <w:vMerge/>
            <w:shd w:val="clear" w:color="auto" w:fill="E5DFEC" w:themeFill="accent4" w:themeFillTint="33"/>
            <w:vAlign w:val="center"/>
          </w:tcPr>
          <w:p w14:paraId="73E68A46" w14:textId="77777777" w:rsidR="00BD212E" w:rsidRPr="00461B1D" w:rsidRDefault="00BD212E" w:rsidP="00E134CB">
            <w:pPr>
              <w:jc w:val="center"/>
              <w:rPr>
                <w:rFonts w:asciiTheme="majorBidi" w:hAnsiTheme="majorBidi" w:cstheme="majorBidi"/>
                <w:b/>
                <w:lang w:val="en-US"/>
              </w:rPr>
            </w:pPr>
          </w:p>
        </w:tc>
        <w:tc>
          <w:tcPr>
            <w:tcW w:w="343" w:type="pct"/>
            <w:shd w:val="clear" w:color="auto" w:fill="E5DFEC" w:themeFill="accent4" w:themeFillTint="33"/>
            <w:vAlign w:val="center"/>
          </w:tcPr>
          <w:p w14:paraId="6E538E79"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168D994B"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13E83EC"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6657DEFB"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41232C0"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5931DB59"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68B8B8E0"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11995786" w14:textId="77777777" w:rsidR="00BD212E" w:rsidRPr="00461B1D" w:rsidRDefault="00BD212E" w:rsidP="00E134CB">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42BF639B" w14:textId="77777777" w:rsidR="00BD212E" w:rsidRPr="00461B1D" w:rsidRDefault="00BD212E" w:rsidP="00E134CB">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BD212E" w14:paraId="219AC3B0" w14:textId="77777777" w:rsidTr="00E134CB">
        <w:tc>
          <w:tcPr>
            <w:tcW w:w="1251" w:type="pct"/>
            <w:vAlign w:val="center"/>
          </w:tcPr>
          <w:p w14:paraId="62CC6A9F" w14:textId="77777777" w:rsidR="00BD212E" w:rsidRDefault="00BD212E"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7234C99" w14:textId="77777777" w:rsidR="00BD212E" w:rsidRDefault="00BD212E"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003E6692" w14:textId="77777777" w:rsidR="00BD212E" w:rsidRDefault="00BD212E"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74F1B279" w14:textId="77777777" w:rsidR="00BD212E" w:rsidRDefault="00BD212E"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7758B814" w14:textId="77777777" w:rsidR="00BD212E" w:rsidRDefault="00BD212E" w:rsidP="00314DA5">
            <w:pPr>
              <w:jc w:val="center"/>
              <w:rPr>
                <w:rFonts w:asciiTheme="majorBidi" w:hAnsiTheme="majorBidi" w:cstheme="majorBidi"/>
                <w:lang w:val="en-US"/>
              </w:rPr>
            </w:pPr>
            <w:r>
              <w:rPr>
                <w:rFonts w:asciiTheme="majorBidi" w:hAnsiTheme="majorBidi" w:cstheme="majorBidi"/>
                <w:lang w:val="en-US"/>
              </w:rPr>
              <w:t>5</w:t>
            </w:r>
          </w:p>
        </w:tc>
      </w:tr>
      <w:tr w:rsidR="00BD212E" w14:paraId="5DC5352A" w14:textId="77777777" w:rsidTr="00E134CB">
        <w:tc>
          <w:tcPr>
            <w:tcW w:w="1251" w:type="pct"/>
          </w:tcPr>
          <w:p w14:paraId="49520A7B" w14:textId="77777777" w:rsidR="00BD212E" w:rsidRPr="00657017" w:rsidRDefault="00BD212E" w:rsidP="00E134CB">
            <w:pPr>
              <w:rPr>
                <w:rFonts w:asciiTheme="majorBidi" w:hAnsiTheme="majorBidi" w:cstheme="majorBidi"/>
                <w:lang w:val="en-US"/>
              </w:rPr>
            </w:pPr>
            <w:proofErr w:type="spellStart"/>
            <w:r w:rsidRPr="00D676A7">
              <w:rPr>
                <w:rFonts w:asciiTheme="majorBidi" w:hAnsiTheme="majorBidi" w:cstheme="majorBidi"/>
                <w:lang w:val="en-US"/>
              </w:rPr>
              <w:t>Menunjukkan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disiplin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tanggung</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jawab</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kemandirian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nasionalisme</w:t>
            </w:r>
            <w:proofErr w:type="spellEnd"/>
            <w:r w:rsidRPr="00D676A7">
              <w:rPr>
                <w:rFonts w:asciiTheme="majorBidi" w:hAnsiTheme="majorBidi" w:cstheme="majorBidi"/>
                <w:lang w:val="en-US"/>
              </w:rPr>
              <w:t>, dan/</w:t>
            </w:r>
            <w:proofErr w:type="spellStart"/>
            <w:r w:rsidRPr="00D676A7">
              <w:rPr>
                <w:rFonts w:asciiTheme="majorBidi" w:hAnsiTheme="majorBidi" w:cstheme="majorBidi"/>
                <w:lang w:val="en-US"/>
              </w:rPr>
              <w:t>atau</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jiwa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kewirausahaan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dalam</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penerapan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kompetensi</w:t>
            </w:r>
            <w:proofErr w:type="spellEnd"/>
            <w:r w:rsidRPr="00D676A7">
              <w:rPr>
                <w:rFonts w:asciiTheme="majorBidi" w:hAnsiTheme="majorBidi" w:cstheme="majorBidi"/>
                <w:lang w:val="en-US"/>
              </w:rPr>
              <w:t xml:space="preserve"> Sejarah Islam Kawasan: Asia &amp; Oceania.</w:t>
            </w:r>
          </w:p>
        </w:tc>
        <w:tc>
          <w:tcPr>
            <w:tcW w:w="343" w:type="pct"/>
          </w:tcPr>
          <w:p w14:paraId="6B68FED3" w14:textId="77777777" w:rsidR="00BD212E" w:rsidRDefault="00BD212E" w:rsidP="00314DA5">
            <w:pPr>
              <w:jc w:val="center"/>
              <w:rPr>
                <w:rFonts w:asciiTheme="majorBidi" w:hAnsiTheme="majorBidi" w:cstheme="majorBidi"/>
                <w:lang w:val="en-US"/>
              </w:rPr>
            </w:pPr>
          </w:p>
        </w:tc>
        <w:tc>
          <w:tcPr>
            <w:tcW w:w="317" w:type="pct"/>
          </w:tcPr>
          <w:p w14:paraId="3604E54E" w14:textId="77777777" w:rsidR="00BD212E" w:rsidRDefault="00BD212E" w:rsidP="00314DA5">
            <w:pPr>
              <w:jc w:val="center"/>
              <w:rPr>
                <w:rFonts w:asciiTheme="majorBidi" w:hAnsiTheme="majorBidi" w:cstheme="majorBidi"/>
                <w:lang w:val="en-US"/>
              </w:rPr>
            </w:pPr>
          </w:p>
        </w:tc>
        <w:tc>
          <w:tcPr>
            <w:tcW w:w="358" w:type="pct"/>
          </w:tcPr>
          <w:p w14:paraId="74DDB687" w14:textId="77777777" w:rsidR="00BD212E" w:rsidRDefault="00BD212E" w:rsidP="00314DA5">
            <w:pPr>
              <w:rPr>
                <w:rFonts w:asciiTheme="majorBidi" w:hAnsiTheme="majorBidi" w:cstheme="majorBidi"/>
                <w:lang w:val="en-US"/>
              </w:rPr>
            </w:pPr>
          </w:p>
        </w:tc>
        <w:tc>
          <w:tcPr>
            <w:tcW w:w="245" w:type="pct"/>
          </w:tcPr>
          <w:p w14:paraId="78B04709" w14:textId="77777777" w:rsidR="00BD212E" w:rsidRDefault="00BD212E" w:rsidP="00314DA5">
            <w:pPr>
              <w:jc w:val="center"/>
              <w:rPr>
                <w:rFonts w:asciiTheme="majorBidi" w:hAnsiTheme="majorBidi" w:cstheme="majorBidi"/>
                <w:lang w:val="en-US"/>
              </w:rPr>
            </w:pPr>
          </w:p>
        </w:tc>
        <w:tc>
          <w:tcPr>
            <w:tcW w:w="253" w:type="pct"/>
          </w:tcPr>
          <w:p w14:paraId="1DA216FD" w14:textId="77777777" w:rsidR="00BD212E" w:rsidRDefault="00BD212E" w:rsidP="00314DA5">
            <w:pPr>
              <w:jc w:val="center"/>
              <w:rPr>
                <w:rFonts w:asciiTheme="majorBidi" w:hAnsiTheme="majorBidi" w:cstheme="majorBidi"/>
                <w:lang w:val="en-US"/>
              </w:rPr>
            </w:pPr>
          </w:p>
        </w:tc>
        <w:tc>
          <w:tcPr>
            <w:tcW w:w="252" w:type="pct"/>
          </w:tcPr>
          <w:p w14:paraId="6E589EFB" w14:textId="77777777" w:rsidR="00BD212E" w:rsidRDefault="00BD212E" w:rsidP="00314DA5">
            <w:pPr>
              <w:jc w:val="center"/>
              <w:rPr>
                <w:rFonts w:asciiTheme="majorBidi" w:hAnsiTheme="majorBidi" w:cstheme="majorBidi"/>
                <w:lang w:val="en-US"/>
              </w:rPr>
            </w:pPr>
          </w:p>
        </w:tc>
        <w:tc>
          <w:tcPr>
            <w:tcW w:w="254" w:type="pct"/>
          </w:tcPr>
          <w:p w14:paraId="58D7F06E" w14:textId="77777777" w:rsidR="00BD212E" w:rsidRDefault="00BD212E" w:rsidP="00314DA5">
            <w:pPr>
              <w:jc w:val="center"/>
              <w:rPr>
                <w:rFonts w:asciiTheme="majorBidi" w:hAnsiTheme="majorBidi" w:cstheme="majorBidi"/>
                <w:lang w:val="en-US"/>
              </w:rPr>
            </w:pPr>
          </w:p>
        </w:tc>
        <w:tc>
          <w:tcPr>
            <w:tcW w:w="452" w:type="pct"/>
          </w:tcPr>
          <w:p w14:paraId="6F2F7F81" w14:textId="77777777" w:rsidR="00BD212E" w:rsidRDefault="00BD212E" w:rsidP="00314DA5">
            <w:pPr>
              <w:jc w:val="center"/>
              <w:rPr>
                <w:rFonts w:asciiTheme="majorBidi" w:hAnsiTheme="majorBidi" w:cstheme="majorBidi"/>
                <w:lang w:val="en-US"/>
              </w:rPr>
            </w:pPr>
          </w:p>
        </w:tc>
        <w:tc>
          <w:tcPr>
            <w:tcW w:w="1275" w:type="pct"/>
          </w:tcPr>
          <w:p w14:paraId="0C3B6603" w14:textId="77777777" w:rsidR="00BD212E" w:rsidRDefault="00BD212E" w:rsidP="00314DA5">
            <w:pPr>
              <w:jc w:val="both"/>
              <w:rPr>
                <w:rFonts w:asciiTheme="majorBidi" w:hAnsiTheme="majorBidi" w:cstheme="majorBidi"/>
                <w:lang w:val="en-US"/>
              </w:rPr>
            </w:pPr>
          </w:p>
        </w:tc>
      </w:tr>
      <w:tr w:rsidR="00BD212E" w14:paraId="2EB48FA5" w14:textId="77777777" w:rsidTr="00E134CB">
        <w:tc>
          <w:tcPr>
            <w:tcW w:w="1251" w:type="pct"/>
          </w:tcPr>
          <w:p w14:paraId="71956F4F" w14:textId="77777777" w:rsidR="00BD212E" w:rsidRPr="00657017" w:rsidRDefault="00BD212E" w:rsidP="00E134CB">
            <w:pPr>
              <w:rPr>
                <w:rFonts w:asciiTheme="majorBidi" w:hAnsiTheme="majorBidi" w:cstheme="majorBidi"/>
                <w:lang w:val="en-US"/>
              </w:rPr>
            </w:pPr>
            <w:proofErr w:type="spellStart"/>
            <w:r w:rsidRPr="00D676A7">
              <w:rPr>
                <w:rFonts w:asciiTheme="majorBidi" w:hAnsiTheme="majorBidi" w:cstheme="majorBidi"/>
                <w:lang w:val="en-US"/>
              </w:rPr>
              <w:t>Mengomunikasikan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hasil</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kajian</w:t>
            </w:r>
            <w:proofErr w:type="spellEnd"/>
            <w:r w:rsidRPr="00D676A7">
              <w:rPr>
                <w:rFonts w:asciiTheme="majorBidi" w:hAnsiTheme="majorBidi" w:cstheme="majorBidi"/>
                <w:lang w:val="en-US"/>
              </w:rPr>
              <w:t xml:space="preserve"> Sejarah Islam Kawasan: Asia &amp; Oceania </w:t>
            </w:r>
            <w:proofErr w:type="spellStart"/>
            <w:r w:rsidRPr="00D676A7">
              <w:rPr>
                <w:rFonts w:asciiTheme="majorBidi" w:hAnsiTheme="majorBidi" w:cstheme="majorBidi"/>
                <w:lang w:val="en-US"/>
              </w:rPr>
              <w:t>secara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lisan</w:t>
            </w:r>
            <w:proofErr w:type="spellEnd"/>
            <w:r w:rsidRPr="00D676A7">
              <w:rPr>
                <w:rFonts w:asciiTheme="majorBidi" w:hAnsiTheme="majorBidi" w:cstheme="majorBidi"/>
                <w:lang w:val="en-US"/>
              </w:rPr>
              <w:t xml:space="preserve"> dan tulisan, </w:t>
            </w:r>
            <w:proofErr w:type="spellStart"/>
            <w:r w:rsidRPr="00D676A7">
              <w:rPr>
                <w:rFonts w:asciiTheme="majorBidi" w:hAnsiTheme="majorBidi" w:cstheme="majorBidi"/>
                <w:lang w:val="en-US"/>
              </w:rPr>
              <w:t>bekerja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sama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serta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mengembangkan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jejaring</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secara</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bertanggung</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jawab</w:t>
            </w:r>
            <w:proofErr w:type="spellEnd"/>
            <w:r w:rsidRPr="00D676A7">
              <w:rPr>
                <w:rFonts w:asciiTheme="majorBidi" w:hAnsiTheme="majorBidi" w:cstheme="majorBidi"/>
                <w:lang w:val="en-US"/>
              </w:rPr>
              <w:t>.</w:t>
            </w:r>
          </w:p>
        </w:tc>
        <w:tc>
          <w:tcPr>
            <w:tcW w:w="343" w:type="pct"/>
          </w:tcPr>
          <w:p w14:paraId="0CDC2EDA" w14:textId="77777777" w:rsidR="00BD212E" w:rsidRDefault="00BD212E" w:rsidP="00314DA5">
            <w:pPr>
              <w:jc w:val="center"/>
              <w:rPr>
                <w:rFonts w:asciiTheme="majorBidi" w:hAnsiTheme="majorBidi" w:cstheme="majorBidi"/>
                <w:lang w:val="en-US"/>
              </w:rPr>
            </w:pPr>
          </w:p>
        </w:tc>
        <w:tc>
          <w:tcPr>
            <w:tcW w:w="317" w:type="pct"/>
          </w:tcPr>
          <w:p w14:paraId="75FE0C20" w14:textId="77777777" w:rsidR="00BD212E" w:rsidRDefault="00BD212E" w:rsidP="00314DA5">
            <w:pPr>
              <w:jc w:val="center"/>
              <w:rPr>
                <w:rFonts w:asciiTheme="majorBidi" w:hAnsiTheme="majorBidi" w:cstheme="majorBidi"/>
                <w:lang w:val="en-US"/>
              </w:rPr>
            </w:pPr>
          </w:p>
        </w:tc>
        <w:tc>
          <w:tcPr>
            <w:tcW w:w="358" w:type="pct"/>
          </w:tcPr>
          <w:p w14:paraId="2E242AE7" w14:textId="77777777" w:rsidR="00BD212E" w:rsidRDefault="00BD212E" w:rsidP="00314DA5">
            <w:pPr>
              <w:rPr>
                <w:rFonts w:asciiTheme="majorBidi" w:hAnsiTheme="majorBidi" w:cstheme="majorBidi"/>
                <w:lang w:val="en-US"/>
              </w:rPr>
            </w:pPr>
          </w:p>
        </w:tc>
        <w:tc>
          <w:tcPr>
            <w:tcW w:w="245" w:type="pct"/>
          </w:tcPr>
          <w:p w14:paraId="3C8E9C63" w14:textId="77777777" w:rsidR="00BD212E" w:rsidRDefault="00BD212E" w:rsidP="00314DA5">
            <w:pPr>
              <w:jc w:val="center"/>
              <w:rPr>
                <w:rFonts w:asciiTheme="majorBidi" w:hAnsiTheme="majorBidi" w:cstheme="majorBidi"/>
                <w:lang w:val="en-US"/>
              </w:rPr>
            </w:pPr>
          </w:p>
        </w:tc>
        <w:tc>
          <w:tcPr>
            <w:tcW w:w="253" w:type="pct"/>
          </w:tcPr>
          <w:p w14:paraId="46124BD8" w14:textId="77777777" w:rsidR="00BD212E" w:rsidRDefault="00BD212E" w:rsidP="00314DA5">
            <w:pPr>
              <w:jc w:val="center"/>
              <w:rPr>
                <w:rFonts w:asciiTheme="majorBidi" w:hAnsiTheme="majorBidi" w:cstheme="majorBidi"/>
                <w:lang w:val="en-US"/>
              </w:rPr>
            </w:pPr>
          </w:p>
        </w:tc>
        <w:tc>
          <w:tcPr>
            <w:tcW w:w="252" w:type="pct"/>
          </w:tcPr>
          <w:p w14:paraId="46F47B0E" w14:textId="77777777" w:rsidR="00BD212E" w:rsidRDefault="00BD212E" w:rsidP="00314DA5">
            <w:pPr>
              <w:jc w:val="center"/>
              <w:rPr>
                <w:rFonts w:asciiTheme="majorBidi" w:hAnsiTheme="majorBidi" w:cstheme="majorBidi"/>
                <w:lang w:val="en-US"/>
              </w:rPr>
            </w:pPr>
          </w:p>
        </w:tc>
        <w:tc>
          <w:tcPr>
            <w:tcW w:w="254" w:type="pct"/>
          </w:tcPr>
          <w:p w14:paraId="2C219CE8" w14:textId="77777777" w:rsidR="00BD212E" w:rsidRDefault="00BD212E" w:rsidP="00314DA5">
            <w:pPr>
              <w:jc w:val="center"/>
              <w:rPr>
                <w:rFonts w:asciiTheme="majorBidi" w:hAnsiTheme="majorBidi" w:cstheme="majorBidi"/>
                <w:lang w:val="en-US"/>
              </w:rPr>
            </w:pPr>
          </w:p>
        </w:tc>
        <w:tc>
          <w:tcPr>
            <w:tcW w:w="452" w:type="pct"/>
          </w:tcPr>
          <w:p w14:paraId="208D3B70" w14:textId="77777777" w:rsidR="00BD212E" w:rsidRDefault="00BD212E" w:rsidP="00314DA5">
            <w:pPr>
              <w:jc w:val="center"/>
              <w:rPr>
                <w:rFonts w:asciiTheme="majorBidi" w:hAnsiTheme="majorBidi" w:cstheme="majorBidi"/>
                <w:lang w:val="en-US"/>
              </w:rPr>
            </w:pPr>
          </w:p>
        </w:tc>
        <w:tc>
          <w:tcPr>
            <w:tcW w:w="1275" w:type="pct"/>
          </w:tcPr>
          <w:p w14:paraId="652DF248" w14:textId="77777777" w:rsidR="00BD212E" w:rsidRDefault="00BD212E" w:rsidP="00314DA5">
            <w:pPr>
              <w:jc w:val="both"/>
              <w:rPr>
                <w:rFonts w:asciiTheme="majorBidi" w:hAnsiTheme="majorBidi" w:cstheme="majorBidi"/>
                <w:lang w:val="en-US"/>
              </w:rPr>
            </w:pPr>
          </w:p>
        </w:tc>
      </w:tr>
      <w:tr w:rsidR="00BD212E" w14:paraId="34343356" w14:textId="77777777" w:rsidTr="00E134CB">
        <w:tc>
          <w:tcPr>
            <w:tcW w:w="1251" w:type="pct"/>
          </w:tcPr>
          <w:p w14:paraId="5FF77E76" w14:textId="77777777" w:rsidR="00BD212E" w:rsidRPr="00657017" w:rsidRDefault="00BD212E" w:rsidP="00E134CB">
            <w:pPr>
              <w:rPr>
                <w:rFonts w:asciiTheme="majorBidi" w:hAnsiTheme="majorBidi" w:cstheme="majorBidi"/>
                <w:lang w:val="en-US"/>
              </w:rPr>
            </w:pPr>
            <w:r w:rsidRPr="00D676A7">
              <w:rPr>
                <w:rFonts w:asciiTheme="majorBidi" w:hAnsiTheme="majorBidi" w:cstheme="majorBidi"/>
                <w:lang w:val="en-US"/>
              </w:rPr>
              <w:t xml:space="preserve">Menyusun dan </w:t>
            </w:r>
            <w:proofErr w:type="spellStart"/>
            <w:r w:rsidRPr="00D676A7">
              <w:rPr>
                <w:rFonts w:asciiTheme="majorBidi" w:hAnsiTheme="majorBidi" w:cstheme="majorBidi"/>
                <w:lang w:val="en-US"/>
              </w:rPr>
              <w:t>menyajikan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narasi</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sejarah</w:t>
            </w:r>
            <w:proofErr w:type="spellEnd"/>
            <w:r w:rsidRPr="00D676A7">
              <w:rPr>
                <w:rFonts w:asciiTheme="majorBidi" w:hAnsiTheme="majorBidi" w:cstheme="majorBidi"/>
                <w:lang w:val="en-US"/>
              </w:rPr>
              <w:t>/</w:t>
            </w:r>
            <w:proofErr w:type="spellStart"/>
            <w:r w:rsidRPr="00D676A7">
              <w:rPr>
                <w:rFonts w:asciiTheme="majorBidi" w:hAnsiTheme="majorBidi" w:cstheme="majorBidi"/>
                <w:lang w:val="en-US"/>
              </w:rPr>
              <w:t>peradaban</w:t>
            </w:r>
            <w:proofErr w:type="spellEnd"/>
            <w:r w:rsidRPr="00D676A7">
              <w:rPr>
                <w:rFonts w:asciiTheme="majorBidi" w:hAnsiTheme="majorBidi" w:cstheme="majorBidi"/>
                <w:lang w:val="en-US"/>
              </w:rPr>
              <w:t xml:space="preserve"> Islam yang </w:t>
            </w:r>
            <w:proofErr w:type="spellStart"/>
            <w:r w:rsidRPr="00D676A7">
              <w:rPr>
                <w:rFonts w:asciiTheme="majorBidi" w:hAnsiTheme="majorBidi" w:cstheme="majorBidi"/>
                <w:lang w:val="en-US"/>
              </w:rPr>
              <w:t>relevan</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dengan</w:t>
            </w:r>
            <w:proofErr w:type="spellEnd"/>
            <w:r w:rsidRPr="00D676A7">
              <w:rPr>
                <w:rFonts w:asciiTheme="majorBidi" w:hAnsiTheme="majorBidi" w:cstheme="majorBidi"/>
                <w:lang w:val="en-US"/>
              </w:rPr>
              <w:t xml:space="preserve"> Sejarah Islam Kawasan: Asia &amp; Oceania </w:t>
            </w:r>
            <w:proofErr w:type="spellStart"/>
            <w:r w:rsidRPr="00D676A7">
              <w:rPr>
                <w:rFonts w:asciiTheme="majorBidi" w:hAnsiTheme="majorBidi" w:cstheme="majorBidi"/>
                <w:lang w:val="en-US"/>
              </w:rPr>
              <w:t>melalui</w:t>
            </w:r>
            <w:proofErr w:type="spellEnd"/>
            <w:r w:rsidRPr="00D676A7">
              <w:rPr>
                <w:rFonts w:asciiTheme="majorBidi" w:hAnsiTheme="majorBidi" w:cstheme="majorBidi"/>
                <w:lang w:val="en-US"/>
              </w:rPr>
              <w:t xml:space="preserve"> media tulisan, </w:t>
            </w:r>
            <w:proofErr w:type="spellStart"/>
            <w:r w:rsidRPr="00D676A7">
              <w:rPr>
                <w:rFonts w:asciiTheme="majorBidi" w:hAnsiTheme="majorBidi" w:cstheme="majorBidi"/>
                <w:lang w:val="en-US"/>
              </w:rPr>
              <w:t>lisan</w:t>
            </w:r>
            <w:proofErr w:type="spellEnd"/>
            <w:r w:rsidRPr="00D676A7">
              <w:rPr>
                <w:rFonts w:asciiTheme="majorBidi" w:hAnsiTheme="majorBidi" w:cstheme="majorBidi"/>
                <w:lang w:val="en-US"/>
              </w:rPr>
              <w:t xml:space="preserve">, video, </w:t>
            </w:r>
            <w:proofErr w:type="spellStart"/>
            <w:r w:rsidRPr="00D676A7">
              <w:rPr>
                <w:rFonts w:asciiTheme="majorBidi" w:hAnsiTheme="majorBidi" w:cstheme="majorBidi"/>
                <w:lang w:val="en-US"/>
              </w:rPr>
              <w:t>dokumenter</w:t>
            </w:r>
            <w:proofErr w:type="spellEnd"/>
            <w:r w:rsidRPr="00D676A7">
              <w:rPr>
                <w:rFonts w:asciiTheme="majorBidi" w:hAnsiTheme="majorBidi" w:cstheme="majorBidi"/>
                <w:lang w:val="en-US"/>
              </w:rPr>
              <w:t>, dan/</w:t>
            </w:r>
            <w:proofErr w:type="spellStart"/>
            <w:r w:rsidRPr="00D676A7">
              <w:rPr>
                <w:rFonts w:asciiTheme="majorBidi" w:hAnsiTheme="majorBidi" w:cstheme="majorBidi"/>
                <w:lang w:val="en-US"/>
              </w:rPr>
              <w:t>atau</w:t>
            </w:r>
            <w:proofErr w:type="spellEnd"/>
            <w:r w:rsidRPr="00D676A7">
              <w:rPr>
                <w:rFonts w:asciiTheme="majorBidi" w:hAnsiTheme="majorBidi" w:cstheme="majorBidi"/>
                <w:lang w:val="en-US"/>
              </w:rPr>
              <w:t xml:space="preserve"> </w:t>
            </w:r>
            <w:proofErr w:type="spellStart"/>
            <w:r w:rsidRPr="00D676A7">
              <w:rPr>
                <w:rFonts w:asciiTheme="majorBidi" w:hAnsiTheme="majorBidi" w:cstheme="majorBidi"/>
                <w:lang w:val="en-US"/>
              </w:rPr>
              <w:t>animasi</w:t>
            </w:r>
            <w:proofErr w:type="spellEnd"/>
            <w:r w:rsidRPr="00D676A7">
              <w:rPr>
                <w:rFonts w:asciiTheme="majorBidi" w:hAnsiTheme="majorBidi" w:cstheme="majorBidi"/>
                <w:lang w:val="en-US"/>
              </w:rPr>
              <w:t>.</w:t>
            </w:r>
          </w:p>
        </w:tc>
        <w:tc>
          <w:tcPr>
            <w:tcW w:w="343" w:type="pct"/>
          </w:tcPr>
          <w:p w14:paraId="34BB66AF" w14:textId="77777777" w:rsidR="00BD212E" w:rsidRDefault="00BD212E" w:rsidP="00314DA5">
            <w:pPr>
              <w:jc w:val="center"/>
              <w:rPr>
                <w:rFonts w:asciiTheme="majorBidi" w:hAnsiTheme="majorBidi" w:cstheme="majorBidi"/>
                <w:lang w:val="en-US"/>
              </w:rPr>
            </w:pPr>
          </w:p>
        </w:tc>
        <w:tc>
          <w:tcPr>
            <w:tcW w:w="317" w:type="pct"/>
          </w:tcPr>
          <w:p w14:paraId="145F1E0B" w14:textId="77777777" w:rsidR="00BD212E" w:rsidRDefault="00BD212E" w:rsidP="00314DA5">
            <w:pPr>
              <w:jc w:val="center"/>
              <w:rPr>
                <w:rFonts w:asciiTheme="majorBidi" w:hAnsiTheme="majorBidi" w:cstheme="majorBidi"/>
                <w:lang w:val="en-US"/>
              </w:rPr>
            </w:pPr>
          </w:p>
        </w:tc>
        <w:tc>
          <w:tcPr>
            <w:tcW w:w="358" w:type="pct"/>
          </w:tcPr>
          <w:p w14:paraId="20105700" w14:textId="77777777" w:rsidR="00BD212E" w:rsidRDefault="00BD212E" w:rsidP="00314DA5">
            <w:pPr>
              <w:rPr>
                <w:rFonts w:asciiTheme="majorBidi" w:hAnsiTheme="majorBidi" w:cstheme="majorBidi"/>
                <w:lang w:val="en-US"/>
              </w:rPr>
            </w:pPr>
          </w:p>
        </w:tc>
        <w:tc>
          <w:tcPr>
            <w:tcW w:w="245" w:type="pct"/>
          </w:tcPr>
          <w:p w14:paraId="2DE66E06" w14:textId="77777777" w:rsidR="00BD212E" w:rsidRDefault="00BD212E" w:rsidP="00314DA5">
            <w:pPr>
              <w:jc w:val="center"/>
              <w:rPr>
                <w:rFonts w:asciiTheme="majorBidi" w:hAnsiTheme="majorBidi" w:cstheme="majorBidi"/>
                <w:lang w:val="en-US"/>
              </w:rPr>
            </w:pPr>
          </w:p>
        </w:tc>
        <w:tc>
          <w:tcPr>
            <w:tcW w:w="253" w:type="pct"/>
          </w:tcPr>
          <w:p w14:paraId="7C17998B" w14:textId="77777777" w:rsidR="00BD212E" w:rsidRDefault="00BD212E" w:rsidP="00314DA5">
            <w:pPr>
              <w:jc w:val="center"/>
              <w:rPr>
                <w:rFonts w:asciiTheme="majorBidi" w:hAnsiTheme="majorBidi" w:cstheme="majorBidi"/>
                <w:lang w:val="en-US"/>
              </w:rPr>
            </w:pPr>
          </w:p>
        </w:tc>
        <w:tc>
          <w:tcPr>
            <w:tcW w:w="252" w:type="pct"/>
          </w:tcPr>
          <w:p w14:paraId="306A60A2" w14:textId="77777777" w:rsidR="00BD212E" w:rsidRDefault="00BD212E" w:rsidP="00314DA5">
            <w:pPr>
              <w:jc w:val="center"/>
              <w:rPr>
                <w:rFonts w:asciiTheme="majorBidi" w:hAnsiTheme="majorBidi" w:cstheme="majorBidi"/>
                <w:lang w:val="en-US"/>
              </w:rPr>
            </w:pPr>
          </w:p>
        </w:tc>
        <w:tc>
          <w:tcPr>
            <w:tcW w:w="254" w:type="pct"/>
          </w:tcPr>
          <w:p w14:paraId="7C09F97E" w14:textId="77777777" w:rsidR="00BD212E" w:rsidRDefault="00BD212E" w:rsidP="00314DA5">
            <w:pPr>
              <w:jc w:val="center"/>
              <w:rPr>
                <w:rFonts w:asciiTheme="majorBidi" w:hAnsiTheme="majorBidi" w:cstheme="majorBidi"/>
                <w:lang w:val="en-US"/>
              </w:rPr>
            </w:pPr>
          </w:p>
        </w:tc>
        <w:tc>
          <w:tcPr>
            <w:tcW w:w="452" w:type="pct"/>
          </w:tcPr>
          <w:p w14:paraId="25B56464" w14:textId="77777777" w:rsidR="00BD212E" w:rsidRDefault="00BD212E" w:rsidP="00314DA5">
            <w:pPr>
              <w:jc w:val="center"/>
              <w:rPr>
                <w:rFonts w:asciiTheme="majorBidi" w:hAnsiTheme="majorBidi" w:cstheme="majorBidi"/>
                <w:lang w:val="en-US"/>
              </w:rPr>
            </w:pPr>
          </w:p>
        </w:tc>
        <w:tc>
          <w:tcPr>
            <w:tcW w:w="1275" w:type="pct"/>
          </w:tcPr>
          <w:p w14:paraId="3AD90F7E" w14:textId="77777777" w:rsidR="00BD212E" w:rsidRPr="00B73C10" w:rsidRDefault="00BD212E" w:rsidP="00314DA5">
            <w:pPr>
              <w:jc w:val="both"/>
              <w:rPr>
                <w:rFonts w:asciiTheme="majorBidi" w:hAnsiTheme="majorBidi" w:cstheme="majorBidi"/>
                <w:lang w:val="en-US"/>
              </w:rPr>
            </w:pPr>
          </w:p>
        </w:tc>
      </w:tr>
    </w:tbl>
    <w:p w14:paraId="51A2268F" w14:textId="77777777" w:rsidR="00BD212E" w:rsidRDefault="00BD212E" w:rsidP="00BD212E">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6C24B794" w14:textId="77777777" w:rsidR="00AA5992" w:rsidRPr="00DA55F9" w:rsidRDefault="00AA5992">
      <w:pPr>
        <w:pStyle w:val="BodyText"/>
        <w:rPr>
          <w:rFonts w:ascii="Garamond" w:hAnsi="Garamond"/>
        </w:rPr>
      </w:pPr>
    </w:p>
    <w:p w14:paraId="5DF38ECD" w14:textId="77777777" w:rsidR="00AA5992" w:rsidRDefault="00AA5992">
      <w:pPr>
        <w:jc w:val="right"/>
        <w:rPr>
          <w:rFonts w:ascii="Garamond" w:hAnsi="Garamond"/>
        </w:rPr>
      </w:pPr>
    </w:p>
    <w:p w14:paraId="77CBD52E" w14:textId="77777777" w:rsidR="00E134CB" w:rsidRDefault="00E134CB">
      <w:pPr>
        <w:jc w:val="right"/>
        <w:rPr>
          <w:rFonts w:ascii="Garamond" w:hAnsi="Garamond"/>
        </w:rPr>
      </w:pPr>
    </w:p>
    <w:p w14:paraId="59D247AB" w14:textId="77777777" w:rsidR="00E134CB" w:rsidRDefault="00E134CB">
      <w:pPr>
        <w:jc w:val="right"/>
        <w:rPr>
          <w:rFonts w:ascii="Garamond" w:hAnsi="Garamond"/>
        </w:rPr>
      </w:pPr>
    </w:p>
    <w:p w14:paraId="6FBF93D5" w14:textId="77777777" w:rsidR="00E134CB" w:rsidRDefault="00E134CB">
      <w:pPr>
        <w:jc w:val="right"/>
        <w:rPr>
          <w:rFonts w:ascii="Garamond" w:hAnsi="Garamond"/>
        </w:rPr>
      </w:pPr>
    </w:p>
    <w:p w14:paraId="57A397E2" w14:textId="77777777" w:rsidR="00E134CB" w:rsidRPr="00DA55F9" w:rsidRDefault="00E134CB">
      <w:pPr>
        <w:jc w:val="right"/>
        <w:rPr>
          <w:rFonts w:ascii="Garamond" w:hAnsi="Garamond"/>
        </w:rPr>
        <w:sectPr w:rsidR="00E134CB" w:rsidRPr="00DA55F9" w:rsidSect="00461ACD">
          <w:footerReference w:type="default" r:id="rId10"/>
          <w:pgSz w:w="11920" w:h="16850"/>
          <w:pgMar w:top="1701" w:right="1701" w:bottom="1701" w:left="1701" w:header="0" w:footer="0" w:gutter="0"/>
          <w:cols w:space="720"/>
          <w:docGrid w:linePitch="299"/>
        </w:sectPr>
      </w:pPr>
    </w:p>
    <w:p w14:paraId="169C5040" w14:textId="77777777" w:rsidR="00E134CB" w:rsidRPr="00E134CB" w:rsidRDefault="00E134CB" w:rsidP="00E134CB">
      <w:pPr>
        <w:tabs>
          <w:tab w:val="center" w:pos="6980"/>
        </w:tabs>
        <w:jc w:val="both"/>
        <w:rPr>
          <w:rFonts w:ascii="Garamond" w:hAnsi="Garamond" w:cstheme="majorBidi"/>
          <w:b/>
          <w:bCs/>
          <w:sz w:val="24"/>
          <w:szCs w:val="24"/>
          <w:lang w:val="en-US"/>
        </w:rPr>
      </w:pPr>
      <w:proofErr w:type="spellStart"/>
      <w:r w:rsidRPr="00E134CB">
        <w:rPr>
          <w:rFonts w:ascii="Garamond" w:hAnsi="Garamond" w:cstheme="majorBidi"/>
          <w:b/>
          <w:bCs/>
          <w:sz w:val="24"/>
          <w:szCs w:val="24"/>
          <w:lang w:val="en-US"/>
        </w:rPr>
        <w:lastRenderedPageBreak/>
        <w:t>Formulir</w:t>
      </w:r>
      <w:proofErr w:type="spellEnd"/>
      <w:r w:rsidRPr="00E134CB">
        <w:rPr>
          <w:rFonts w:ascii="Garamond" w:hAnsi="Garamond" w:cstheme="majorBidi"/>
          <w:b/>
          <w:bCs/>
          <w:sz w:val="24"/>
          <w:szCs w:val="24"/>
          <w:lang w:val="en-US"/>
        </w:rPr>
        <w:t xml:space="preserve"> </w:t>
      </w:r>
      <w:proofErr w:type="spellStart"/>
      <w:r w:rsidRPr="00E134CB">
        <w:rPr>
          <w:rFonts w:ascii="Garamond" w:hAnsi="Garamond" w:cstheme="majorBidi"/>
          <w:b/>
          <w:bCs/>
          <w:sz w:val="24"/>
          <w:szCs w:val="24"/>
          <w:lang w:val="en-US"/>
        </w:rPr>
        <w:t>Evaluasi</w:t>
      </w:r>
      <w:proofErr w:type="spellEnd"/>
      <w:r w:rsidRPr="00E134CB">
        <w:rPr>
          <w:rFonts w:ascii="Garamond" w:hAnsi="Garamond" w:cstheme="majorBidi"/>
          <w:b/>
          <w:bCs/>
          <w:sz w:val="24"/>
          <w:szCs w:val="24"/>
          <w:lang w:val="en-US"/>
        </w:rPr>
        <w:t xml:space="preserve"> Diri Mata Kuliah Cirebon Studies </w:t>
      </w:r>
      <w:r w:rsidRPr="00E134CB">
        <w:rPr>
          <w:rFonts w:ascii="Garamond" w:hAnsi="Garamond" w:cstheme="majorBidi"/>
          <w:b/>
          <w:bCs/>
          <w:sz w:val="24"/>
          <w:szCs w:val="24"/>
          <w:lang w:val="en-US"/>
        </w:rPr>
        <w:tab/>
      </w:r>
    </w:p>
    <w:p w14:paraId="05BF67C4" w14:textId="77777777" w:rsidR="00E134CB" w:rsidRDefault="00E134CB" w:rsidP="00E134CB">
      <w:pPr>
        <w:tabs>
          <w:tab w:val="center" w:pos="6980"/>
        </w:tabs>
        <w:jc w:val="both"/>
        <w:rPr>
          <w:rFonts w:ascii="Garamond" w:hAnsi="Garamond" w:cstheme="majorBidi"/>
          <w:sz w:val="24"/>
          <w:szCs w:val="24"/>
          <w:lang w:val="it-IT"/>
        </w:rPr>
      </w:pPr>
      <w:r w:rsidRPr="00E134CB">
        <w:rPr>
          <w:rFonts w:ascii="Garamond" w:hAnsi="Garamond" w:cstheme="majorBidi"/>
          <w:sz w:val="24"/>
          <w:szCs w:val="24"/>
          <w:lang w:val="it-IT"/>
        </w:rPr>
        <w:t>Pada mata kuliah ini mengeksplorasi Cirebon sebagai ruang dialog peradaban, tempat bertemunya Islam, budaya Jawa, Sunda, Tionghoa, dan dunia pesisir. Fokus diberikan pada peran historis Kesultanan Cirebon, sinkretisme strategis dalam ritual seperti Panjang Jimat dan Rajaban, serta kontribusi Cirebon dalam membangun model Islam Nusantara yang moderat dan inklusif. Pendekatan utama mengacu pada prinsip bahwa Cirebon bukan sekadar wilayah geografis, tetapi entitas budaya yang aktif mereproduksi makna agama.</w:t>
      </w:r>
    </w:p>
    <w:p w14:paraId="14A25636" w14:textId="77777777" w:rsidR="00E134CB" w:rsidRPr="00E134CB" w:rsidRDefault="00E134CB" w:rsidP="00E134CB">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E134CB" w14:paraId="54948E31" w14:textId="77777777" w:rsidTr="00E134CB">
        <w:tc>
          <w:tcPr>
            <w:tcW w:w="1251" w:type="pct"/>
            <w:vMerge w:val="restart"/>
            <w:shd w:val="clear" w:color="auto" w:fill="E5DFEC" w:themeFill="accent4" w:themeFillTint="33"/>
            <w:vAlign w:val="center"/>
          </w:tcPr>
          <w:p w14:paraId="1AFC8CBE" w14:textId="77777777" w:rsidR="00E134CB" w:rsidRPr="00461B1D" w:rsidRDefault="00E134CB" w:rsidP="00E134CB">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74A098C0" w14:textId="32D22019" w:rsidR="00E134CB" w:rsidRPr="00E134CB" w:rsidRDefault="00E134CB" w:rsidP="00E134CB">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501104EC" w14:textId="77777777" w:rsidR="00E134CB" w:rsidRPr="00461B1D" w:rsidRDefault="00E134CB" w:rsidP="00E134CB">
            <w:pPr>
              <w:jc w:val="center"/>
              <w:rPr>
                <w:b/>
              </w:rPr>
            </w:pPr>
            <w:r w:rsidRPr="00461B1D">
              <w:rPr>
                <w:b/>
              </w:rPr>
              <w:t>Hasil evaluasi Asesor</w:t>
            </w:r>
          </w:p>
          <w:p w14:paraId="37F69F49" w14:textId="77777777" w:rsidR="00E134CB" w:rsidRPr="00461B1D" w:rsidRDefault="00E134CB" w:rsidP="00E134CB">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54F0C37" w14:textId="77777777" w:rsidR="00E134CB" w:rsidRPr="00461B1D" w:rsidRDefault="00E134CB" w:rsidP="00E134CB">
            <w:pPr>
              <w:jc w:val="center"/>
              <w:rPr>
                <w:rFonts w:asciiTheme="majorBidi" w:hAnsiTheme="majorBidi" w:cstheme="majorBidi"/>
                <w:b/>
                <w:lang w:val="en-US"/>
              </w:rPr>
            </w:pPr>
            <w:r w:rsidRPr="00461B1D">
              <w:rPr>
                <w:b/>
              </w:rPr>
              <w:t>Bukti yang disampaikan*</w:t>
            </w:r>
          </w:p>
        </w:tc>
      </w:tr>
      <w:tr w:rsidR="00E134CB" w14:paraId="5AF6D661" w14:textId="77777777" w:rsidTr="00E134CB">
        <w:tc>
          <w:tcPr>
            <w:tcW w:w="1251" w:type="pct"/>
            <w:vMerge/>
            <w:shd w:val="clear" w:color="auto" w:fill="E5DFEC" w:themeFill="accent4" w:themeFillTint="33"/>
            <w:vAlign w:val="center"/>
          </w:tcPr>
          <w:p w14:paraId="621FE370" w14:textId="77777777" w:rsidR="00E134CB" w:rsidRPr="00461B1D" w:rsidRDefault="00E134CB" w:rsidP="00E134CB">
            <w:pPr>
              <w:jc w:val="center"/>
              <w:rPr>
                <w:rFonts w:asciiTheme="majorBidi" w:hAnsiTheme="majorBidi" w:cstheme="majorBidi"/>
                <w:b/>
                <w:lang w:val="en-US"/>
              </w:rPr>
            </w:pPr>
          </w:p>
        </w:tc>
        <w:tc>
          <w:tcPr>
            <w:tcW w:w="343" w:type="pct"/>
            <w:shd w:val="clear" w:color="auto" w:fill="E5DFEC" w:themeFill="accent4" w:themeFillTint="33"/>
            <w:vAlign w:val="center"/>
          </w:tcPr>
          <w:p w14:paraId="7C652044"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4E93D613"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18887D08"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4731657C"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4D0F2E1F"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5A694090"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12DEC455"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071EB990" w14:textId="77777777" w:rsidR="00E134CB" w:rsidRPr="00461B1D" w:rsidRDefault="00E134CB" w:rsidP="00E134CB">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40C18422" w14:textId="77777777" w:rsidR="00E134CB" w:rsidRPr="00461B1D" w:rsidRDefault="00E134CB" w:rsidP="00E134CB">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E134CB" w14:paraId="5A51F270" w14:textId="77777777" w:rsidTr="00E134CB">
        <w:tc>
          <w:tcPr>
            <w:tcW w:w="1251" w:type="pct"/>
            <w:vAlign w:val="center"/>
          </w:tcPr>
          <w:p w14:paraId="4A8B32C3" w14:textId="77777777" w:rsidR="00E134CB" w:rsidRDefault="00E134CB"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9272F6A" w14:textId="77777777" w:rsidR="00E134CB" w:rsidRDefault="00E134CB"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4F52E7C6" w14:textId="77777777" w:rsidR="00E134CB" w:rsidRDefault="00E134CB"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A9270D8" w14:textId="77777777" w:rsidR="00E134CB" w:rsidRDefault="00E134CB"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EFFE71C" w14:textId="77777777" w:rsidR="00E134CB" w:rsidRDefault="00E134CB" w:rsidP="00314DA5">
            <w:pPr>
              <w:jc w:val="center"/>
              <w:rPr>
                <w:rFonts w:asciiTheme="majorBidi" w:hAnsiTheme="majorBidi" w:cstheme="majorBidi"/>
                <w:lang w:val="en-US"/>
              </w:rPr>
            </w:pPr>
            <w:r>
              <w:rPr>
                <w:rFonts w:asciiTheme="majorBidi" w:hAnsiTheme="majorBidi" w:cstheme="majorBidi"/>
                <w:lang w:val="en-US"/>
              </w:rPr>
              <w:t>5</w:t>
            </w:r>
          </w:p>
        </w:tc>
      </w:tr>
      <w:tr w:rsidR="00E134CB" w14:paraId="1CE9326A" w14:textId="77777777" w:rsidTr="00E134CB">
        <w:tc>
          <w:tcPr>
            <w:tcW w:w="1251" w:type="pct"/>
          </w:tcPr>
          <w:p w14:paraId="14CEA7A7" w14:textId="77777777" w:rsidR="00E134CB" w:rsidRPr="00E134CB" w:rsidRDefault="00E134CB" w:rsidP="00E134CB">
            <w:pPr>
              <w:widowControl/>
              <w:autoSpaceDE/>
              <w:autoSpaceDN/>
              <w:ind w:left="-40"/>
              <w:contextualSpacing/>
              <w:rPr>
                <w:rFonts w:asciiTheme="majorBidi" w:hAnsiTheme="majorBidi" w:cstheme="majorBidi"/>
                <w:lang w:val="en-US"/>
              </w:rPr>
            </w:pPr>
            <w:r w:rsidRPr="00E134CB">
              <w:rPr>
                <w:rFonts w:asciiTheme="majorBidi" w:hAnsiTheme="majorBidi" w:cstheme="majorBidi"/>
                <w:color w:val="1D1D1F"/>
                <w:shd w:val="clear" w:color="auto" w:fill="FFFFFF"/>
              </w:rPr>
              <w:t>Mampu menganalisis Sejarah Cirebon secara mandiri dengan analisis yang tepat.</w:t>
            </w:r>
          </w:p>
        </w:tc>
        <w:tc>
          <w:tcPr>
            <w:tcW w:w="343" w:type="pct"/>
          </w:tcPr>
          <w:p w14:paraId="570279E6" w14:textId="77777777" w:rsidR="00E134CB" w:rsidRDefault="00E134CB" w:rsidP="00314DA5">
            <w:pPr>
              <w:jc w:val="center"/>
              <w:rPr>
                <w:rFonts w:asciiTheme="majorBidi" w:hAnsiTheme="majorBidi" w:cstheme="majorBidi"/>
                <w:lang w:val="en-US"/>
              </w:rPr>
            </w:pPr>
          </w:p>
        </w:tc>
        <w:tc>
          <w:tcPr>
            <w:tcW w:w="317" w:type="pct"/>
          </w:tcPr>
          <w:p w14:paraId="150B4A4B" w14:textId="77777777" w:rsidR="00E134CB" w:rsidRDefault="00E134CB" w:rsidP="00314DA5">
            <w:pPr>
              <w:jc w:val="center"/>
              <w:rPr>
                <w:rFonts w:asciiTheme="majorBidi" w:hAnsiTheme="majorBidi" w:cstheme="majorBidi"/>
                <w:lang w:val="en-US"/>
              </w:rPr>
            </w:pPr>
          </w:p>
        </w:tc>
        <w:tc>
          <w:tcPr>
            <w:tcW w:w="358" w:type="pct"/>
          </w:tcPr>
          <w:p w14:paraId="6D2DDBA3" w14:textId="77777777" w:rsidR="00E134CB" w:rsidRDefault="00E134CB" w:rsidP="00314DA5">
            <w:pPr>
              <w:rPr>
                <w:rFonts w:asciiTheme="majorBidi" w:hAnsiTheme="majorBidi" w:cstheme="majorBidi"/>
                <w:lang w:val="en-US"/>
              </w:rPr>
            </w:pPr>
          </w:p>
        </w:tc>
        <w:tc>
          <w:tcPr>
            <w:tcW w:w="245" w:type="pct"/>
          </w:tcPr>
          <w:p w14:paraId="134FE57E" w14:textId="77777777" w:rsidR="00E134CB" w:rsidRDefault="00E134CB" w:rsidP="00314DA5">
            <w:pPr>
              <w:jc w:val="center"/>
              <w:rPr>
                <w:rFonts w:asciiTheme="majorBidi" w:hAnsiTheme="majorBidi" w:cstheme="majorBidi"/>
                <w:lang w:val="en-US"/>
              </w:rPr>
            </w:pPr>
          </w:p>
        </w:tc>
        <w:tc>
          <w:tcPr>
            <w:tcW w:w="253" w:type="pct"/>
          </w:tcPr>
          <w:p w14:paraId="7B23CE30" w14:textId="77777777" w:rsidR="00E134CB" w:rsidRDefault="00E134CB" w:rsidP="00314DA5">
            <w:pPr>
              <w:jc w:val="center"/>
              <w:rPr>
                <w:rFonts w:asciiTheme="majorBidi" w:hAnsiTheme="majorBidi" w:cstheme="majorBidi"/>
                <w:lang w:val="en-US"/>
              </w:rPr>
            </w:pPr>
          </w:p>
        </w:tc>
        <w:tc>
          <w:tcPr>
            <w:tcW w:w="252" w:type="pct"/>
          </w:tcPr>
          <w:p w14:paraId="27AA0937" w14:textId="77777777" w:rsidR="00E134CB" w:rsidRDefault="00E134CB" w:rsidP="00314DA5">
            <w:pPr>
              <w:jc w:val="center"/>
              <w:rPr>
                <w:rFonts w:asciiTheme="majorBidi" w:hAnsiTheme="majorBidi" w:cstheme="majorBidi"/>
                <w:lang w:val="en-US"/>
              </w:rPr>
            </w:pPr>
          </w:p>
        </w:tc>
        <w:tc>
          <w:tcPr>
            <w:tcW w:w="254" w:type="pct"/>
          </w:tcPr>
          <w:p w14:paraId="41304D89" w14:textId="77777777" w:rsidR="00E134CB" w:rsidRDefault="00E134CB" w:rsidP="00314DA5">
            <w:pPr>
              <w:jc w:val="center"/>
              <w:rPr>
                <w:rFonts w:asciiTheme="majorBidi" w:hAnsiTheme="majorBidi" w:cstheme="majorBidi"/>
                <w:lang w:val="en-US"/>
              </w:rPr>
            </w:pPr>
          </w:p>
        </w:tc>
        <w:tc>
          <w:tcPr>
            <w:tcW w:w="452" w:type="pct"/>
          </w:tcPr>
          <w:p w14:paraId="751B5057" w14:textId="77777777" w:rsidR="00E134CB" w:rsidRDefault="00E134CB" w:rsidP="00314DA5">
            <w:pPr>
              <w:jc w:val="center"/>
              <w:rPr>
                <w:rFonts w:asciiTheme="majorBidi" w:hAnsiTheme="majorBidi" w:cstheme="majorBidi"/>
                <w:lang w:val="en-US"/>
              </w:rPr>
            </w:pPr>
          </w:p>
        </w:tc>
        <w:tc>
          <w:tcPr>
            <w:tcW w:w="1275" w:type="pct"/>
          </w:tcPr>
          <w:p w14:paraId="33E61610" w14:textId="56C92019" w:rsidR="00E134CB" w:rsidRDefault="00E134CB" w:rsidP="00314DA5">
            <w:pPr>
              <w:jc w:val="both"/>
              <w:rPr>
                <w:rFonts w:asciiTheme="majorBidi" w:hAnsiTheme="majorBidi" w:cstheme="majorBidi"/>
                <w:lang w:val="en-US"/>
              </w:rPr>
            </w:pPr>
          </w:p>
        </w:tc>
      </w:tr>
      <w:tr w:rsidR="00E134CB" w14:paraId="6DCD2C4D" w14:textId="77777777" w:rsidTr="00E134CB">
        <w:tc>
          <w:tcPr>
            <w:tcW w:w="1251" w:type="pct"/>
          </w:tcPr>
          <w:p w14:paraId="393FD4BD" w14:textId="77777777" w:rsidR="00E134CB" w:rsidRPr="00E134CB" w:rsidRDefault="00E134CB" w:rsidP="00E134CB">
            <w:pPr>
              <w:widowControl/>
              <w:autoSpaceDE/>
              <w:autoSpaceDN/>
              <w:ind w:left="-40"/>
              <w:contextualSpacing/>
              <w:rPr>
                <w:rFonts w:asciiTheme="majorBidi" w:hAnsiTheme="majorBidi" w:cstheme="majorBidi"/>
                <w:lang w:val="en-US"/>
              </w:rPr>
            </w:pPr>
            <w:r w:rsidRPr="00E134CB">
              <w:rPr>
                <w:rFonts w:asciiTheme="majorBidi" w:hAnsiTheme="majorBidi" w:cstheme="majorBidi"/>
                <w:color w:val="1D1D1F"/>
                <w:shd w:val="clear" w:color="auto" w:fill="FFFFFF"/>
              </w:rPr>
              <w:t>Mampu mengamalkan nilai-nilai keanekaragaman dalam Perkembangan Islam melalui diskusi (di kelas/komunitas).</w:t>
            </w:r>
          </w:p>
        </w:tc>
        <w:tc>
          <w:tcPr>
            <w:tcW w:w="343" w:type="pct"/>
          </w:tcPr>
          <w:p w14:paraId="60D13465" w14:textId="77777777" w:rsidR="00E134CB" w:rsidRDefault="00E134CB" w:rsidP="00314DA5">
            <w:pPr>
              <w:jc w:val="center"/>
              <w:rPr>
                <w:rFonts w:asciiTheme="majorBidi" w:hAnsiTheme="majorBidi" w:cstheme="majorBidi"/>
                <w:lang w:val="en-US"/>
              </w:rPr>
            </w:pPr>
          </w:p>
        </w:tc>
        <w:tc>
          <w:tcPr>
            <w:tcW w:w="317" w:type="pct"/>
          </w:tcPr>
          <w:p w14:paraId="54D3E972" w14:textId="77777777" w:rsidR="00E134CB" w:rsidRDefault="00E134CB" w:rsidP="00314DA5">
            <w:pPr>
              <w:jc w:val="center"/>
              <w:rPr>
                <w:rFonts w:asciiTheme="majorBidi" w:hAnsiTheme="majorBidi" w:cstheme="majorBidi"/>
                <w:lang w:val="en-US"/>
              </w:rPr>
            </w:pPr>
          </w:p>
        </w:tc>
        <w:tc>
          <w:tcPr>
            <w:tcW w:w="358" w:type="pct"/>
          </w:tcPr>
          <w:p w14:paraId="60AFA3B0" w14:textId="77777777" w:rsidR="00E134CB" w:rsidRDefault="00E134CB" w:rsidP="00314DA5">
            <w:pPr>
              <w:rPr>
                <w:rFonts w:asciiTheme="majorBidi" w:hAnsiTheme="majorBidi" w:cstheme="majorBidi"/>
                <w:lang w:val="en-US"/>
              </w:rPr>
            </w:pPr>
          </w:p>
        </w:tc>
        <w:tc>
          <w:tcPr>
            <w:tcW w:w="245" w:type="pct"/>
          </w:tcPr>
          <w:p w14:paraId="4D2778A5" w14:textId="77777777" w:rsidR="00E134CB" w:rsidRDefault="00E134CB" w:rsidP="00314DA5">
            <w:pPr>
              <w:jc w:val="center"/>
              <w:rPr>
                <w:rFonts w:asciiTheme="majorBidi" w:hAnsiTheme="majorBidi" w:cstheme="majorBidi"/>
                <w:lang w:val="en-US"/>
              </w:rPr>
            </w:pPr>
          </w:p>
        </w:tc>
        <w:tc>
          <w:tcPr>
            <w:tcW w:w="253" w:type="pct"/>
          </w:tcPr>
          <w:p w14:paraId="7E4C2662" w14:textId="77777777" w:rsidR="00E134CB" w:rsidRDefault="00E134CB" w:rsidP="00314DA5">
            <w:pPr>
              <w:jc w:val="center"/>
              <w:rPr>
                <w:rFonts w:asciiTheme="majorBidi" w:hAnsiTheme="majorBidi" w:cstheme="majorBidi"/>
                <w:lang w:val="en-US"/>
              </w:rPr>
            </w:pPr>
          </w:p>
        </w:tc>
        <w:tc>
          <w:tcPr>
            <w:tcW w:w="252" w:type="pct"/>
          </w:tcPr>
          <w:p w14:paraId="4A6972A4" w14:textId="77777777" w:rsidR="00E134CB" w:rsidRDefault="00E134CB" w:rsidP="00314DA5">
            <w:pPr>
              <w:jc w:val="center"/>
              <w:rPr>
                <w:rFonts w:asciiTheme="majorBidi" w:hAnsiTheme="majorBidi" w:cstheme="majorBidi"/>
                <w:lang w:val="en-US"/>
              </w:rPr>
            </w:pPr>
          </w:p>
        </w:tc>
        <w:tc>
          <w:tcPr>
            <w:tcW w:w="254" w:type="pct"/>
          </w:tcPr>
          <w:p w14:paraId="4A5FCCED" w14:textId="77777777" w:rsidR="00E134CB" w:rsidRDefault="00E134CB" w:rsidP="00314DA5">
            <w:pPr>
              <w:jc w:val="center"/>
              <w:rPr>
                <w:rFonts w:asciiTheme="majorBidi" w:hAnsiTheme="majorBidi" w:cstheme="majorBidi"/>
                <w:lang w:val="en-US"/>
              </w:rPr>
            </w:pPr>
          </w:p>
        </w:tc>
        <w:tc>
          <w:tcPr>
            <w:tcW w:w="452" w:type="pct"/>
          </w:tcPr>
          <w:p w14:paraId="584587A6" w14:textId="77777777" w:rsidR="00E134CB" w:rsidRDefault="00E134CB" w:rsidP="00314DA5">
            <w:pPr>
              <w:jc w:val="center"/>
              <w:rPr>
                <w:rFonts w:asciiTheme="majorBidi" w:hAnsiTheme="majorBidi" w:cstheme="majorBidi"/>
                <w:lang w:val="en-US"/>
              </w:rPr>
            </w:pPr>
          </w:p>
        </w:tc>
        <w:tc>
          <w:tcPr>
            <w:tcW w:w="1275" w:type="pct"/>
          </w:tcPr>
          <w:p w14:paraId="7E71C630" w14:textId="7CE1535E" w:rsidR="00E134CB" w:rsidRDefault="00E134CB" w:rsidP="00314DA5">
            <w:pPr>
              <w:jc w:val="both"/>
              <w:rPr>
                <w:rFonts w:asciiTheme="majorBidi" w:hAnsiTheme="majorBidi" w:cstheme="majorBidi"/>
                <w:lang w:val="en-US"/>
              </w:rPr>
            </w:pPr>
          </w:p>
        </w:tc>
      </w:tr>
      <w:tr w:rsidR="00E134CB" w14:paraId="2B514326" w14:textId="77777777" w:rsidTr="00E134CB">
        <w:tc>
          <w:tcPr>
            <w:tcW w:w="1251" w:type="pct"/>
          </w:tcPr>
          <w:p w14:paraId="73297264" w14:textId="77777777" w:rsidR="00E134CB" w:rsidRPr="00E134CB" w:rsidRDefault="00E134CB" w:rsidP="00E134CB">
            <w:pPr>
              <w:widowControl/>
              <w:autoSpaceDE/>
              <w:autoSpaceDN/>
              <w:ind w:left="-40"/>
              <w:contextualSpacing/>
              <w:rPr>
                <w:rFonts w:asciiTheme="majorBidi" w:hAnsiTheme="majorBidi" w:cstheme="majorBidi"/>
                <w:lang w:val="en-US"/>
              </w:rPr>
            </w:pPr>
            <w:r w:rsidRPr="00E134CB">
              <w:rPr>
                <w:rFonts w:asciiTheme="majorBidi" w:hAnsiTheme="majorBidi" w:cstheme="majorBidi"/>
                <w:color w:val="1D1D1F"/>
                <w:shd w:val="clear" w:color="auto" w:fill="FFFFFF"/>
              </w:rPr>
              <w:t>Mampu menganalisis hasil-hasil peradaban Islam di Cirebon secara mandiri dengan tepat.</w:t>
            </w:r>
          </w:p>
        </w:tc>
        <w:tc>
          <w:tcPr>
            <w:tcW w:w="343" w:type="pct"/>
          </w:tcPr>
          <w:p w14:paraId="1816603D" w14:textId="77777777" w:rsidR="00E134CB" w:rsidRDefault="00E134CB" w:rsidP="00314DA5">
            <w:pPr>
              <w:jc w:val="center"/>
              <w:rPr>
                <w:rFonts w:asciiTheme="majorBidi" w:hAnsiTheme="majorBidi" w:cstheme="majorBidi"/>
                <w:lang w:val="en-US"/>
              </w:rPr>
            </w:pPr>
          </w:p>
        </w:tc>
        <w:tc>
          <w:tcPr>
            <w:tcW w:w="317" w:type="pct"/>
          </w:tcPr>
          <w:p w14:paraId="2D76CC05" w14:textId="77777777" w:rsidR="00E134CB" w:rsidRDefault="00E134CB" w:rsidP="00314DA5">
            <w:pPr>
              <w:jc w:val="center"/>
              <w:rPr>
                <w:rFonts w:asciiTheme="majorBidi" w:hAnsiTheme="majorBidi" w:cstheme="majorBidi"/>
                <w:lang w:val="en-US"/>
              </w:rPr>
            </w:pPr>
          </w:p>
        </w:tc>
        <w:tc>
          <w:tcPr>
            <w:tcW w:w="358" w:type="pct"/>
          </w:tcPr>
          <w:p w14:paraId="417D96B6" w14:textId="77777777" w:rsidR="00E134CB" w:rsidRDefault="00E134CB" w:rsidP="00314DA5">
            <w:pPr>
              <w:rPr>
                <w:rFonts w:asciiTheme="majorBidi" w:hAnsiTheme="majorBidi" w:cstheme="majorBidi"/>
                <w:lang w:val="en-US"/>
              </w:rPr>
            </w:pPr>
          </w:p>
        </w:tc>
        <w:tc>
          <w:tcPr>
            <w:tcW w:w="245" w:type="pct"/>
          </w:tcPr>
          <w:p w14:paraId="0A0B951E" w14:textId="77777777" w:rsidR="00E134CB" w:rsidRDefault="00E134CB" w:rsidP="00314DA5">
            <w:pPr>
              <w:jc w:val="center"/>
              <w:rPr>
                <w:rFonts w:asciiTheme="majorBidi" w:hAnsiTheme="majorBidi" w:cstheme="majorBidi"/>
                <w:lang w:val="en-US"/>
              </w:rPr>
            </w:pPr>
          </w:p>
        </w:tc>
        <w:tc>
          <w:tcPr>
            <w:tcW w:w="253" w:type="pct"/>
          </w:tcPr>
          <w:p w14:paraId="796460EF" w14:textId="77777777" w:rsidR="00E134CB" w:rsidRDefault="00E134CB" w:rsidP="00314DA5">
            <w:pPr>
              <w:jc w:val="center"/>
              <w:rPr>
                <w:rFonts w:asciiTheme="majorBidi" w:hAnsiTheme="majorBidi" w:cstheme="majorBidi"/>
                <w:lang w:val="en-US"/>
              </w:rPr>
            </w:pPr>
          </w:p>
        </w:tc>
        <w:tc>
          <w:tcPr>
            <w:tcW w:w="252" w:type="pct"/>
          </w:tcPr>
          <w:p w14:paraId="1AE7A424" w14:textId="77777777" w:rsidR="00E134CB" w:rsidRDefault="00E134CB" w:rsidP="00314DA5">
            <w:pPr>
              <w:jc w:val="center"/>
              <w:rPr>
                <w:rFonts w:asciiTheme="majorBidi" w:hAnsiTheme="majorBidi" w:cstheme="majorBidi"/>
                <w:lang w:val="en-US"/>
              </w:rPr>
            </w:pPr>
          </w:p>
        </w:tc>
        <w:tc>
          <w:tcPr>
            <w:tcW w:w="254" w:type="pct"/>
          </w:tcPr>
          <w:p w14:paraId="4390C189" w14:textId="77777777" w:rsidR="00E134CB" w:rsidRDefault="00E134CB" w:rsidP="00314DA5">
            <w:pPr>
              <w:jc w:val="center"/>
              <w:rPr>
                <w:rFonts w:asciiTheme="majorBidi" w:hAnsiTheme="majorBidi" w:cstheme="majorBidi"/>
                <w:lang w:val="en-US"/>
              </w:rPr>
            </w:pPr>
          </w:p>
        </w:tc>
        <w:tc>
          <w:tcPr>
            <w:tcW w:w="452" w:type="pct"/>
          </w:tcPr>
          <w:p w14:paraId="235D710C" w14:textId="77777777" w:rsidR="00E134CB" w:rsidRDefault="00E134CB" w:rsidP="00314DA5">
            <w:pPr>
              <w:jc w:val="center"/>
              <w:rPr>
                <w:rFonts w:asciiTheme="majorBidi" w:hAnsiTheme="majorBidi" w:cstheme="majorBidi"/>
                <w:lang w:val="en-US"/>
              </w:rPr>
            </w:pPr>
          </w:p>
        </w:tc>
        <w:tc>
          <w:tcPr>
            <w:tcW w:w="1275" w:type="pct"/>
          </w:tcPr>
          <w:p w14:paraId="52C6AFC0" w14:textId="6B4839C0" w:rsidR="00E134CB" w:rsidRPr="00B73C10" w:rsidRDefault="00E134CB" w:rsidP="00314DA5">
            <w:pPr>
              <w:jc w:val="both"/>
              <w:rPr>
                <w:rFonts w:asciiTheme="majorBidi" w:hAnsiTheme="majorBidi" w:cstheme="majorBidi"/>
                <w:lang w:val="en-US"/>
              </w:rPr>
            </w:pPr>
          </w:p>
        </w:tc>
      </w:tr>
      <w:tr w:rsidR="00E134CB" w14:paraId="38135B4B" w14:textId="77777777" w:rsidTr="00E134CB">
        <w:tc>
          <w:tcPr>
            <w:tcW w:w="1251" w:type="pct"/>
          </w:tcPr>
          <w:p w14:paraId="6789DFF2" w14:textId="77777777" w:rsidR="00E134CB" w:rsidRPr="00E134CB" w:rsidRDefault="00E134CB" w:rsidP="00E134CB">
            <w:pPr>
              <w:widowControl/>
              <w:autoSpaceDE/>
              <w:autoSpaceDN/>
              <w:ind w:left="-40"/>
              <w:contextualSpacing/>
              <w:rPr>
                <w:rFonts w:asciiTheme="majorBidi" w:hAnsiTheme="majorBidi" w:cstheme="majorBidi"/>
                <w:lang w:val="en-US"/>
              </w:rPr>
            </w:pPr>
            <w:r w:rsidRPr="00E134CB">
              <w:rPr>
                <w:rFonts w:asciiTheme="majorBidi" w:hAnsiTheme="majorBidi" w:cstheme="majorBidi"/>
              </w:rPr>
              <w:t>Mampu mempresentasikan kajian Islam kekinian secara mandiri dalam bentuk makalah.</w:t>
            </w:r>
          </w:p>
        </w:tc>
        <w:tc>
          <w:tcPr>
            <w:tcW w:w="343" w:type="pct"/>
          </w:tcPr>
          <w:p w14:paraId="2F612A45" w14:textId="77777777" w:rsidR="00E134CB" w:rsidRDefault="00E134CB" w:rsidP="00314DA5">
            <w:pPr>
              <w:jc w:val="center"/>
              <w:rPr>
                <w:rFonts w:asciiTheme="majorBidi" w:hAnsiTheme="majorBidi" w:cstheme="majorBidi"/>
                <w:lang w:val="en-US"/>
              </w:rPr>
            </w:pPr>
          </w:p>
        </w:tc>
        <w:tc>
          <w:tcPr>
            <w:tcW w:w="317" w:type="pct"/>
          </w:tcPr>
          <w:p w14:paraId="3D9F6D5C" w14:textId="77777777" w:rsidR="00E134CB" w:rsidRDefault="00E134CB" w:rsidP="00314DA5">
            <w:pPr>
              <w:jc w:val="center"/>
              <w:rPr>
                <w:rFonts w:asciiTheme="majorBidi" w:hAnsiTheme="majorBidi" w:cstheme="majorBidi"/>
                <w:lang w:val="en-US"/>
              </w:rPr>
            </w:pPr>
          </w:p>
        </w:tc>
        <w:tc>
          <w:tcPr>
            <w:tcW w:w="358" w:type="pct"/>
          </w:tcPr>
          <w:p w14:paraId="28334986" w14:textId="77777777" w:rsidR="00E134CB" w:rsidRDefault="00E134CB" w:rsidP="00314DA5">
            <w:pPr>
              <w:rPr>
                <w:rFonts w:asciiTheme="majorBidi" w:hAnsiTheme="majorBidi" w:cstheme="majorBidi"/>
                <w:lang w:val="en-US"/>
              </w:rPr>
            </w:pPr>
          </w:p>
        </w:tc>
        <w:tc>
          <w:tcPr>
            <w:tcW w:w="245" w:type="pct"/>
          </w:tcPr>
          <w:p w14:paraId="5298711F" w14:textId="77777777" w:rsidR="00E134CB" w:rsidRDefault="00E134CB" w:rsidP="00314DA5">
            <w:pPr>
              <w:jc w:val="center"/>
              <w:rPr>
                <w:rFonts w:asciiTheme="majorBidi" w:hAnsiTheme="majorBidi" w:cstheme="majorBidi"/>
                <w:lang w:val="en-US"/>
              </w:rPr>
            </w:pPr>
          </w:p>
        </w:tc>
        <w:tc>
          <w:tcPr>
            <w:tcW w:w="253" w:type="pct"/>
          </w:tcPr>
          <w:p w14:paraId="3D388B21" w14:textId="77777777" w:rsidR="00E134CB" w:rsidRDefault="00E134CB" w:rsidP="00314DA5">
            <w:pPr>
              <w:jc w:val="center"/>
              <w:rPr>
                <w:rFonts w:asciiTheme="majorBidi" w:hAnsiTheme="majorBidi" w:cstheme="majorBidi"/>
                <w:lang w:val="en-US"/>
              </w:rPr>
            </w:pPr>
          </w:p>
        </w:tc>
        <w:tc>
          <w:tcPr>
            <w:tcW w:w="252" w:type="pct"/>
          </w:tcPr>
          <w:p w14:paraId="3D3E34CD" w14:textId="77777777" w:rsidR="00E134CB" w:rsidRDefault="00E134CB" w:rsidP="00314DA5">
            <w:pPr>
              <w:jc w:val="center"/>
              <w:rPr>
                <w:rFonts w:asciiTheme="majorBidi" w:hAnsiTheme="majorBidi" w:cstheme="majorBidi"/>
                <w:lang w:val="en-US"/>
              </w:rPr>
            </w:pPr>
          </w:p>
        </w:tc>
        <w:tc>
          <w:tcPr>
            <w:tcW w:w="254" w:type="pct"/>
          </w:tcPr>
          <w:p w14:paraId="167C5EB6" w14:textId="77777777" w:rsidR="00E134CB" w:rsidRDefault="00E134CB" w:rsidP="00314DA5">
            <w:pPr>
              <w:jc w:val="center"/>
              <w:rPr>
                <w:rFonts w:asciiTheme="majorBidi" w:hAnsiTheme="majorBidi" w:cstheme="majorBidi"/>
                <w:lang w:val="en-US"/>
              </w:rPr>
            </w:pPr>
          </w:p>
        </w:tc>
        <w:tc>
          <w:tcPr>
            <w:tcW w:w="452" w:type="pct"/>
          </w:tcPr>
          <w:p w14:paraId="3C4A3579" w14:textId="77777777" w:rsidR="00E134CB" w:rsidRDefault="00E134CB" w:rsidP="00314DA5">
            <w:pPr>
              <w:jc w:val="center"/>
              <w:rPr>
                <w:rFonts w:asciiTheme="majorBidi" w:hAnsiTheme="majorBidi" w:cstheme="majorBidi"/>
                <w:lang w:val="en-US"/>
              </w:rPr>
            </w:pPr>
          </w:p>
        </w:tc>
        <w:tc>
          <w:tcPr>
            <w:tcW w:w="1275" w:type="pct"/>
          </w:tcPr>
          <w:p w14:paraId="05F23622" w14:textId="4CDC7DA6" w:rsidR="00E134CB" w:rsidRDefault="00E134CB" w:rsidP="00314DA5">
            <w:pPr>
              <w:jc w:val="both"/>
              <w:rPr>
                <w:rFonts w:asciiTheme="majorBidi" w:hAnsiTheme="majorBidi" w:cstheme="majorBidi"/>
                <w:lang w:val="en-US"/>
              </w:rPr>
            </w:pPr>
          </w:p>
        </w:tc>
      </w:tr>
    </w:tbl>
    <w:p w14:paraId="59A214C7" w14:textId="77777777" w:rsidR="00E134CB" w:rsidRDefault="00E134CB" w:rsidP="00E134CB">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7E05FE5B" w14:textId="77777777" w:rsidR="00E134CB" w:rsidRPr="00E134CB" w:rsidRDefault="00E134CB">
      <w:pPr>
        <w:pStyle w:val="Heading2"/>
        <w:spacing w:before="78"/>
        <w:ind w:right="420"/>
        <w:jc w:val="both"/>
        <w:rPr>
          <w:rFonts w:ascii="Garamond" w:hAnsi="Garamond"/>
          <w:lang w:val="en-US"/>
        </w:rPr>
      </w:pPr>
    </w:p>
    <w:p w14:paraId="4A5893D7" w14:textId="77777777" w:rsidR="00E134CB" w:rsidRDefault="00E134CB">
      <w:pPr>
        <w:pStyle w:val="Heading2"/>
        <w:spacing w:before="78"/>
        <w:ind w:right="420"/>
        <w:jc w:val="both"/>
        <w:rPr>
          <w:rFonts w:ascii="Garamond" w:hAnsi="Garamond"/>
        </w:rPr>
      </w:pPr>
    </w:p>
    <w:p w14:paraId="728CDCDF" w14:textId="77777777" w:rsidR="00E134CB" w:rsidRDefault="00E134CB">
      <w:pPr>
        <w:pStyle w:val="Heading2"/>
        <w:spacing w:before="78"/>
        <w:ind w:right="420"/>
        <w:jc w:val="both"/>
        <w:rPr>
          <w:rFonts w:ascii="Garamond" w:hAnsi="Garamond"/>
        </w:rPr>
      </w:pPr>
    </w:p>
    <w:p w14:paraId="711DD335" w14:textId="77777777" w:rsidR="00E134CB" w:rsidRDefault="00E134CB">
      <w:pPr>
        <w:pStyle w:val="Heading2"/>
        <w:spacing w:before="78"/>
        <w:ind w:right="420"/>
        <w:jc w:val="both"/>
        <w:rPr>
          <w:rFonts w:ascii="Garamond" w:hAnsi="Garamond"/>
        </w:rPr>
      </w:pPr>
    </w:p>
    <w:p w14:paraId="4BDD5E6D" w14:textId="77777777" w:rsidR="00E134CB" w:rsidRDefault="00E134CB">
      <w:pPr>
        <w:pStyle w:val="Heading2"/>
        <w:spacing w:before="78"/>
        <w:ind w:right="420"/>
        <w:jc w:val="both"/>
        <w:rPr>
          <w:rFonts w:ascii="Garamond" w:hAnsi="Garamond"/>
        </w:rPr>
      </w:pPr>
    </w:p>
    <w:p w14:paraId="6ACC9C85" w14:textId="77777777" w:rsidR="00E134CB" w:rsidRDefault="00E134CB">
      <w:pPr>
        <w:pStyle w:val="Heading2"/>
        <w:spacing w:before="78"/>
        <w:ind w:right="420"/>
        <w:jc w:val="both"/>
        <w:rPr>
          <w:rFonts w:ascii="Garamond" w:hAnsi="Garamond"/>
        </w:rPr>
      </w:pPr>
    </w:p>
    <w:p w14:paraId="26FB94F7" w14:textId="77777777" w:rsidR="00E134CB" w:rsidRDefault="00E134CB">
      <w:pPr>
        <w:pStyle w:val="Heading2"/>
        <w:spacing w:before="78"/>
        <w:ind w:right="420"/>
        <w:jc w:val="both"/>
        <w:rPr>
          <w:rFonts w:ascii="Garamond" w:hAnsi="Garamond"/>
        </w:rPr>
      </w:pPr>
    </w:p>
    <w:p w14:paraId="23BCF389" w14:textId="77777777" w:rsidR="00E134CB" w:rsidRDefault="00E134CB">
      <w:pPr>
        <w:pStyle w:val="Heading2"/>
        <w:spacing w:before="78"/>
        <w:ind w:right="420"/>
        <w:jc w:val="both"/>
        <w:rPr>
          <w:rFonts w:ascii="Garamond" w:hAnsi="Garamond"/>
        </w:rPr>
      </w:pPr>
    </w:p>
    <w:p w14:paraId="44F3AB49" w14:textId="77777777" w:rsidR="00E134CB" w:rsidRDefault="00E134CB">
      <w:pPr>
        <w:pStyle w:val="Heading2"/>
        <w:spacing w:before="78"/>
        <w:ind w:right="420"/>
        <w:jc w:val="both"/>
        <w:rPr>
          <w:rFonts w:ascii="Garamond" w:hAnsi="Garamond"/>
        </w:rPr>
      </w:pPr>
    </w:p>
    <w:p w14:paraId="18A45C16" w14:textId="77777777" w:rsidR="00E134CB" w:rsidRDefault="00E134CB">
      <w:pPr>
        <w:pStyle w:val="Heading2"/>
        <w:spacing w:before="78"/>
        <w:ind w:right="420"/>
        <w:jc w:val="both"/>
        <w:rPr>
          <w:rFonts w:ascii="Garamond" w:hAnsi="Garamond"/>
        </w:rPr>
      </w:pPr>
    </w:p>
    <w:p w14:paraId="288960AF" w14:textId="77777777" w:rsidR="00E134CB" w:rsidRDefault="00E134CB">
      <w:pPr>
        <w:pStyle w:val="Heading2"/>
        <w:spacing w:before="78"/>
        <w:ind w:right="420"/>
        <w:jc w:val="both"/>
        <w:rPr>
          <w:rFonts w:ascii="Garamond" w:hAnsi="Garamond"/>
        </w:rPr>
      </w:pPr>
    </w:p>
    <w:p w14:paraId="23A68926" w14:textId="77777777" w:rsidR="00E134CB" w:rsidRDefault="00E134CB">
      <w:pPr>
        <w:pStyle w:val="Heading2"/>
        <w:spacing w:before="78"/>
        <w:ind w:right="420"/>
        <w:jc w:val="both"/>
        <w:rPr>
          <w:rFonts w:ascii="Garamond" w:hAnsi="Garamond"/>
        </w:rPr>
      </w:pPr>
    </w:p>
    <w:p w14:paraId="799DFAF6" w14:textId="77777777" w:rsidR="002A148D" w:rsidRPr="00C52B33" w:rsidRDefault="002A148D" w:rsidP="002A148D">
      <w:pPr>
        <w:tabs>
          <w:tab w:val="center" w:pos="6980"/>
        </w:tabs>
        <w:jc w:val="both"/>
        <w:rPr>
          <w:rFonts w:asciiTheme="majorBidi" w:hAnsiTheme="majorBidi" w:cstheme="majorBidi"/>
          <w:b/>
          <w:bCs/>
          <w:lang w:val="en-U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 C</w:t>
      </w:r>
      <w:r>
        <w:rPr>
          <w:rFonts w:asciiTheme="majorBidi" w:hAnsiTheme="majorBidi" w:cstheme="majorBidi"/>
          <w:b/>
          <w:bCs/>
          <w:lang w:val="en-US"/>
        </w:rPr>
        <w:t>yber Culture</w:t>
      </w:r>
      <w:r w:rsidRPr="00C52B33">
        <w:rPr>
          <w:rFonts w:asciiTheme="majorBidi" w:hAnsiTheme="majorBidi" w:cstheme="majorBidi"/>
          <w:b/>
          <w:bCs/>
          <w:lang w:val="en-US"/>
        </w:rPr>
        <w:tab/>
      </w:r>
    </w:p>
    <w:p w14:paraId="3CB1A1B5" w14:textId="55C0E2F7" w:rsidR="002A148D" w:rsidRPr="00C52B33" w:rsidRDefault="002A148D" w:rsidP="002A148D">
      <w:pPr>
        <w:tabs>
          <w:tab w:val="center" w:pos="6980"/>
        </w:tabs>
        <w:jc w:val="both"/>
        <w:rPr>
          <w:rFonts w:asciiTheme="majorBidi" w:hAnsiTheme="majorBidi" w:cstheme="majorBidi"/>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2A148D" w14:paraId="7B782A88" w14:textId="77777777" w:rsidTr="002A148D">
        <w:tc>
          <w:tcPr>
            <w:tcW w:w="1251" w:type="pct"/>
            <w:vMerge w:val="restart"/>
            <w:shd w:val="clear" w:color="auto" w:fill="E5DFEC" w:themeFill="accent4" w:themeFillTint="33"/>
            <w:vAlign w:val="center"/>
          </w:tcPr>
          <w:p w14:paraId="05957DCA" w14:textId="77777777" w:rsidR="002A148D" w:rsidRPr="00461B1D" w:rsidRDefault="002A148D" w:rsidP="002A148D">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52A56009" w14:textId="63D00056" w:rsidR="002A148D" w:rsidRPr="002A148D" w:rsidRDefault="002A148D" w:rsidP="002A148D">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2D620C37" w14:textId="77777777" w:rsidR="002A148D" w:rsidRPr="00461B1D" w:rsidRDefault="002A148D" w:rsidP="002A148D">
            <w:pPr>
              <w:jc w:val="center"/>
              <w:rPr>
                <w:b/>
              </w:rPr>
            </w:pPr>
            <w:r w:rsidRPr="00461B1D">
              <w:rPr>
                <w:b/>
              </w:rPr>
              <w:t>Hasil evaluasi Asesor</w:t>
            </w:r>
          </w:p>
          <w:p w14:paraId="257B76BE" w14:textId="77777777" w:rsidR="002A148D" w:rsidRPr="00461B1D" w:rsidRDefault="002A148D" w:rsidP="002A148D">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2C8C69C" w14:textId="77777777" w:rsidR="002A148D" w:rsidRPr="00461B1D" w:rsidRDefault="002A148D" w:rsidP="002A148D">
            <w:pPr>
              <w:jc w:val="center"/>
              <w:rPr>
                <w:rFonts w:asciiTheme="majorBidi" w:hAnsiTheme="majorBidi" w:cstheme="majorBidi"/>
                <w:b/>
                <w:lang w:val="en-US"/>
              </w:rPr>
            </w:pPr>
            <w:r w:rsidRPr="00461B1D">
              <w:rPr>
                <w:b/>
              </w:rPr>
              <w:t>Bukti yang disampaikan*</w:t>
            </w:r>
          </w:p>
        </w:tc>
      </w:tr>
      <w:tr w:rsidR="002A148D" w14:paraId="2681AAA6" w14:textId="77777777" w:rsidTr="002A148D">
        <w:tc>
          <w:tcPr>
            <w:tcW w:w="1251" w:type="pct"/>
            <w:vMerge/>
            <w:shd w:val="clear" w:color="auto" w:fill="E5DFEC" w:themeFill="accent4" w:themeFillTint="33"/>
            <w:vAlign w:val="center"/>
          </w:tcPr>
          <w:p w14:paraId="4C0497C5" w14:textId="77777777" w:rsidR="002A148D" w:rsidRPr="00461B1D" w:rsidRDefault="002A148D" w:rsidP="002A148D">
            <w:pPr>
              <w:jc w:val="center"/>
              <w:rPr>
                <w:rFonts w:asciiTheme="majorBidi" w:hAnsiTheme="majorBidi" w:cstheme="majorBidi"/>
                <w:b/>
                <w:lang w:val="en-US"/>
              </w:rPr>
            </w:pPr>
          </w:p>
        </w:tc>
        <w:tc>
          <w:tcPr>
            <w:tcW w:w="343" w:type="pct"/>
            <w:shd w:val="clear" w:color="auto" w:fill="E5DFEC" w:themeFill="accent4" w:themeFillTint="33"/>
            <w:vAlign w:val="center"/>
          </w:tcPr>
          <w:p w14:paraId="673F3DDA"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0034B382"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00D73781"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5B7908F5"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4D5996F3"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0100D5AD"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181208D2"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06E911E6" w14:textId="77777777" w:rsidR="002A148D" w:rsidRPr="00461B1D" w:rsidRDefault="002A148D" w:rsidP="002A148D">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3660469C" w14:textId="77777777" w:rsidR="002A148D" w:rsidRPr="00461B1D" w:rsidRDefault="002A148D" w:rsidP="002A148D">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2A148D" w14:paraId="47122FFD" w14:textId="77777777" w:rsidTr="002A148D">
        <w:tc>
          <w:tcPr>
            <w:tcW w:w="1251" w:type="pct"/>
            <w:vAlign w:val="center"/>
          </w:tcPr>
          <w:p w14:paraId="577C678A" w14:textId="77777777" w:rsidR="002A148D" w:rsidRDefault="002A148D"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A9CECAD" w14:textId="77777777" w:rsidR="002A148D" w:rsidRDefault="002A148D"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513096FE" w14:textId="77777777" w:rsidR="002A148D" w:rsidRDefault="002A148D"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501D6890" w14:textId="77777777" w:rsidR="002A148D" w:rsidRDefault="002A148D"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341316F" w14:textId="77777777" w:rsidR="002A148D" w:rsidRDefault="002A148D" w:rsidP="00314DA5">
            <w:pPr>
              <w:jc w:val="center"/>
              <w:rPr>
                <w:rFonts w:asciiTheme="majorBidi" w:hAnsiTheme="majorBidi" w:cstheme="majorBidi"/>
                <w:lang w:val="en-US"/>
              </w:rPr>
            </w:pPr>
            <w:r>
              <w:rPr>
                <w:rFonts w:asciiTheme="majorBidi" w:hAnsiTheme="majorBidi" w:cstheme="majorBidi"/>
                <w:lang w:val="en-US"/>
              </w:rPr>
              <w:t>5</w:t>
            </w:r>
          </w:p>
        </w:tc>
      </w:tr>
      <w:tr w:rsidR="002A148D" w14:paraId="76BBD86C" w14:textId="77777777" w:rsidTr="002A148D">
        <w:tc>
          <w:tcPr>
            <w:tcW w:w="1251" w:type="pct"/>
          </w:tcPr>
          <w:p w14:paraId="1FC7CD63" w14:textId="77777777" w:rsidR="002A148D" w:rsidRPr="00920F17" w:rsidRDefault="002A148D" w:rsidP="002A148D">
            <w:pPr>
              <w:rPr>
                <w:rFonts w:asciiTheme="majorBidi" w:hAnsiTheme="majorBidi" w:cstheme="majorBidi"/>
                <w:lang w:val="en-US"/>
              </w:rPr>
            </w:pPr>
            <w:r w:rsidRPr="00920F17">
              <w:rPr>
                <w:rFonts w:asciiTheme="majorBidi" w:hAnsiTheme="majorBidi" w:cstheme="majorBidi"/>
                <w:lang w:val="en-US"/>
              </w:rPr>
              <w:t xml:space="preserve">Mampu </w:t>
            </w:r>
            <w:proofErr w:type="spellStart"/>
            <w:r w:rsidRPr="00920F17">
              <w:rPr>
                <w:rFonts w:asciiTheme="majorBidi" w:hAnsiTheme="majorBidi" w:cstheme="majorBidi"/>
                <w:lang w:val="en-US"/>
              </w:rPr>
              <w:t>mengakses</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memahami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mengevaluasi</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menggunakan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informasi</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teknologi</w:t>
            </w:r>
            <w:proofErr w:type="spellEnd"/>
            <w:r w:rsidRPr="00920F17">
              <w:rPr>
                <w:rFonts w:asciiTheme="majorBidi" w:hAnsiTheme="majorBidi" w:cstheme="majorBidi"/>
                <w:lang w:val="en-US"/>
              </w:rPr>
              <w:t xml:space="preserve"> digital </w:t>
            </w:r>
            <w:proofErr w:type="spellStart"/>
            <w:r w:rsidRPr="00920F17">
              <w:rPr>
                <w:rFonts w:asciiTheme="majorBidi" w:hAnsiTheme="majorBidi" w:cstheme="majorBidi"/>
                <w:lang w:val="en-US"/>
              </w:rPr>
              <w:t>dengan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efektif</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menggunakan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teknologi</w:t>
            </w:r>
            <w:proofErr w:type="spellEnd"/>
            <w:r w:rsidRPr="00920F17">
              <w:rPr>
                <w:rFonts w:asciiTheme="majorBidi" w:hAnsiTheme="majorBidi" w:cstheme="majorBidi"/>
                <w:lang w:val="en-US"/>
              </w:rPr>
              <w:t xml:space="preserve"> digital </w:t>
            </w:r>
            <w:proofErr w:type="spellStart"/>
            <w:r w:rsidRPr="00920F17">
              <w:rPr>
                <w:rFonts w:asciiTheme="majorBidi" w:hAnsiTheme="majorBidi" w:cstheme="majorBidi"/>
                <w:lang w:val="en-US"/>
              </w:rPr>
              <w:t>dengan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bijaksana</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produktif</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aman</w:t>
            </w:r>
            <w:proofErr w:type="spellEnd"/>
            <w:r w:rsidRPr="00920F17">
              <w:rPr>
                <w:rFonts w:asciiTheme="majorBidi" w:hAnsiTheme="majorBidi" w:cstheme="majorBidi"/>
                <w:lang w:val="en-US"/>
              </w:rPr>
              <w:t xml:space="preserve">:    </w:t>
            </w:r>
          </w:p>
        </w:tc>
        <w:tc>
          <w:tcPr>
            <w:tcW w:w="343" w:type="pct"/>
          </w:tcPr>
          <w:p w14:paraId="4F1F0596" w14:textId="77777777" w:rsidR="002A148D" w:rsidRDefault="002A148D" w:rsidP="00314DA5">
            <w:pPr>
              <w:jc w:val="center"/>
              <w:rPr>
                <w:rFonts w:asciiTheme="majorBidi" w:hAnsiTheme="majorBidi" w:cstheme="majorBidi"/>
                <w:lang w:val="en-US"/>
              </w:rPr>
            </w:pPr>
          </w:p>
        </w:tc>
        <w:tc>
          <w:tcPr>
            <w:tcW w:w="317" w:type="pct"/>
          </w:tcPr>
          <w:p w14:paraId="7426354A" w14:textId="77777777" w:rsidR="002A148D" w:rsidRDefault="002A148D" w:rsidP="00314DA5">
            <w:pPr>
              <w:jc w:val="center"/>
              <w:rPr>
                <w:rFonts w:asciiTheme="majorBidi" w:hAnsiTheme="majorBidi" w:cstheme="majorBidi"/>
                <w:lang w:val="en-US"/>
              </w:rPr>
            </w:pPr>
          </w:p>
        </w:tc>
        <w:tc>
          <w:tcPr>
            <w:tcW w:w="358" w:type="pct"/>
          </w:tcPr>
          <w:p w14:paraId="78D74400" w14:textId="77777777" w:rsidR="002A148D" w:rsidRDefault="002A148D" w:rsidP="00314DA5">
            <w:pPr>
              <w:rPr>
                <w:rFonts w:asciiTheme="majorBidi" w:hAnsiTheme="majorBidi" w:cstheme="majorBidi"/>
                <w:lang w:val="en-US"/>
              </w:rPr>
            </w:pPr>
          </w:p>
        </w:tc>
        <w:tc>
          <w:tcPr>
            <w:tcW w:w="245" w:type="pct"/>
          </w:tcPr>
          <w:p w14:paraId="7558B865" w14:textId="77777777" w:rsidR="002A148D" w:rsidRDefault="002A148D" w:rsidP="00314DA5">
            <w:pPr>
              <w:jc w:val="center"/>
              <w:rPr>
                <w:rFonts w:asciiTheme="majorBidi" w:hAnsiTheme="majorBidi" w:cstheme="majorBidi"/>
                <w:lang w:val="en-US"/>
              </w:rPr>
            </w:pPr>
          </w:p>
        </w:tc>
        <w:tc>
          <w:tcPr>
            <w:tcW w:w="253" w:type="pct"/>
          </w:tcPr>
          <w:p w14:paraId="67A6F965" w14:textId="77777777" w:rsidR="002A148D" w:rsidRDefault="002A148D" w:rsidP="00314DA5">
            <w:pPr>
              <w:jc w:val="center"/>
              <w:rPr>
                <w:rFonts w:asciiTheme="majorBidi" w:hAnsiTheme="majorBidi" w:cstheme="majorBidi"/>
                <w:lang w:val="en-US"/>
              </w:rPr>
            </w:pPr>
          </w:p>
        </w:tc>
        <w:tc>
          <w:tcPr>
            <w:tcW w:w="252" w:type="pct"/>
          </w:tcPr>
          <w:p w14:paraId="0BBA7787" w14:textId="77777777" w:rsidR="002A148D" w:rsidRDefault="002A148D" w:rsidP="00314DA5">
            <w:pPr>
              <w:jc w:val="center"/>
              <w:rPr>
                <w:rFonts w:asciiTheme="majorBidi" w:hAnsiTheme="majorBidi" w:cstheme="majorBidi"/>
                <w:lang w:val="en-US"/>
              </w:rPr>
            </w:pPr>
          </w:p>
        </w:tc>
        <w:tc>
          <w:tcPr>
            <w:tcW w:w="254" w:type="pct"/>
          </w:tcPr>
          <w:p w14:paraId="0B8835BC" w14:textId="77777777" w:rsidR="002A148D" w:rsidRDefault="002A148D" w:rsidP="00314DA5">
            <w:pPr>
              <w:jc w:val="center"/>
              <w:rPr>
                <w:rFonts w:asciiTheme="majorBidi" w:hAnsiTheme="majorBidi" w:cstheme="majorBidi"/>
                <w:lang w:val="en-US"/>
              </w:rPr>
            </w:pPr>
          </w:p>
        </w:tc>
        <w:tc>
          <w:tcPr>
            <w:tcW w:w="452" w:type="pct"/>
          </w:tcPr>
          <w:p w14:paraId="03822FEA" w14:textId="77777777" w:rsidR="002A148D" w:rsidRDefault="002A148D" w:rsidP="00314DA5">
            <w:pPr>
              <w:jc w:val="center"/>
              <w:rPr>
                <w:rFonts w:asciiTheme="majorBidi" w:hAnsiTheme="majorBidi" w:cstheme="majorBidi"/>
                <w:lang w:val="en-US"/>
              </w:rPr>
            </w:pPr>
          </w:p>
        </w:tc>
        <w:tc>
          <w:tcPr>
            <w:tcW w:w="1275" w:type="pct"/>
          </w:tcPr>
          <w:p w14:paraId="7E7C043F" w14:textId="77777777" w:rsidR="002A148D" w:rsidRPr="00C21B57" w:rsidRDefault="002A148D" w:rsidP="00314DA5">
            <w:pPr>
              <w:ind w:left="-13"/>
              <w:jc w:val="both"/>
              <w:rPr>
                <w:rFonts w:asciiTheme="majorBidi" w:hAnsiTheme="majorBidi" w:cstheme="majorBidi"/>
                <w:lang w:val="en-US"/>
              </w:rPr>
            </w:pPr>
          </w:p>
        </w:tc>
      </w:tr>
      <w:tr w:rsidR="002A148D" w14:paraId="69C63EF9" w14:textId="77777777" w:rsidTr="002A148D">
        <w:tc>
          <w:tcPr>
            <w:tcW w:w="1251" w:type="pct"/>
          </w:tcPr>
          <w:p w14:paraId="1F6AAB09" w14:textId="77777777" w:rsidR="002A148D" w:rsidRPr="00920F17" w:rsidRDefault="002A148D" w:rsidP="002A148D">
            <w:pPr>
              <w:rPr>
                <w:rFonts w:asciiTheme="majorBidi" w:hAnsiTheme="majorBidi" w:cstheme="majorBidi"/>
                <w:lang w:val="en-US"/>
              </w:rPr>
            </w:pPr>
            <w:r w:rsidRPr="00920F17">
              <w:rPr>
                <w:rFonts w:asciiTheme="majorBidi" w:hAnsiTheme="majorBidi" w:cstheme="majorBidi"/>
                <w:lang w:val="en-US"/>
              </w:rPr>
              <w:t xml:space="preserve">Mampu </w:t>
            </w:r>
            <w:proofErr w:type="spellStart"/>
            <w:r w:rsidRPr="00920F17">
              <w:rPr>
                <w:rFonts w:asciiTheme="majorBidi" w:hAnsiTheme="majorBidi" w:cstheme="majorBidi"/>
                <w:lang w:val="en-US"/>
              </w:rPr>
              <w:t>untuk</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mengidentifikasi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memahami</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mengkritisi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berbagai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jenis</w:t>
            </w:r>
            <w:proofErr w:type="spellEnd"/>
            <w:r w:rsidRPr="00920F17">
              <w:rPr>
                <w:rFonts w:asciiTheme="majorBidi" w:hAnsiTheme="majorBidi" w:cstheme="majorBidi"/>
                <w:lang w:val="en-US"/>
              </w:rPr>
              <w:t xml:space="preserve"> media digital, </w:t>
            </w:r>
            <w:proofErr w:type="spellStart"/>
            <w:r w:rsidRPr="00920F17">
              <w:rPr>
                <w:rFonts w:asciiTheme="majorBidi" w:hAnsiTheme="majorBidi" w:cstheme="majorBidi"/>
                <w:lang w:val="en-US"/>
              </w:rPr>
              <w:t>termasuk</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berita</w:t>
            </w:r>
            <w:proofErr w:type="spellEnd"/>
            <w:r w:rsidRPr="00920F17">
              <w:rPr>
                <w:rFonts w:asciiTheme="majorBidi" w:hAnsiTheme="majorBidi" w:cstheme="majorBidi"/>
                <w:lang w:val="en-US"/>
              </w:rPr>
              <w:t xml:space="preserve">, video, </w:t>
            </w:r>
            <w:proofErr w:type="spellStart"/>
            <w:r w:rsidRPr="00920F17">
              <w:rPr>
                <w:rFonts w:asciiTheme="majorBidi" w:hAnsiTheme="majorBidi" w:cstheme="majorBidi"/>
                <w:lang w:val="en-US"/>
              </w:rPr>
              <w:t>gambar</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konten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lainnya</w:t>
            </w:r>
            <w:proofErr w:type="spellEnd"/>
            <w:r w:rsidRPr="00920F17">
              <w:rPr>
                <w:rFonts w:asciiTheme="majorBidi" w:hAnsiTheme="majorBidi" w:cstheme="majorBidi"/>
                <w:lang w:val="en-US"/>
              </w:rPr>
              <w:t xml:space="preserve">. Ini juga </w:t>
            </w:r>
            <w:proofErr w:type="spellStart"/>
            <w:r w:rsidRPr="00920F17">
              <w:rPr>
                <w:rFonts w:asciiTheme="majorBidi" w:hAnsiTheme="majorBidi" w:cstheme="majorBidi"/>
                <w:lang w:val="en-US"/>
              </w:rPr>
              <w:t>mencakup</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kemampuan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untuk</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mengenali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informasi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palsu</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atau</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tidak</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akurat</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hoaks</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sumber</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informasi</w:t>
            </w:r>
            <w:proofErr w:type="spellEnd"/>
            <w:r w:rsidRPr="00920F17">
              <w:rPr>
                <w:rFonts w:asciiTheme="majorBidi" w:hAnsiTheme="majorBidi" w:cstheme="majorBidi"/>
                <w:lang w:val="en-US"/>
              </w:rPr>
              <w:t xml:space="preserve"> yang </w:t>
            </w:r>
            <w:proofErr w:type="spellStart"/>
            <w:r w:rsidRPr="00920F17">
              <w:rPr>
                <w:rFonts w:asciiTheme="majorBidi" w:hAnsiTheme="majorBidi" w:cstheme="majorBidi"/>
                <w:lang w:val="en-US"/>
              </w:rPr>
              <w:t>dapat</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diandalkan</w:t>
            </w:r>
            <w:proofErr w:type="spellEnd"/>
            <w:r w:rsidRPr="00920F17">
              <w:rPr>
                <w:rFonts w:asciiTheme="majorBidi" w:hAnsiTheme="majorBidi" w:cstheme="majorBidi"/>
                <w:lang w:val="en-US"/>
              </w:rPr>
              <w:t>.</w:t>
            </w:r>
          </w:p>
        </w:tc>
        <w:tc>
          <w:tcPr>
            <w:tcW w:w="343" w:type="pct"/>
          </w:tcPr>
          <w:p w14:paraId="5A303F3A" w14:textId="77777777" w:rsidR="002A148D" w:rsidRDefault="002A148D" w:rsidP="00314DA5">
            <w:pPr>
              <w:jc w:val="center"/>
              <w:rPr>
                <w:rFonts w:asciiTheme="majorBidi" w:hAnsiTheme="majorBidi" w:cstheme="majorBidi"/>
                <w:lang w:val="en-US"/>
              </w:rPr>
            </w:pPr>
          </w:p>
        </w:tc>
        <w:tc>
          <w:tcPr>
            <w:tcW w:w="317" w:type="pct"/>
          </w:tcPr>
          <w:p w14:paraId="07F66E70" w14:textId="77777777" w:rsidR="002A148D" w:rsidRDefault="002A148D" w:rsidP="00314DA5">
            <w:pPr>
              <w:jc w:val="center"/>
              <w:rPr>
                <w:rFonts w:asciiTheme="majorBidi" w:hAnsiTheme="majorBidi" w:cstheme="majorBidi"/>
                <w:lang w:val="en-US"/>
              </w:rPr>
            </w:pPr>
          </w:p>
        </w:tc>
        <w:tc>
          <w:tcPr>
            <w:tcW w:w="358" w:type="pct"/>
          </w:tcPr>
          <w:p w14:paraId="13F7746A" w14:textId="77777777" w:rsidR="002A148D" w:rsidRDefault="002A148D" w:rsidP="00314DA5">
            <w:pPr>
              <w:rPr>
                <w:rFonts w:asciiTheme="majorBidi" w:hAnsiTheme="majorBidi" w:cstheme="majorBidi"/>
                <w:lang w:val="en-US"/>
              </w:rPr>
            </w:pPr>
          </w:p>
        </w:tc>
        <w:tc>
          <w:tcPr>
            <w:tcW w:w="245" w:type="pct"/>
          </w:tcPr>
          <w:p w14:paraId="1739C30D" w14:textId="77777777" w:rsidR="002A148D" w:rsidRDefault="002A148D" w:rsidP="00314DA5">
            <w:pPr>
              <w:jc w:val="center"/>
              <w:rPr>
                <w:rFonts w:asciiTheme="majorBidi" w:hAnsiTheme="majorBidi" w:cstheme="majorBidi"/>
                <w:lang w:val="en-US"/>
              </w:rPr>
            </w:pPr>
          </w:p>
        </w:tc>
        <w:tc>
          <w:tcPr>
            <w:tcW w:w="253" w:type="pct"/>
          </w:tcPr>
          <w:p w14:paraId="1DFC9A93" w14:textId="77777777" w:rsidR="002A148D" w:rsidRDefault="002A148D" w:rsidP="00314DA5">
            <w:pPr>
              <w:jc w:val="center"/>
              <w:rPr>
                <w:rFonts w:asciiTheme="majorBidi" w:hAnsiTheme="majorBidi" w:cstheme="majorBidi"/>
                <w:lang w:val="en-US"/>
              </w:rPr>
            </w:pPr>
          </w:p>
        </w:tc>
        <w:tc>
          <w:tcPr>
            <w:tcW w:w="252" w:type="pct"/>
          </w:tcPr>
          <w:p w14:paraId="7EC2AC80" w14:textId="77777777" w:rsidR="002A148D" w:rsidRDefault="002A148D" w:rsidP="00314DA5">
            <w:pPr>
              <w:jc w:val="center"/>
              <w:rPr>
                <w:rFonts w:asciiTheme="majorBidi" w:hAnsiTheme="majorBidi" w:cstheme="majorBidi"/>
                <w:lang w:val="en-US"/>
              </w:rPr>
            </w:pPr>
          </w:p>
        </w:tc>
        <w:tc>
          <w:tcPr>
            <w:tcW w:w="254" w:type="pct"/>
          </w:tcPr>
          <w:p w14:paraId="0D60A60F" w14:textId="77777777" w:rsidR="002A148D" w:rsidRDefault="002A148D" w:rsidP="00314DA5">
            <w:pPr>
              <w:jc w:val="center"/>
              <w:rPr>
                <w:rFonts w:asciiTheme="majorBidi" w:hAnsiTheme="majorBidi" w:cstheme="majorBidi"/>
                <w:lang w:val="en-US"/>
              </w:rPr>
            </w:pPr>
          </w:p>
        </w:tc>
        <w:tc>
          <w:tcPr>
            <w:tcW w:w="452" w:type="pct"/>
          </w:tcPr>
          <w:p w14:paraId="4FCF5528" w14:textId="77777777" w:rsidR="002A148D" w:rsidRDefault="002A148D" w:rsidP="00314DA5">
            <w:pPr>
              <w:jc w:val="center"/>
              <w:rPr>
                <w:rFonts w:asciiTheme="majorBidi" w:hAnsiTheme="majorBidi" w:cstheme="majorBidi"/>
                <w:lang w:val="en-US"/>
              </w:rPr>
            </w:pPr>
          </w:p>
        </w:tc>
        <w:tc>
          <w:tcPr>
            <w:tcW w:w="1275" w:type="pct"/>
          </w:tcPr>
          <w:p w14:paraId="62942E6F" w14:textId="77777777" w:rsidR="002A148D" w:rsidRDefault="002A148D" w:rsidP="00314DA5">
            <w:pPr>
              <w:jc w:val="both"/>
              <w:rPr>
                <w:rFonts w:asciiTheme="majorBidi" w:hAnsiTheme="majorBidi" w:cstheme="majorBidi"/>
                <w:lang w:val="en-US"/>
              </w:rPr>
            </w:pPr>
          </w:p>
        </w:tc>
      </w:tr>
      <w:tr w:rsidR="002A148D" w14:paraId="47EA9117" w14:textId="77777777" w:rsidTr="002A148D">
        <w:tc>
          <w:tcPr>
            <w:tcW w:w="1251" w:type="pct"/>
          </w:tcPr>
          <w:p w14:paraId="756AD0D0" w14:textId="77777777" w:rsidR="002A148D" w:rsidRPr="00920F17" w:rsidRDefault="002A148D" w:rsidP="002A148D">
            <w:pPr>
              <w:rPr>
                <w:rFonts w:asciiTheme="majorBidi" w:hAnsiTheme="majorBidi" w:cstheme="majorBidi"/>
                <w:lang w:val="en-US"/>
              </w:rPr>
            </w:pPr>
            <w:r>
              <w:rPr>
                <w:rFonts w:asciiTheme="majorBidi" w:hAnsiTheme="majorBidi" w:cstheme="majorBidi"/>
                <w:lang w:val="en-US"/>
              </w:rPr>
              <w:t xml:space="preserve">Mampu </w:t>
            </w:r>
            <w:proofErr w:type="spellStart"/>
            <w:r w:rsidRPr="00920F17">
              <w:rPr>
                <w:rFonts w:asciiTheme="majorBidi" w:hAnsiTheme="majorBidi" w:cstheme="majorBidi"/>
                <w:lang w:val="en-US"/>
              </w:rPr>
              <w:t>melindungi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diri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dari</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ancaman</w:t>
            </w:r>
            <w:proofErr w:type="spellEnd"/>
            <w:r w:rsidRPr="00920F17">
              <w:rPr>
                <w:rFonts w:asciiTheme="majorBidi" w:hAnsiTheme="majorBidi" w:cstheme="majorBidi"/>
                <w:lang w:val="en-US"/>
              </w:rPr>
              <w:t xml:space="preserve"> dan </w:t>
            </w:r>
            <w:proofErr w:type="spellStart"/>
            <w:r w:rsidRPr="00920F17">
              <w:rPr>
                <w:rFonts w:asciiTheme="majorBidi" w:hAnsiTheme="majorBidi" w:cstheme="majorBidi"/>
                <w:lang w:val="en-US"/>
              </w:rPr>
              <w:t>risiko</w:t>
            </w:r>
            <w:proofErr w:type="spellEnd"/>
            <w:r w:rsidRPr="00920F17">
              <w:rPr>
                <w:rFonts w:asciiTheme="majorBidi" w:hAnsiTheme="majorBidi" w:cstheme="majorBidi"/>
                <w:lang w:val="en-US"/>
              </w:rPr>
              <w:t xml:space="preserve"> yang </w:t>
            </w:r>
            <w:proofErr w:type="spellStart"/>
            <w:r w:rsidRPr="00920F17">
              <w:rPr>
                <w:rFonts w:asciiTheme="majorBidi" w:hAnsiTheme="majorBidi" w:cstheme="majorBidi"/>
                <w:lang w:val="en-US"/>
              </w:rPr>
              <w:t>ada</w:t>
            </w:r>
            <w:proofErr w:type="spellEnd"/>
            <w:r w:rsidRPr="00920F17">
              <w:rPr>
                <w:rFonts w:asciiTheme="majorBidi" w:hAnsiTheme="majorBidi" w:cstheme="majorBidi"/>
                <w:lang w:val="en-US"/>
              </w:rPr>
              <w:t xml:space="preserve"> di dunia digital, </w:t>
            </w:r>
            <w:proofErr w:type="spellStart"/>
            <w:r w:rsidRPr="00920F17">
              <w:rPr>
                <w:rFonts w:asciiTheme="majorBidi" w:hAnsiTheme="majorBidi" w:cstheme="majorBidi"/>
                <w:lang w:val="en-US"/>
              </w:rPr>
              <w:t>termasuk</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privasi</w:t>
            </w:r>
            <w:proofErr w:type="spellEnd"/>
            <w:r w:rsidRPr="00920F17">
              <w:rPr>
                <w:rFonts w:asciiTheme="majorBidi" w:hAnsiTheme="majorBidi" w:cstheme="majorBidi"/>
                <w:lang w:val="en-US"/>
              </w:rPr>
              <w:t xml:space="preserve"> online, </w:t>
            </w:r>
            <w:proofErr w:type="spellStart"/>
            <w:r w:rsidRPr="00920F17">
              <w:rPr>
                <w:rFonts w:asciiTheme="majorBidi" w:hAnsiTheme="majorBidi" w:cstheme="majorBidi"/>
                <w:lang w:val="en-US"/>
              </w:rPr>
              <w:t>keamanan</w:t>
            </w:r>
            <w:proofErr w:type="spellEnd"/>
            <w:r w:rsidRPr="00920F17">
              <w:rPr>
                <w:rFonts w:asciiTheme="majorBidi" w:hAnsiTheme="majorBidi" w:cstheme="majorBidi"/>
                <w:lang w:val="en-US"/>
              </w:rPr>
              <w:t xml:space="preserve"> data, dan </w:t>
            </w:r>
            <w:proofErr w:type="spellStart"/>
            <w:r w:rsidRPr="00920F17">
              <w:rPr>
                <w:rFonts w:asciiTheme="majorBidi" w:hAnsiTheme="majorBidi" w:cstheme="majorBidi"/>
                <w:lang w:val="en-US"/>
              </w:rPr>
              <w:t>ancaman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keamanan</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lainnya</w:t>
            </w:r>
            <w:proofErr w:type="spellEnd"/>
            <w:r w:rsidRPr="00920F17">
              <w:rPr>
                <w:rFonts w:asciiTheme="majorBidi" w:hAnsiTheme="majorBidi" w:cstheme="majorBidi"/>
                <w:lang w:val="en-US"/>
              </w:rPr>
              <w:t xml:space="preserve"> </w:t>
            </w:r>
            <w:proofErr w:type="spellStart"/>
            <w:r w:rsidRPr="00920F17">
              <w:rPr>
                <w:rFonts w:asciiTheme="majorBidi" w:hAnsiTheme="majorBidi" w:cstheme="majorBidi"/>
                <w:lang w:val="en-US"/>
              </w:rPr>
              <w:t>seperti</w:t>
            </w:r>
            <w:proofErr w:type="spellEnd"/>
            <w:r w:rsidRPr="00920F17">
              <w:rPr>
                <w:rFonts w:asciiTheme="majorBidi" w:hAnsiTheme="majorBidi" w:cstheme="majorBidi"/>
                <w:lang w:val="en-US"/>
              </w:rPr>
              <w:t xml:space="preserve"> malware </w:t>
            </w:r>
            <w:proofErr w:type="spellStart"/>
            <w:r w:rsidRPr="00920F17">
              <w:rPr>
                <w:rFonts w:asciiTheme="majorBidi" w:hAnsiTheme="majorBidi" w:cstheme="majorBidi"/>
                <w:lang w:val="en-US"/>
              </w:rPr>
              <w:t>atau</w:t>
            </w:r>
            <w:proofErr w:type="spellEnd"/>
            <w:r w:rsidRPr="00920F17">
              <w:rPr>
                <w:rFonts w:asciiTheme="majorBidi" w:hAnsiTheme="majorBidi" w:cstheme="majorBidi"/>
                <w:lang w:val="en-US"/>
              </w:rPr>
              <w:t xml:space="preserve"> phishing.</w:t>
            </w:r>
          </w:p>
        </w:tc>
        <w:tc>
          <w:tcPr>
            <w:tcW w:w="343" w:type="pct"/>
          </w:tcPr>
          <w:p w14:paraId="1DD9AD28" w14:textId="77777777" w:rsidR="002A148D" w:rsidRDefault="002A148D" w:rsidP="00314DA5">
            <w:pPr>
              <w:jc w:val="center"/>
              <w:rPr>
                <w:rFonts w:asciiTheme="majorBidi" w:hAnsiTheme="majorBidi" w:cstheme="majorBidi"/>
                <w:lang w:val="en-US"/>
              </w:rPr>
            </w:pPr>
          </w:p>
        </w:tc>
        <w:tc>
          <w:tcPr>
            <w:tcW w:w="317" w:type="pct"/>
          </w:tcPr>
          <w:p w14:paraId="42D49918" w14:textId="77777777" w:rsidR="002A148D" w:rsidRDefault="002A148D" w:rsidP="00314DA5">
            <w:pPr>
              <w:jc w:val="center"/>
              <w:rPr>
                <w:rFonts w:asciiTheme="majorBidi" w:hAnsiTheme="majorBidi" w:cstheme="majorBidi"/>
                <w:lang w:val="en-US"/>
              </w:rPr>
            </w:pPr>
          </w:p>
        </w:tc>
        <w:tc>
          <w:tcPr>
            <w:tcW w:w="358" w:type="pct"/>
          </w:tcPr>
          <w:p w14:paraId="71020515" w14:textId="77777777" w:rsidR="002A148D" w:rsidRDefault="002A148D" w:rsidP="00314DA5">
            <w:pPr>
              <w:rPr>
                <w:rFonts w:asciiTheme="majorBidi" w:hAnsiTheme="majorBidi" w:cstheme="majorBidi"/>
                <w:lang w:val="en-US"/>
              </w:rPr>
            </w:pPr>
          </w:p>
        </w:tc>
        <w:tc>
          <w:tcPr>
            <w:tcW w:w="245" w:type="pct"/>
          </w:tcPr>
          <w:p w14:paraId="7589EEE3" w14:textId="77777777" w:rsidR="002A148D" w:rsidRDefault="002A148D" w:rsidP="00314DA5">
            <w:pPr>
              <w:jc w:val="center"/>
              <w:rPr>
                <w:rFonts w:asciiTheme="majorBidi" w:hAnsiTheme="majorBidi" w:cstheme="majorBidi"/>
                <w:lang w:val="en-US"/>
              </w:rPr>
            </w:pPr>
          </w:p>
        </w:tc>
        <w:tc>
          <w:tcPr>
            <w:tcW w:w="253" w:type="pct"/>
          </w:tcPr>
          <w:p w14:paraId="479E68D6" w14:textId="77777777" w:rsidR="002A148D" w:rsidRDefault="002A148D" w:rsidP="00314DA5">
            <w:pPr>
              <w:jc w:val="center"/>
              <w:rPr>
                <w:rFonts w:asciiTheme="majorBidi" w:hAnsiTheme="majorBidi" w:cstheme="majorBidi"/>
                <w:lang w:val="en-US"/>
              </w:rPr>
            </w:pPr>
          </w:p>
        </w:tc>
        <w:tc>
          <w:tcPr>
            <w:tcW w:w="252" w:type="pct"/>
          </w:tcPr>
          <w:p w14:paraId="2328A2A6" w14:textId="77777777" w:rsidR="002A148D" w:rsidRDefault="002A148D" w:rsidP="00314DA5">
            <w:pPr>
              <w:jc w:val="center"/>
              <w:rPr>
                <w:rFonts w:asciiTheme="majorBidi" w:hAnsiTheme="majorBidi" w:cstheme="majorBidi"/>
                <w:lang w:val="en-US"/>
              </w:rPr>
            </w:pPr>
          </w:p>
        </w:tc>
        <w:tc>
          <w:tcPr>
            <w:tcW w:w="254" w:type="pct"/>
          </w:tcPr>
          <w:p w14:paraId="68F48A07" w14:textId="77777777" w:rsidR="002A148D" w:rsidRDefault="002A148D" w:rsidP="00314DA5">
            <w:pPr>
              <w:jc w:val="center"/>
              <w:rPr>
                <w:rFonts w:asciiTheme="majorBidi" w:hAnsiTheme="majorBidi" w:cstheme="majorBidi"/>
                <w:lang w:val="en-US"/>
              </w:rPr>
            </w:pPr>
          </w:p>
        </w:tc>
        <w:tc>
          <w:tcPr>
            <w:tcW w:w="452" w:type="pct"/>
          </w:tcPr>
          <w:p w14:paraId="08601293" w14:textId="77777777" w:rsidR="002A148D" w:rsidRDefault="002A148D" w:rsidP="00314DA5">
            <w:pPr>
              <w:jc w:val="center"/>
              <w:rPr>
                <w:rFonts w:asciiTheme="majorBidi" w:hAnsiTheme="majorBidi" w:cstheme="majorBidi"/>
                <w:lang w:val="en-US"/>
              </w:rPr>
            </w:pPr>
          </w:p>
        </w:tc>
        <w:tc>
          <w:tcPr>
            <w:tcW w:w="1275" w:type="pct"/>
          </w:tcPr>
          <w:p w14:paraId="0FF1BCF4" w14:textId="77777777" w:rsidR="002A148D" w:rsidRPr="00B73C10" w:rsidRDefault="002A148D" w:rsidP="002A148D">
            <w:pPr>
              <w:jc w:val="both"/>
              <w:rPr>
                <w:rFonts w:asciiTheme="majorBidi" w:hAnsiTheme="majorBidi" w:cstheme="majorBidi"/>
                <w:lang w:val="en-US"/>
              </w:rPr>
            </w:pPr>
          </w:p>
        </w:tc>
      </w:tr>
      <w:tr w:rsidR="002A148D" w14:paraId="53385CF5" w14:textId="77777777" w:rsidTr="002A148D">
        <w:tc>
          <w:tcPr>
            <w:tcW w:w="1251" w:type="pct"/>
          </w:tcPr>
          <w:p w14:paraId="0CCCFEE4" w14:textId="77777777" w:rsidR="002A148D" w:rsidRPr="00920F17" w:rsidRDefault="002A148D" w:rsidP="002A148D">
            <w:pPr>
              <w:tabs>
                <w:tab w:val="left" w:pos="2407"/>
              </w:tabs>
              <w:rPr>
                <w:rFonts w:asciiTheme="majorBidi" w:hAnsiTheme="majorBidi" w:cstheme="majorBidi"/>
                <w:lang w:val="en-US"/>
              </w:rPr>
            </w:pPr>
            <w:r>
              <w:rPr>
                <w:rFonts w:asciiTheme="majorBidi" w:hAnsiTheme="majorBidi" w:cstheme="majorBidi"/>
                <w:lang w:val="en-US"/>
              </w:rPr>
              <w:t xml:space="preserve">Mampu </w:t>
            </w:r>
            <w:proofErr w:type="spellStart"/>
            <w:r w:rsidRPr="00986F28">
              <w:rPr>
                <w:rFonts w:asciiTheme="majorBidi" w:hAnsiTheme="majorBidi" w:cstheme="majorBidi"/>
                <w:lang w:val="en-US"/>
              </w:rPr>
              <w:t>menggunakan</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perangkat</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keras</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seperti</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komputer</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ponsel</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pintar</w:t>
            </w:r>
            <w:proofErr w:type="spellEnd"/>
            <w:r w:rsidRPr="00986F28">
              <w:rPr>
                <w:rFonts w:asciiTheme="majorBidi" w:hAnsiTheme="majorBidi" w:cstheme="majorBidi"/>
                <w:lang w:val="en-US"/>
              </w:rPr>
              <w:t xml:space="preserve">, dan tablet) </w:t>
            </w:r>
            <w:proofErr w:type="spellStart"/>
            <w:r w:rsidRPr="00986F28">
              <w:rPr>
                <w:rFonts w:asciiTheme="majorBidi" w:hAnsiTheme="majorBidi" w:cstheme="majorBidi"/>
                <w:lang w:val="en-US"/>
              </w:rPr>
              <w:t>serta</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perangkat</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lunak</w:t>
            </w:r>
            <w:proofErr w:type="spellEnd"/>
            <w:r w:rsidRPr="00986F28">
              <w:rPr>
                <w:rFonts w:asciiTheme="majorBidi" w:hAnsiTheme="majorBidi" w:cstheme="majorBidi"/>
                <w:lang w:val="en-US"/>
              </w:rPr>
              <w:t xml:space="preserve"> dan </w:t>
            </w:r>
            <w:proofErr w:type="spellStart"/>
            <w:r w:rsidRPr="00986F28">
              <w:rPr>
                <w:rFonts w:asciiTheme="majorBidi" w:hAnsiTheme="majorBidi" w:cstheme="majorBidi"/>
                <w:lang w:val="en-US"/>
              </w:rPr>
              <w:t>aplikasi</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dengan</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efisien</w:t>
            </w:r>
            <w:proofErr w:type="spellEnd"/>
            <w:r w:rsidRPr="00986F28">
              <w:rPr>
                <w:rFonts w:asciiTheme="majorBidi" w:hAnsiTheme="majorBidi" w:cstheme="majorBidi"/>
                <w:lang w:val="en-US"/>
              </w:rPr>
              <w:t xml:space="preserve"> dan </w:t>
            </w:r>
            <w:proofErr w:type="spellStart"/>
            <w:r w:rsidRPr="00986F28">
              <w:rPr>
                <w:rFonts w:asciiTheme="majorBidi" w:hAnsiTheme="majorBidi" w:cstheme="majorBidi"/>
                <w:lang w:val="en-US"/>
              </w:rPr>
              <w:t>efektif</w:t>
            </w:r>
            <w:proofErr w:type="spellEnd"/>
          </w:p>
        </w:tc>
        <w:tc>
          <w:tcPr>
            <w:tcW w:w="343" w:type="pct"/>
          </w:tcPr>
          <w:p w14:paraId="2F5B3B02" w14:textId="77777777" w:rsidR="002A148D" w:rsidRDefault="002A148D" w:rsidP="00314DA5">
            <w:pPr>
              <w:jc w:val="center"/>
              <w:rPr>
                <w:rFonts w:asciiTheme="majorBidi" w:hAnsiTheme="majorBidi" w:cstheme="majorBidi"/>
                <w:lang w:val="en-US"/>
              </w:rPr>
            </w:pPr>
          </w:p>
        </w:tc>
        <w:tc>
          <w:tcPr>
            <w:tcW w:w="317" w:type="pct"/>
          </w:tcPr>
          <w:p w14:paraId="59F38ED2" w14:textId="77777777" w:rsidR="002A148D" w:rsidRDefault="002A148D" w:rsidP="00314DA5">
            <w:pPr>
              <w:jc w:val="center"/>
              <w:rPr>
                <w:rFonts w:asciiTheme="majorBidi" w:hAnsiTheme="majorBidi" w:cstheme="majorBidi"/>
                <w:lang w:val="en-US"/>
              </w:rPr>
            </w:pPr>
          </w:p>
        </w:tc>
        <w:tc>
          <w:tcPr>
            <w:tcW w:w="358" w:type="pct"/>
          </w:tcPr>
          <w:p w14:paraId="6FBAF8FC" w14:textId="77777777" w:rsidR="002A148D" w:rsidRDefault="002A148D" w:rsidP="00314DA5">
            <w:pPr>
              <w:rPr>
                <w:rFonts w:asciiTheme="majorBidi" w:hAnsiTheme="majorBidi" w:cstheme="majorBidi"/>
                <w:lang w:val="en-US"/>
              </w:rPr>
            </w:pPr>
          </w:p>
        </w:tc>
        <w:tc>
          <w:tcPr>
            <w:tcW w:w="245" w:type="pct"/>
          </w:tcPr>
          <w:p w14:paraId="72EECE8F" w14:textId="77777777" w:rsidR="002A148D" w:rsidRDefault="002A148D" w:rsidP="00314DA5">
            <w:pPr>
              <w:jc w:val="center"/>
              <w:rPr>
                <w:rFonts w:asciiTheme="majorBidi" w:hAnsiTheme="majorBidi" w:cstheme="majorBidi"/>
                <w:lang w:val="en-US"/>
              </w:rPr>
            </w:pPr>
          </w:p>
        </w:tc>
        <w:tc>
          <w:tcPr>
            <w:tcW w:w="253" w:type="pct"/>
          </w:tcPr>
          <w:p w14:paraId="4E773D42" w14:textId="77777777" w:rsidR="002A148D" w:rsidRDefault="002A148D" w:rsidP="00314DA5">
            <w:pPr>
              <w:jc w:val="center"/>
              <w:rPr>
                <w:rFonts w:asciiTheme="majorBidi" w:hAnsiTheme="majorBidi" w:cstheme="majorBidi"/>
                <w:lang w:val="en-US"/>
              </w:rPr>
            </w:pPr>
          </w:p>
        </w:tc>
        <w:tc>
          <w:tcPr>
            <w:tcW w:w="252" w:type="pct"/>
          </w:tcPr>
          <w:p w14:paraId="4F75E9D0" w14:textId="77777777" w:rsidR="002A148D" w:rsidRDefault="002A148D" w:rsidP="00314DA5">
            <w:pPr>
              <w:jc w:val="center"/>
              <w:rPr>
                <w:rFonts w:asciiTheme="majorBidi" w:hAnsiTheme="majorBidi" w:cstheme="majorBidi"/>
                <w:lang w:val="en-US"/>
              </w:rPr>
            </w:pPr>
          </w:p>
        </w:tc>
        <w:tc>
          <w:tcPr>
            <w:tcW w:w="254" w:type="pct"/>
          </w:tcPr>
          <w:p w14:paraId="7997AC6C" w14:textId="77777777" w:rsidR="002A148D" w:rsidRDefault="002A148D" w:rsidP="00314DA5">
            <w:pPr>
              <w:jc w:val="center"/>
              <w:rPr>
                <w:rFonts w:asciiTheme="majorBidi" w:hAnsiTheme="majorBidi" w:cstheme="majorBidi"/>
                <w:lang w:val="en-US"/>
              </w:rPr>
            </w:pPr>
          </w:p>
        </w:tc>
        <w:tc>
          <w:tcPr>
            <w:tcW w:w="452" w:type="pct"/>
          </w:tcPr>
          <w:p w14:paraId="4ABE9F99" w14:textId="77777777" w:rsidR="002A148D" w:rsidRDefault="002A148D" w:rsidP="00314DA5">
            <w:pPr>
              <w:jc w:val="center"/>
              <w:rPr>
                <w:rFonts w:asciiTheme="majorBidi" w:hAnsiTheme="majorBidi" w:cstheme="majorBidi"/>
                <w:lang w:val="en-US"/>
              </w:rPr>
            </w:pPr>
          </w:p>
        </w:tc>
        <w:tc>
          <w:tcPr>
            <w:tcW w:w="1275" w:type="pct"/>
          </w:tcPr>
          <w:p w14:paraId="0DFD8DDF" w14:textId="56F0795D" w:rsidR="002A148D" w:rsidRDefault="002A148D" w:rsidP="00314DA5">
            <w:pPr>
              <w:jc w:val="both"/>
              <w:rPr>
                <w:rFonts w:asciiTheme="majorBidi" w:hAnsiTheme="majorBidi" w:cstheme="majorBidi"/>
                <w:lang w:val="en-US"/>
              </w:rPr>
            </w:pPr>
          </w:p>
        </w:tc>
      </w:tr>
      <w:tr w:rsidR="002A148D" w14:paraId="18CE0C94" w14:textId="77777777" w:rsidTr="002A148D">
        <w:tc>
          <w:tcPr>
            <w:tcW w:w="1251" w:type="pct"/>
          </w:tcPr>
          <w:p w14:paraId="3452FEA4" w14:textId="77777777" w:rsidR="002A148D" w:rsidRDefault="002A148D" w:rsidP="002A148D">
            <w:pPr>
              <w:tabs>
                <w:tab w:val="left" w:pos="2407"/>
              </w:tabs>
              <w:rPr>
                <w:rFonts w:asciiTheme="majorBidi" w:hAnsiTheme="majorBidi" w:cstheme="majorBidi"/>
                <w:lang w:val="en-US"/>
              </w:rPr>
            </w:pPr>
            <w:proofErr w:type="spellStart"/>
            <w:r w:rsidRPr="00986F28">
              <w:rPr>
                <w:rFonts w:asciiTheme="majorBidi" w:hAnsiTheme="majorBidi" w:cstheme="majorBidi"/>
                <w:lang w:val="en-US"/>
              </w:rPr>
              <w:t>Kemampuan</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untuk</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lastRenderedPageBreak/>
              <w:t>menggunakan</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teknologi</w:t>
            </w:r>
            <w:proofErr w:type="spellEnd"/>
            <w:r w:rsidRPr="00986F28">
              <w:rPr>
                <w:rFonts w:asciiTheme="majorBidi" w:hAnsiTheme="majorBidi" w:cstheme="majorBidi"/>
                <w:lang w:val="en-US"/>
              </w:rPr>
              <w:t xml:space="preserve"> digital </w:t>
            </w:r>
            <w:proofErr w:type="spellStart"/>
            <w:r w:rsidRPr="00986F28">
              <w:rPr>
                <w:rFonts w:asciiTheme="majorBidi" w:hAnsiTheme="majorBidi" w:cstheme="majorBidi"/>
                <w:lang w:val="en-US"/>
              </w:rPr>
              <w:t>untuk</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menciptakan</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konten</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baru</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berkolaborasi</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secara</w:t>
            </w:r>
            <w:proofErr w:type="spellEnd"/>
            <w:r w:rsidRPr="00986F28">
              <w:rPr>
                <w:rFonts w:asciiTheme="majorBidi" w:hAnsiTheme="majorBidi" w:cstheme="majorBidi"/>
                <w:lang w:val="en-US"/>
              </w:rPr>
              <w:t xml:space="preserve"> online, dan </w:t>
            </w:r>
            <w:proofErr w:type="spellStart"/>
            <w:r w:rsidRPr="00986F28">
              <w:rPr>
                <w:rFonts w:asciiTheme="majorBidi" w:hAnsiTheme="majorBidi" w:cstheme="majorBidi"/>
                <w:lang w:val="en-US"/>
              </w:rPr>
              <w:t>berpartisipasi</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dalam</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budaya</w:t>
            </w:r>
            <w:proofErr w:type="spellEnd"/>
            <w:r w:rsidRPr="00986F28">
              <w:rPr>
                <w:rFonts w:asciiTheme="majorBidi" w:hAnsiTheme="majorBidi" w:cstheme="majorBidi"/>
                <w:lang w:val="en-US"/>
              </w:rPr>
              <w:t xml:space="preserve"> digital </w:t>
            </w:r>
            <w:proofErr w:type="spellStart"/>
            <w:r w:rsidRPr="00986F28">
              <w:rPr>
                <w:rFonts w:asciiTheme="majorBidi" w:hAnsiTheme="majorBidi" w:cstheme="majorBidi"/>
                <w:lang w:val="en-US"/>
              </w:rPr>
              <w:t>secara</w:t>
            </w:r>
            <w:proofErr w:type="spellEnd"/>
            <w:r w:rsidRPr="00986F28">
              <w:rPr>
                <w:rFonts w:asciiTheme="majorBidi" w:hAnsiTheme="majorBidi" w:cstheme="majorBidi"/>
                <w:lang w:val="en-US"/>
              </w:rPr>
              <w:t xml:space="preserve"> </w:t>
            </w:r>
            <w:proofErr w:type="spellStart"/>
            <w:r w:rsidRPr="00986F28">
              <w:rPr>
                <w:rFonts w:asciiTheme="majorBidi" w:hAnsiTheme="majorBidi" w:cstheme="majorBidi"/>
                <w:lang w:val="en-US"/>
              </w:rPr>
              <w:t>aktif</w:t>
            </w:r>
            <w:proofErr w:type="spellEnd"/>
          </w:p>
        </w:tc>
        <w:tc>
          <w:tcPr>
            <w:tcW w:w="343" w:type="pct"/>
          </w:tcPr>
          <w:p w14:paraId="6EFFB909" w14:textId="77777777" w:rsidR="002A148D" w:rsidRDefault="002A148D" w:rsidP="00314DA5">
            <w:pPr>
              <w:jc w:val="center"/>
              <w:rPr>
                <w:rFonts w:asciiTheme="majorBidi" w:hAnsiTheme="majorBidi" w:cstheme="majorBidi"/>
                <w:lang w:val="en-US"/>
              </w:rPr>
            </w:pPr>
          </w:p>
        </w:tc>
        <w:tc>
          <w:tcPr>
            <w:tcW w:w="317" w:type="pct"/>
          </w:tcPr>
          <w:p w14:paraId="636A77D7" w14:textId="77777777" w:rsidR="002A148D" w:rsidRDefault="002A148D" w:rsidP="00314DA5">
            <w:pPr>
              <w:jc w:val="center"/>
              <w:rPr>
                <w:rFonts w:asciiTheme="majorBidi" w:hAnsiTheme="majorBidi" w:cstheme="majorBidi"/>
                <w:lang w:val="en-US"/>
              </w:rPr>
            </w:pPr>
          </w:p>
        </w:tc>
        <w:tc>
          <w:tcPr>
            <w:tcW w:w="358" w:type="pct"/>
          </w:tcPr>
          <w:p w14:paraId="068470C4" w14:textId="77777777" w:rsidR="002A148D" w:rsidRDefault="002A148D" w:rsidP="00314DA5">
            <w:pPr>
              <w:rPr>
                <w:rFonts w:asciiTheme="majorBidi" w:hAnsiTheme="majorBidi" w:cstheme="majorBidi"/>
                <w:lang w:val="en-US"/>
              </w:rPr>
            </w:pPr>
          </w:p>
        </w:tc>
        <w:tc>
          <w:tcPr>
            <w:tcW w:w="245" w:type="pct"/>
          </w:tcPr>
          <w:p w14:paraId="21E6B3C5" w14:textId="77777777" w:rsidR="002A148D" w:rsidRDefault="002A148D" w:rsidP="00314DA5">
            <w:pPr>
              <w:jc w:val="center"/>
              <w:rPr>
                <w:rFonts w:asciiTheme="majorBidi" w:hAnsiTheme="majorBidi" w:cstheme="majorBidi"/>
                <w:lang w:val="en-US"/>
              </w:rPr>
            </w:pPr>
          </w:p>
        </w:tc>
        <w:tc>
          <w:tcPr>
            <w:tcW w:w="253" w:type="pct"/>
          </w:tcPr>
          <w:p w14:paraId="2A8B589F" w14:textId="77777777" w:rsidR="002A148D" w:rsidRDefault="002A148D" w:rsidP="00314DA5">
            <w:pPr>
              <w:jc w:val="center"/>
              <w:rPr>
                <w:rFonts w:asciiTheme="majorBidi" w:hAnsiTheme="majorBidi" w:cstheme="majorBidi"/>
                <w:lang w:val="en-US"/>
              </w:rPr>
            </w:pPr>
          </w:p>
        </w:tc>
        <w:tc>
          <w:tcPr>
            <w:tcW w:w="252" w:type="pct"/>
          </w:tcPr>
          <w:p w14:paraId="3ED38D40" w14:textId="77777777" w:rsidR="002A148D" w:rsidRDefault="002A148D" w:rsidP="00314DA5">
            <w:pPr>
              <w:jc w:val="center"/>
              <w:rPr>
                <w:rFonts w:asciiTheme="majorBidi" w:hAnsiTheme="majorBidi" w:cstheme="majorBidi"/>
                <w:lang w:val="en-US"/>
              </w:rPr>
            </w:pPr>
          </w:p>
        </w:tc>
        <w:tc>
          <w:tcPr>
            <w:tcW w:w="254" w:type="pct"/>
          </w:tcPr>
          <w:p w14:paraId="54DEA0A6" w14:textId="77777777" w:rsidR="002A148D" w:rsidRDefault="002A148D" w:rsidP="00314DA5">
            <w:pPr>
              <w:jc w:val="center"/>
              <w:rPr>
                <w:rFonts w:asciiTheme="majorBidi" w:hAnsiTheme="majorBidi" w:cstheme="majorBidi"/>
                <w:lang w:val="en-US"/>
              </w:rPr>
            </w:pPr>
          </w:p>
        </w:tc>
        <w:tc>
          <w:tcPr>
            <w:tcW w:w="452" w:type="pct"/>
          </w:tcPr>
          <w:p w14:paraId="7BC5D652" w14:textId="77777777" w:rsidR="002A148D" w:rsidRDefault="002A148D" w:rsidP="00314DA5">
            <w:pPr>
              <w:jc w:val="center"/>
              <w:rPr>
                <w:rFonts w:asciiTheme="majorBidi" w:hAnsiTheme="majorBidi" w:cstheme="majorBidi"/>
                <w:lang w:val="en-US"/>
              </w:rPr>
            </w:pPr>
          </w:p>
        </w:tc>
        <w:tc>
          <w:tcPr>
            <w:tcW w:w="1275" w:type="pct"/>
          </w:tcPr>
          <w:p w14:paraId="6FBBF5B5" w14:textId="626CD699" w:rsidR="002A148D" w:rsidRPr="00B73C10" w:rsidRDefault="002A148D" w:rsidP="00314DA5">
            <w:pPr>
              <w:jc w:val="both"/>
              <w:rPr>
                <w:rFonts w:asciiTheme="majorBidi" w:hAnsiTheme="majorBidi" w:cstheme="majorBidi"/>
              </w:rPr>
            </w:pPr>
          </w:p>
        </w:tc>
      </w:tr>
    </w:tbl>
    <w:p w14:paraId="33C54BEE" w14:textId="77777777" w:rsidR="002A148D" w:rsidRDefault="002A148D" w:rsidP="002A148D">
      <w:pPr>
        <w:rPr>
          <w:rFonts w:asciiTheme="majorBidi" w:hAnsiTheme="majorBidi" w:cstheme="majorBidi"/>
          <w:b/>
          <w:bCs/>
          <w:lang w:val="en-US"/>
        </w:rPr>
      </w:pPr>
      <w:proofErr w:type="spellStart"/>
      <w:r w:rsidRPr="00B73C10">
        <w:rPr>
          <w:rFonts w:asciiTheme="majorBidi" w:hAnsiTheme="majorBidi" w:cstheme="majorBidi"/>
          <w:b/>
          <w:bCs/>
          <w:lang w:val="en-US"/>
        </w:rPr>
        <w:lastRenderedPageBreak/>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570EF6C5" w14:textId="77777777" w:rsidR="00E134CB" w:rsidRDefault="00E134CB">
      <w:pPr>
        <w:pStyle w:val="Heading2"/>
        <w:spacing w:before="78"/>
        <w:ind w:right="420"/>
        <w:jc w:val="both"/>
        <w:rPr>
          <w:rFonts w:ascii="Garamond" w:hAnsi="Garamond"/>
        </w:rPr>
      </w:pPr>
    </w:p>
    <w:p w14:paraId="1756B584" w14:textId="77777777" w:rsidR="002A148D" w:rsidRDefault="002A148D">
      <w:pPr>
        <w:pStyle w:val="Heading2"/>
        <w:spacing w:before="78"/>
        <w:ind w:right="420"/>
        <w:jc w:val="both"/>
        <w:rPr>
          <w:rFonts w:ascii="Garamond" w:hAnsi="Garamond"/>
        </w:rPr>
      </w:pPr>
    </w:p>
    <w:p w14:paraId="28DB8567" w14:textId="77777777" w:rsidR="002A148D" w:rsidRDefault="002A148D">
      <w:pPr>
        <w:pStyle w:val="Heading2"/>
        <w:spacing w:before="78"/>
        <w:ind w:right="420"/>
        <w:jc w:val="both"/>
        <w:rPr>
          <w:rFonts w:ascii="Garamond" w:hAnsi="Garamond"/>
        </w:rPr>
      </w:pPr>
    </w:p>
    <w:p w14:paraId="41977021" w14:textId="77777777" w:rsidR="00D71DBC" w:rsidRPr="00D71DBC" w:rsidRDefault="00D71DBC" w:rsidP="00D71DBC">
      <w:pPr>
        <w:tabs>
          <w:tab w:val="center" w:pos="6980"/>
        </w:tabs>
        <w:jc w:val="both"/>
        <w:rPr>
          <w:rFonts w:ascii="Garamond" w:hAnsi="Garamond" w:cstheme="majorBidi"/>
          <w:b/>
          <w:bCs/>
          <w:sz w:val="24"/>
          <w:szCs w:val="24"/>
          <w:lang w:val="en-US"/>
        </w:rPr>
      </w:pPr>
      <w:proofErr w:type="spellStart"/>
      <w:r w:rsidRPr="00D71DBC">
        <w:rPr>
          <w:rFonts w:ascii="Garamond" w:hAnsi="Garamond" w:cstheme="majorBidi"/>
          <w:b/>
          <w:bCs/>
          <w:sz w:val="24"/>
          <w:szCs w:val="24"/>
          <w:lang w:val="en-US"/>
        </w:rPr>
        <w:t>Formulir</w:t>
      </w:r>
      <w:proofErr w:type="spellEnd"/>
      <w:r w:rsidRPr="00D71DBC">
        <w:rPr>
          <w:rFonts w:ascii="Garamond" w:hAnsi="Garamond" w:cstheme="majorBidi"/>
          <w:b/>
          <w:bCs/>
          <w:sz w:val="24"/>
          <w:szCs w:val="24"/>
          <w:lang w:val="en-US"/>
        </w:rPr>
        <w:t xml:space="preserve"> </w:t>
      </w:r>
      <w:proofErr w:type="spellStart"/>
      <w:r w:rsidRPr="00D71DBC">
        <w:rPr>
          <w:rFonts w:ascii="Garamond" w:hAnsi="Garamond" w:cstheme="majorBidi"/>
          <w:b/>
          <w:bCs/>
          <w:sz w:val="24"/>
          <w:szCs w:val="24"/>
          <w:lang w:val="en-US"/>
        </w:rPr>
        <w:t>Evaluasi</w:t>
      </w:r>
      <w:proofErr w:type="spellEnd"/>
      <w:r w:rsidRPr="00D71DBC">
        <w:rPr>
          <w:rFonts w:ascii="Garamond" w:hAnsi="Garamond" w:cstheme="majorBidi"/>
          <w:b/>
          <w:bCs/>
          <w:sz w:val="24"/>
          <w:szCs w:val="24"/>
          <w:lang w:val="en-US"/>
        </w:rPr>
        <w:t xml:space="preserve"> Diri Mata Kuliah Academic Writing</w:t>
      </w:r>
      <w:r w:rsidRPr="00D71DBC">
        <w:rPr>
          <w:rFonts w:ascii="Garamond" w:hAnsi="Garamond" w:cstheme="majorBidi"/>
          <w:b/>
          <w:bCs/>
          <w:sz w:val="24"/>
          <w:szCs w:val="24"/>
          <w:lang w:val="en-US"/>
        </w:rPr>
        <w:tab/>
      </w:r>
    </w:p>
    <w:p w14:paraId="69B57C0D" w14:textId="77777777" w:rsidR="00D71DBC" w:rsidRDefault="00D71DBC" w:rsidP="00D71DBC">
      <w:pPr>
        <w:tabs>
          <w:tab w:val="center" w:pos="6980"/>
        </w:tabs>
        <w:jc w:val="both"/>
        <w:rPr>
          <w:rFonts w:ascii="Garamond" w:hAnsi="Garamond" w:cstheme="majorBidi"/>
          <w:sz w:val="24"/>
          <w:szCs w:val="24"/>
          <w:lang w:val="it-IT"/>
        </w:rPr>
      </w:pPr>
      <w:r w:rsidRPr="00D71DBC">
        <w:rPr>
          <w:rFonts w:ascii="Garamond" w:hAnsi="Garamond" w:cstheme="majorBidi"/>
          <w:sz w:val="24"/>
          <w:szCs w:val="24"/>
          <w:lang w:val="it-IT"/>
        </w:rPr>
        <w:t>Mata kuliah ini akan menyajikan dan mendiskusikan beberapa pokok bahasan, yaitu Pengertian Karya llmiah dan Ciri-cirinya, Jenis-jenis Karya llmiah dari sisi tujuan, Sumber dan Referensi dalam Karya llmiah, Kutipan, Jenis dan Tekniknya, Plagiasi, Summarizing dan Paraphrasing, Footnote, Middle note, Endnote dan Daftar  Pustaka, Pemilihan Topik melalui  brainstorming, Perumusan Masalah dan Tinjauan Pustaka, membangun Kerangka Teori/Pemikiran, Sistematika/struktur Tulisan (Essay dan Laporan), Pengolahan data dan analisa melalui Mapping, Grouping dan Listing, Penulisan, Revisi dan Editing, Titling, Abstracting and making Summary.</w:t>
      </w:r>
    </w:p>
    <w:p w14:paraId="564BD058" w14:textId="77777777" w:rsidR="00D71DBC" w:rsidRPr="00D71DBC" w:rsidRDefault="00D71DBC" w:rsidP="00D71DBC">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71DBC" w14:paraId="04175BD0" w14:textId="77777777" w:rsidTr="00D71DBC">
        <w:tc>
          <w:tcPr>
            <w:tcW w:w="1251" w:type="pct"/>
            <w:vMerge w:val="restart"/>
            <w:shd w:val="clear" w:color="auto" w:fill="E5DFEC" w:themeFill="accent4" w:themeFillTint="33"/>
            <w:vAlign w:val="center"/>
          </w:tcPr>
          <w:p w14:paraId="7264E54C" w14:textId="77777777" w:rsidR="00D71DBC" w:rsidRPr="00461B1D" w:rsidRDefault="00D71DBC" w:rsidP="00D71DBC">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4AB338E2" w14:textId="3584AD97" w:rsidR="00D71DBC" w:rsidRPr="00D71DBC" w:rsidRDefault="00D71DBC" w:rsidP="00D71DBC">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589A10FD" w14:textId="77777777" w:rsidR="00D71DBC" w:rsidRPr="00461B1D" w:rsidRDefault="00D71DBC" w:rsidP="00D71DBC">
            <w:pPr>
              <w:jc w:val="center"/>
              <w:rPr>
                <w:b/>
              </w:rPr>
            </w:pPr>
            <w:r w:rsidRPr="00461B1D">
              <w:rPr>
                <w:b/>
              </w:rPr>
              <w:t>Hasil evaluasi Asesor</w:t>
            </w:r>
          </w:p>
          <w:p w14:paraId="298AA06A" w14:textId="77777777" w:rsidR="00D71DBC" w:rsidRPr="00461B1D" w:rsidRDefault="00D71DBC" w:rsidP="00D71DBC">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DF1109E" w14:textId="77777777" w:rsidR="00D71DBC" w:rsidRPr="00461B1D" w:rsidRDefault="00D71DBC" w:rsidP="00D71DBC">
            <w:pPr>
              <w:jc w:val="center"/>
              <w:rPr>
                <w:rFonts w:asciiTheme="majorBidi" w:hAnsiTheme="majorBidi" w:cstheme="majorBidi"/>
                <w:b/>
                <w:lang w:val="en-US"/>
              </w:rPr>
            </w:pPr>
            <w:r w:rsidRPr="00461B1D">
              <w:rPr>
                <w:b/>
              </w:rPr>
              <w:t>Bukti yang disampaikan*</w:t>
            </w:r>
          </w:p>
        </w:tc>
      </w:tr>
      <w:tr w:rsidR="00D71DBC" w14:paraId="7415C685" w14:textId="77777777" w:rsidTr="00D71DBC">
        <w:tc>
          <w:tcPr>
            <w:tcW w:w="1251" w:type="pct"/>
            <w:vMerge/>
            <w:shd w:val="clear" w:color="auto" w:fill="E5DFEC" w:themeFill="accent4" w:themeFillTint="33"/>
            <w:vAlign w:val="center"/>
          </w:tcPr>
          <w:p w14:paraId="0F29E8F2" w14:textId="77777777" w:rsidR="00D71DBC" w:rsidRPr="00461B1D" w:rsidRDefault="00D71DBC" w:rsidP="00D71DBC">
            <w:pPr>
              <w:jc w:val="center"/>
              <w:rPr>
                <w:rFonts w:asciiTheme="majorBidi" w:hAnsiTheme="majorBidi" w:cstheme="majorBidi"/>
                <w:b/>
                <w:lang w:val="en-US"/>
              </w:rPr>
            </w:pPr>
          </w:p>
        </w:tc>
        <w:tc>
          <w:tcPr>
            <w:tcW w:w="343" w:type="pct"/>
            <w:shd w:val="clear" w:color="auto" w:fill="E5DFEC" w:themeFill="accent4" w:themeFillTint="33"/>
            <w:vAlign w:val="center"/>
          </w:tcPr>
          <w:p w14:paraId="55DA5019"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33FB429"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2DEF6402"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53DC75C5"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4B9EE6A0"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2A025CB9"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7ABDB75"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570EDE76" w14:textId="77777777" w:rsidR="00D71DBC" w:rsidRPr="00461B1D" w:rsidRDefault="00D71DBC" w:rsidP="00D71DBC">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70792F3A"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71DBC" w14:paraId="6BB66E2A" w14:textId="77777777" w:rsidTr="00D71DBC">
        <w:tc>
          <w:tcPr>
            <w:tcW w:w="1251" w:type="pct"/>
            <w:vAlign w:val="center"/>
          </w:tcPr>
          <w:p w14:paraId="026DBF4D"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47509E80"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7ADD70D0"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1C3DC404"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08958906"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5</w:t>
            </w:r>
          </w:p>
        </w:tc>
      </w:tr>
      <w:tr w:rsidR="00D71DBC" w:rsidRPr="00D71DBC" w14:paraId="33D3F764" w14:textId="77777777" w:rsidTr="00D71DBC">
        <w:tc>
          <w:tcPr>
            <w:tcW w:w="1251" w:type="pct"/>
          </w:tcPr>
          <w:p w14:paraId="50AD29EF" w14:textId="77777777" w:rsidR="00D71DBC" w:rsidRPr="00D71DBC" w:rsidRDefault="00D71DBC" w:rsidP="00D71DBC">
            <w:pPr>
              <w:rPr>
                <w:rFonts w:asciiTheme="majorBidi" w:hAnsiTheme="majorBidi" w:cstheme="majorBidi"/>
                <w:lang w:val="en-US"/>
              </w:rPr>
            </w:pPr>
            <w:r w:rsidRPr="00D71DBC">
              <w:rPr>
                <w:rFonts w:asciiTheme="majorBidi" w:hAnsiTheme="majorBidi" w:cstheme="majorBidi"/>
                <w:color w:val="1D1D1F"/>
                <w:shd w:val="clear" w:color="auto" w:fill="FFFFFF"/>
              </w:rPr>
              <w:t>Menunjukkan disiplin, tanggung jawab, kemandirian, nasionalisme, dan/atau jiwa kewirausahaan dalam penerapan kompetensi Academic Writing.</w:t>
            </w:r>
          </w:p>
        </w:tc>
        <w:tc>
          <w:tcPr>
            <w:tcW w:w="343" w:type="pct"/>
          </w:tcPr>
          <w:p w14:paraId="1E2E863A" w14:textId="77777777" w:rsidR="00D71DBC" w:rsidRPr="00D71DBC" w:rsidRDefault="00D71DBC" w:rsidP="00D71DBC">
            <w:pPr>
              <w:rPr>
                <w:rFonts w:asciiTheme="majorBidi" w:hAnsiTheme="majorBidi" w:cstheme="majorBidi"/>
                <w:lang w:val="en-US"/>
              </w:rPr>
            </w:pPr>
          </w:p>
        </w:tc>
        <w:tc>
          <w:tcPr>
            <w:tcW w:w="317" w:type="pct"/>
          </w:tcPr>
          <w:p w14:paraId="79E00EB9" w14:textId="77777777" w:rsidR="00D71DBC" w:rsidRPr="00D71DBC" w:rsidRDefault="00D71DBC" w:rsidP="00D71DBC">
            <w:pPr>
              <w:rPr>
                <w:rFonts w:asciiTheme="majorBidi" w:hAnsiTheme="majorBidi" w:cstheme="majorBidi"/>
                <w:lang w:val="en-US"/>
              </w:rPr>
            </w:pPr>
          </w:p>
        </w:tc>
        <w:tc>
          <w:tcPr>
            <w:tcW w:w="358" w:type="pct"/>
          </w:tcPr>
          <w:p w14:paraId="23A1BD21" w14:textId="77777777" w:rsidR="00D71DBC" w:rsidRPr="00D71DBC" w:rsidRDefault="00D71DBC" w:rsidP="00D71DBC">
            <w:pPr>
              <w:rPr>
                <w:rFonts w:asciiTheme="majorBidi" w:hAnsiTheme="majorBidi" w:cstheme="majorBidi"/>
                <w:lang w:val="en-US"/>
              </w:rPr>
            </w:pPr>
          </w:p>
        </w:tc>
        <w:tc>
          <w:tcPr>
            <w:tcW w:w="245" w:type="pct"/>
          </w:tcPr>
          <w:p w14:paraId="0EE16073" w14:textId="77777777" w:rsidR="00D71DBC" w:rsidRPr="00D71DBC" w:rsidRDefault="00D71DBC" w:rsidP="00D71DBC">
            <w:pPr>
              <w:rPr>
                <w:rFonts w:asciiTheme="majorBidi" w:hAnsiTheme="majorBidi" w:cstheme="majorBidi"/>
                <w:lang w:val="en-US"/>
              </w:rPr>
            </w:pPr>
          </w:p>
        </w:tc>
        <w:tc>
          <w:tcPr>
            <w:tcW w:w="253" w:type="pct"/>
          </w:tcPr>
          <w:p w14:paraId="773DDDDC" w14:textId="77777777" w:rsidR="00D71DBC" w:rsidRPr="00D71DBC" w:rsidRDefault="00D71DBC" w:rsidP="00D71DBC">
            <w:pPr>
              <w:rPr>
                <w:rFonts w:asciiTheme="majorBidi" w:hAnsiTheme="majorBidi" w:cstheme="majorBidi"/>
                <w:lang w:val="en-US"/>
              </w:rPr>
            </w:pPr>
          </w:p>
        </w:tc>
        <w:tc>
          <w:tcPr>
            <w:tcW w:w="252" w:type="pct"/>
          </w:tcPr>
          <w:p w14:paraId="1B754912" w14:textId="77777777" w:rsidR="00D71DBC" w:rsidRPr="00D71DBC" w:rsidRDefault="00D71DBC" w:rsidP="00D71DBC">
            <w:pPr>
              <w:rPr>
                <w:rFonts w:asciiTheme="majorBidi" w:hAnsiTheme="majorBidi" w:cstheme="majorBidi"/>
                <w:lang w:val="en-US"/>
              </w:rPr>
            </w:pPr>
          </w:p>
        </w:tc>
        <w:tc>
          <w:tcPr>
            <w:tcW w:w="254" w:type="pct"/>
          </w:tcPr>
          <w:p w14:paraId="7D80ECA9" w14:textId="77777777" w:rsidR="00D71DBC" w:rsidRPr="00D71DBC" w:rsidRDefault="00D71DBC" w:rsidP="00D71DBC">
            <w:pPr>
              <w:rPr>
                <w:rFonts w:asciiTheme="majorBidi" w:hAnsiTheme="majorBidi" w:cstheme="majorBidi"/>
                <w:lang w:val="en-US"/>
              </w:rPr>
            </w:pPr>
          </w:p>
        </w:tc>
        <w:tc>
          <w:tcPr>
            <w:tcW w:w="452" w:type="pct"/>
          </w:tcPr>
          <w:p w14:paraId="56040747" w14:textId="77777777" w:rsidR="00D71DBC" w:rsidRPr="00D71DBC" w:rsidRDefault="00D71DBC" w:rsidP="00D71DBC">
            <w:pPr>
              <w:rPr>
                <w:rFonts w:asciiTheme="majorBidi" w:hAnsiTheme="majorBidi" w:cstheme="majorBidi"/>
                <w:lang w:val="en-US"/>
              </w:rPr>
            </w:pPr>
          </w:p>
        </w:tc>
        <w:tc>
          <w:tcPr>
            <w:tcW w:w="1275" w:type="pct"/>
          </w:tcPr>
          <w:p w14:paraId="49754B3B" w14:textId="77777777" w:rsidR="00D71DBC" w:rsidRPr="00D71DBC" w:rsidRDefault="00D71DBC" w:rsidP="00D71DBC">
            <w:pPr>
              <w:ind w:left="-13"/>
              <w:rPr>
                <w:rFonts w:asciiTheme="majorBidi" w:hAnsiTheme="majorBidi" w:cstheme="majorBidi"/>
                <w:lang w:val="en-US"/>
              </w:rPr>
            </w:pPr>
          </w:p>
        </w:tc>
      </w:tr>
      <w:tr w:rsidR="00D71DBC" w:rsidRPr="00D71DBC" w14:paraId="2B041619" w14:textId="77777777" w:rsidTr="00D71DBC">
        <w:tc>
          <w:tcPr>
            <w:tcW w:w="1251" w:type="pct"/>
          </w:tcPr>
          <w:p w14:paraId="65C692D0" w14:textId="77777777" w:rsidR="00D71DBC" w:rsidRPr="00D71DBC" w:rsidRDefault="00D71DBC" w:rsidP="00D71DBC">
            <w:pPr>
              <w:rPr>
                <w:rFonts w:asciiTheme="majorBidi" w:hAnsiTheme="majorBidi" w:cstheme="majorBidi"/>
                <w:lang w:val="en-US"/>
              </w:rPr>
            </w:pPr>
            <w:proofErr w:type="spellStart"/>
            <w:r w:rsidRPr="00D71DBC">
              <w:rPr>
                <w:rFonts w:asciiTheme="majorBidi" w:hAnsiTheme="majorBidi" w:cstheme="majorBidi"/>
                <w:lang w:val="en-US"/>
              </w:rPr>
              <w:t>Menerapkan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pemikiran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logis</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kritis</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sistematis</w:t>
            </w:r>
            <w:proofErr w:type="spellEnd"/>
            <w:r w:rsidRPr="00D71DBC">
              <w:rPr>
                <w:rFonts w:asciiTheme="majorBidi" w:hAnsiTheme="majorBidi" w:cstheme="majorBidi"/>
                <w:lang w:val="en-US"/>
              </w:rPr>
              <w:t xml:space="preserve">, dan </w:t>
            </w:r>
            <w:proofErr w:type="spellStart"/>
            <w:r w:rsidRPr="00D71DBC">
              <w:rPr>
                <w:rFonts w:asciiTheme="majorBidi" w:hAnsiTheme="majorBidi" w:cstheme="majorBidi"/>
                <w:lang w:val="en-US"/>
              </w:rPr>
              <w:t>inovatif</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untuk</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menganalisis</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serta</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menyajikan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kajian</w:t>
            </w:r>
            <w:proofErr w:type="spellEnd"/>
            <w:r w:rsidRPr="00D71DBC">
              <w:rPr>
                <w:rFonts w:asciiTheme="majorBidi" w:hAnsiTheme="majorBidi" w:cstheme="majorBidi"/>
                <w:lang w:val="en-US"/>
              </w:rPr>
              <w:t xml:space="preserve"> Academic Writing </w:t>
            </w:r>
            <w:proofErr w:type="spellStart"/>
            <w:r w:rsidRPr="00D71DBC">
              <w:rPr>
                <w:rFonts w:asciiTheme="majorBidi" w:hAnsiTheme="majorBidi" w:cstheme="majorBidi"/>
                <w:lang w:val="en-US"/>
              </w:rPr>
              <w:t>secara</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ilmiah</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dengan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memanfaatkan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teknologi</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informasi</w:t>
            </w:r>
            <w:proofErr w:type="spellEnd"/>
            <w:r w:rsidRPr="00D71DBC">
              <w:rPr>
                <w:rFonts w:asciiTheme="majorBidi" w:hAnsiTheme="majorBidi" w:cstheme="majorBidi"/>
                <w:lang w:val="en-US"/>
              </w:rPr>
              <w:t>.</w:t>
            </w:r>
          </w:p>
        </w:tc>
        <w:tc>
          <w:tcPr>
            <w:tcW w:w="343" w:type="pct"/>
          </w:tcPr>
          <w:p w14:paraId="0DFB2D73" w14:textId="77777777" w:rsidR="00D71DBC" w:rsidRPr="00D71DBC" w:rsidRDefault="00D71DBC" w:rsidP="00D71DBC">
            <w:pPr>
              <w:rPr>
                <w:rFonts w:asciiTheme="majorBidi" w:hAnsiTheme="majorBidi" w:cstheme="majorBidi"/>
                <w:lang w:val="en-US"/>
              </w:rPr>
            </w:pPr>
          </w:p>
        </w:tc>
        <w:tc>
          <w:tcPr>
            <w:tcW w:w="317" w:type="pct"/>
          </w:tcPr>
          <w:p w14:paraId="780B603A" w14:textId="77777777" w:rsidR="00D71DBC" w:rsidRPr="00D71DBC" w:rsidRDefault="00D71DBC" w:rsidP="00D71DBC">
            <w:pPr>
              <w:rPr>
                <w:rFonts w:asciiTheme="majorBidi" w:hAnsiTheme="majorBidi" w:cstheme="majorBidi"/>
                <w:lang w:val="en-US"/>
              </w:rPr>
            </w:pPr>
          </w:p>
        </w:tc>
        <w:tc>
          <w:tcPr>
            <w:tcW w:w="358" w:type="pct"/>
          </w:tcPr>
          <w:p w14:paraId="67778DE6" w14:textId="77777777" w:rsidR="00D71DBC" w:rsidRPr="00D71DBC" w:rsidRDefault="00D71DBC" w:rsidP="00D71DBC">
            <w:pPr>
              <w:rPr>
                <w:rFonts w:asciiTheme="majorBidi" w:hAnsiTheme="majorBidi" w:cstheme="majorBidi"/>
                <w:lang w:val="en-US"/>
              </w:rPr>
            </w:pPr>
          </w:p>
        </w:tc>
        <w:tc>
          <w:tcPr>
            <w:tcW w:w="245" w:type="pct"/>
          </w:tcPr>
          <w:p w14:paraId="708BA212" w14:textId="77777777" w:rsidR="00D71DBC" w:rsidRPr="00D71DBC" w:rsidRDefault="00D71DBC" w:rsidP="00D71DBC">
            <w:pPr>
              <w:rPr>
                <w:rFonts w:asciiTheme="majorBidi" w:hAnsiTheme="majorBidi" w:cstheme="majorBidi"/>
                <w:lang w:val="en-US"/>
              </w:rPr>
            </w:pPr>
          </w:p>
        </w:tc>
        <w:tc>
          <w:tcPr>
            <w:tcW w:w="253" w:type="pct"/>
          </w:tcPr>
          <w:p w14:paraId="37D56D7F" w14:textId="77777777" w:rsidR="00D71DBC" w:rsidRPr="00D71DBC" w:rsidRDefault="00D71DBC" w:rsidP="00D71DBC">
            <w:pPr>
              <w:rPr>
                <w:rFonts w:asciiTheme="majorBidi" w:hAnsiTheme="majorBidi" w:cstheme="majorBidi"/>
                <w:lang w:val="en-US"/>
              </w:rPr>
            </w:pPr>
          </w:p>
        </w:tc>
        <w:tc>
          <w:tcPr>
            <w:tcW w:w="252" w:type="pct"/>
          </w:tcPr>
          <w:p w14:paraId="11D67CC7" w14:textId="77777777" w:rsidR="00D71DBC" w:rsidRPr="00D71DBC" w:rsidRDefault="00D71DBC" w:rsidP="00D71DBC">
            <w:pPr>
              <w:rPr>
                <w:rFonts w:asciiTheme="majorBidi" w:hAnsiTheme="majorBidi" w:cstheme="majorBidi"/>
                <w:lang w:val="en-US"/>
              </w:rPr>
            </w:pPr>
          </w:p>
        </w:tc>
        <w:tc>
          <w:tcPr>
            <w:tcW w:w="254" w:type="pct"/>
          </w:tcPr>
          <w:p w14:paraId="6C7D9763" w14:textId="77777777" w:rsidR="00D71DBC" w:rsidRPr="00D71DBC" w:rsidRDefault="00D71DBC" w:rsidP="00D71DBC">
            <w:pPr>
              <w:rPr>
                <w:rFonts w:asciiTheme="majorBidi" w:hAnsiTheme="majorBidi" w:cstheme="majorBidi"/>
                <w:lang w:val="en-US"/>
              </w:rPr>
            </w:pPr>
          </w:p>
        </w:tc>
        <w:tc>
          <w:tcPr>
            <w:tcW w:w="452" w:type="pct"/>
          </w:tcPr>
          <w:p w14:paraId="29259A8A" w14:textId="77777777" w:rsidR="00D71DBC" w:rsidRPr="00D71DBC" w:rsidRDefault="00D71DBC" w:rsidP="00D71DBC">
            <w:pPr>
              <w:rPr>
                <w:rFonts w:asciiTheme="majorBidi" w:hAnsiTheme="majorBidi" w:cstheme="majorBidi"/>
                <w:lang w:val="en-US"/>
              </w:rPr>
            </w:pPr>
          </w:p>
        </w:tc>
        <w:tc>
          <w:tcPr>
            <w:tcW w:w="1275" w:type="pct"/>
          </w:tcPr>
          <w:p w14:paraId="67405B86" w14:textId="77777777" w:rsidR="00D71DBC" w:rsidRPr="00D71DBC" w:rsidRDefault="00D71DBC" w:rsidP="00D71DBC">
            <w:pPr>
              <w:rPr>
                <w:rFonts w:asciiTheme="majorBidi" w:hAnsiTheme="majorBidi" w:cstheme="majorBidi"/>
              </w:rPr>
            </w:pPr>
          </w:p>
        </w:tc>
      </w:tr>
      <w:tr w:rsidR="00D71DBC" w:rsidRPr="00D71DBC" w14:paraId="48750A71" w14:textId="77777777" w:rsidTr="00D71DBC">
        <w:tc>
          <w:tcPr>
            <w:tcW w:w="1251" w:type="pct"/>
          </w:tcPr>
          <w:p w14:paraId="56D07E91" w14:textId="77777777" w:rsidR="00D71DBC" w:rsidRPr="00D71DBC" w:rsidRDefault="00D71DBC" w:rsidP="00D71DBC">
            <w:pPr>
              <w:rPr>
                <w:rFonts w:asciiTheme="majorBidi" w:hAnsiTheme="majorBidi" w:cstheme="majorBidi"/>
                <w:lang w:val="en-US"/>
              </w:rPr>
            </w:pPr>
            <w:proofErr w:type="spellStart"/>
            <w:r w:rsidRPr="00D71DBC">
              <w:rPr>
                <w:rFonts w:asciiTheme="majorBidi" w:hAnsiTheme="majorBidi" w:cstheme="majorBidi"/>
                <w:lang w:val="en-US"/>
              </w:rPr>
              <w:t>Melakukan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penelitian</w:t>
            </w:r>
            <w:proofErr w:type="spellEnd"/>
            <w:r w:rsidRPr="00D71DBC">
              <w:rPr>
                <w:rFonts w:asciiTheme="majorBidi" w:hAnsiTheme="majorBidi" w:cstheme="majorBidi"/>
                <w:lang w:val="en-US"/>
              </w:rPr>
              <w:t xml:space="preserve"> dan </w:t>
            </w:r>
            <w:proofErr w:type="spellStart"/>
            <w:r w:rsidRPr="00D71DBC">
              <w:rPr>
                <w:rFonts w:asciiTheme="majorBidi" w:hAnsiTheme="majorBidi" w:cstheme="majorBidi"/>
                <w:lang w:val="en-US"/>
              </w:rPr>
              <w:t>pengkajian</w:t>
            </w:r>
            <w:proofErr w:type="spellEnd"/>
            <w:r w:rsidRPr="00D71DBC">
              <w:rPr>
                <w:rFonts w:asciiTheme="majorBidi" w:hAnsiTheme="majorBidi" w:cstheme="majorBidi"/>
                <w:lang w:val="en-US"/>
              </w:rPr>
              <w:t xml:space="preserve"> yang </w:t>
            </w:r>
            <w:proofErr w:type="spellStart"/>
            <w:r w:rsidRPr="00D71DBC">
              <w:rPr>
                <w:rFonts w:asciiTheme="majorBidi" w:hAnsiTheme="majorBidi" w:cstheme="majorBidi"/>
                <w:lang w:val="en-US"/>
              </w:rPr>
              <w:t>relevan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dengan</w:t>
            </w:r>
            <w:proofErr w:type="spellEnd"/>
            <w:r w:rsidRPr="00D71DBC">
              <w:rPr>
                <w:rFonts w:asciiTheme="majorBidi" w:hAnsiTheme="majorBidi" w:cstheme="majorBidi"/>
                <w:lang w:val="en-US"/>
              </w:rPr>
              <w:t xml:space="preserve"> Academic Writing </w:t>
            </w:r>
            <w:proofErr w:type="spellStart"/>
            <w:r w:rsidRPr="00D71DBC">
              <w:rPr>
                <w:rFonts w:asciiTheme="majorBidi" w:hAnsiTheme="majorBidi" w:cstheme="majorBidi"/>
                <w:lang w:val="en-US"/>
              </w:rPr>
              <w:t>dengan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memanfaatkan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lastRenderedPageBreak/>
              <w:t>sumber</w:t>
            </w:r>
            <w:proofErr w:type="spellEnd"/>
            <w:r w:rsidRPr="00D71DBC">
              <w:rPr>
                <w:rFonts w:asciiTheme="majorBidi" w:hAnsiTheme="majorBidi" w:cstheme="majorBidi"/>
                <w:lang w:val="en-US"/>
              </w:rPr>
              <w:t xml:space="preserve"> primer </w:t>
            </w:r>
            <w:proofErr w:type="spellStart"/>
            <w:r w:rsidRPr="00D71DBC">
              <w:rPr>
                <w:rFonts w:asciiTheme="majorBidi" w:hAnsiTheme="majorBidi" w:cstheme="majorBidi"/>
                <w:lang w:val="en-US"/>
              </w:rPr>
              <w:t>untuk</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rekonstruksi</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sejarah</w:t>
            </w:r>
            <w:proofErr w:type="spellEnd"/>
            <w:r w:rsidRPr="00D71DBC">
              <w:rPr>
                <w:rFonts w:asciiTheme="majorBidi" w:hAnsiTheme="majorBidi" w:cstheme="majorBidi"/>
                <w:lang w:val="en-US"/>
              </w:rPr>
              <w:t xml:space="preserve"> dan </w:t>
            </w:r>
            <w:proofErr w:type="spellStart"/>
            <w:r w:rsidRPr="00D71DBC">
              <w:rPr>
                <w:rFonts w:asciiTheme="majorBidi" w:hAnsiTheme="majorBidi" w:cstheme="majorBidi"/>
                <w:lang w:val="en-US"/>
              </w:rPr>
              <w:t>kajian</w:t>
            </w:r>
            <w:proofErr w:type="spellEnd"/>
            <w:r w:rsidRPr="00D71DBC">
              <w:rPr>
                <w:rFonts w:asciiTheme="majorBidi" w:hAnsiTheme="majorBidi" w:cstheme="majorBidi"/>
                <w:lang w:val="en-US"/>
              </w:rPr>
              <w:t xml:space="preserve"> </w:t>
            </w:r>
            <w:proofErr w:type="spellStart"/>
            <w:r w:rsidRPr="00D71DBC">
              <w:rPr>
                <w:rFonts w:asciiTheme="majorBidi" w:hAnsiTheme="majorBidi" w:cstheme="majorBidi"/>
                <w:lang w:val="en-US"/>
              </w:rPr>
              <w:t>ilmiah</w:t>
            </w:r>
            <w:proofErr w:type="spellEnd"/>
            <w:r w:rsidRPr="00D71DBC">
              <w:rPr>
                <w:rFonts w:asciiTheme="majorBidi" w:hAnsiTheme="majorBidi" w:cstheme="majorBidi"/>
                <w:lang w:val="en-US"/>
              </w:rPr>
              <w:t xml:space="preserve"> yang </w:t>
            </w:r>
            <w:proofErr w:type="spellStart"/>
            <w:r w:rsidRPr="00D71DBC">
              <w:rPr>
                <w:rFonts w:asciiTheme="majorBidi" w:hAnsiTheme="majorBidi" w:cstheme="majorBidi"/>
                <w:lang w:val="en-US"/>
              </w:rPr>
              <w:t>kontekstual</w:t>
            </w:r>
            <w:proofErr w:type="spellEnd"/>
            <w:r w:rsidRPr="00D71DBC">
              <w:rPr>
                <w:rFonts w:asciiTheme="majorBidi" w:hAnsiTheme="majorBidi" w:cstheme="majorBidi"/>
                <w:lang w:val="en-US"/>
              </w:rPr>
              <w:t>.</w:t>
            </w:r>
          </w:p>
        </w:tc>
        <w:tc>
          <w:tcPr>
            <w:tcW w:w="343" w:type="pct"/>
          </w:tcPr>
          <w:p w14:paraId="17947771" w14:textId="77777777" w:rsidR="00D71DBC" w:rsidRPr="00D71DBC" w:rsidRDefault="00D71DBC" w:rsidP="00D71DBC">
            <w:pPr>
              <w:rPr>
                <w:rFonts w:asciiTheme="majorBidi" w:hAnsiTheme="majorBidi" w:cstheme="majorBidi"/>
                <w:lang w:val="en-US"/>
              </w:rPr>
            </w:pPr>
          </w:p>
        </w:tc>
        <w:tc>
          <w:tcPr>
            <w:tcW w:w="317" w:type="pct"/>
          </w:tcPr>
          <w:p w14:paraId="35B6D9B5" w14:textId="77777777" w:rsidR="00D71DBC" w:rsidRPr="00D71DBC" w:rsidRDefault="00D71DBC" w:rsidP="00D71DBC">
            <w:pPr>
              <w:rPr>
                <w:rFonts w:asciiTheme="majorBidi" w:hAnsiTheme="majorBidi" w:cstheme="majorBidi"/>
                <w:lang w:val="en-US"/>
              </w:rPr>
            </w:pPr>
          </w:p>
        </w:tc>
        <w:tc>
          <w:tcPr>
            <w:tcW w:w="358" w:type="pct"/>
          </w:tcPr>
          <w:p w14:paraId="42CABC50" w14:textId="77777777" w:rsidR="00D71DBC" w:rsidRPr="00D71DBC" w:rsidRDefault="00D71DBC" w:rsidP="00D71DBC">
            <w:pPr>
              <w:rPr>
                <w:rFonts w:asciiTheme="majorBidi" w:hAnsiTheme="majorBidi" w:cstheme="majorBidi"/>
                <w:lang w:val="en-US"/>
              </w:rPr>
            </w:pPr>
          </w:p>
        </w:tc>
        <w:tc>
          <w:tcPr>
            <w:tcW w:w="245" w:type="pct"/>
          </w:tcPr>
          <w:p w14:paraId="76A70E71" w14:textId="77777777" w:rsidR="00D71DBC" w:rsidRPr="00D71DBC" w:rsidRDefault="00D71DBC" w:rsidP="00D71DBC">
            <w:pPr>
              <w:rPr>
                <w:rFonts w:asciiTheme="majorBidi" w:hAnsiTheme="majorBidi" w:cstheme="majorBidi"/>
                <w:lang w:val="en-US"/>
              </w:rPr>
            </w:pPr>
          </w:p>
        </w:tc>
        <w:tc>
          <w:tcPr>
            <w:tcW w:w="253" w:type="pct"/>
          </w:tcPr>
          <w:p w14:paraId="01E20CE6" w14:textId="77777777" w:rsidR="00D71DBC" w:rsidRPr="00D71DBC" w:rsidRDefault="00D71DBC" w:rsidP="00D71DBC">
            <w:pPr>
              <w:rPr>
                <w:rFonts w:asciiTheme="majorBidi" w:hAnsiTheme="majorBidi" w:cstheme="majorBidi"/>
                <w:lang w:val="en-US"/>
              </w:rPr>
            </w:pPr>
          </w:p>
        </w:tc>
        <w:tc>
          <w:tcPr>
            <w:tcW w:w="252" w:type="pct"/>
          </w:tcPr>
          <w:p w14:paraId="5815932B" w14:textId="77777777" w:rsidR="00D71DBC" w:rsidRPr="00D71DBC" w:rsidRDefault="00D71DBC" w:rsidP="00D71DBC">
            <w:pPr>
              <w:rPr>
                <w:rFonts w:asciiTheme="majorBidi" w:hAnsiTheme="majorBidi" w:cstheme="majorBidi"/>
                <w:lang w:val="en-US"/>
              </w:rPr>
            </w:pPr>
          </w:p>
        </w:tc>
        <w:tc>
          <w:tcPr>
            <w:tcW w:w="254" w:type="pct"/>
          </w:tcPr>
          <w:p w14:paraId="4EBBBAA1" w14:textId="77777777" w:rsidR="00D71DBC" w:rsidRPr="00D71DBC" w:rsidRDefault="00D71DBC" w:rsidP="00D71DBC">
            <w:pPr>
              <w:rPr>
                <w:rFonts w:asciiTheme="majorBidi" w:hAnsiTheme="majorBidi" w:cstheme="majorBidi"/>
                <w:lang w:val="en-US"/>
              </w:rPr>
            </w:pPr>
          </w:p>
        </w:tc>
        <w:tc>
          <w:tcPr>
            <w:tcW w:w="452" w:type="pct"/>
          </w:tcPr>
          <w:p w14:paraId="12F39373" w14:textId="77777777" w:rsidR="00D71DBC" w:rsidRPr="00D71DBC" w:rsidRDefault="00D71DBC" w:rsidP="00D71DBC">
            <w:pPr>
              <w:rPr>
                <w:rFonts w:asciiTheme="majorBidi" w:hAnsiTheme="majorBidi" w:cstheme="majorBidi"/>
                <w:lang w:val="en-US"/>
              </w:rPr>
            </w:pPr>
          </w:p>
        </w:tc>
        <w:tc>
          <w:tcPr>
            <w:tcW w:w="1275" w:type="pct"/>
          </w:tcPr>
          <w:p w14:paraId="256C57E7" w14:textId="4980CB52" w:rsidR="00D71DBC" w:rsidRPr="00D71DBC" w:rsidRDefault="00D71DBC" w:rsidP="00D71DBC">
            <w:pPr>
              <w:rPr>
                <w:rFonts w:asciiTheme="majorBidi" w:hAnsiTheme="majorBidi" w:cstheme="majorBidi"/>
                <w:lang w:val="en-US"/>
              </w:rPr>
            </w:pPr>
          </w:p>
        </w:tc>
      </w:tr>
    </w:tbl>
    <w:p w14:paraId="4D1E5C81" w14:textId="77777777" w:rsidR="00D71DBC" w:rsidRDefault="00D71DBC" w:rsidP="00D71DBC">
      <w:pPr>
        <w:rPr>
          <w:rFonts w:asciiTheme="majorBidi" w:hAnsiTheme="majorBidi" w:cstheme="majorBidi"/>
          <w:b/>
          <w:bCs/>
          <w:lang w:val="en-US"/>
        </w:rPr>
      </w:pPr>
      <w:proofErr w:type="spellStart"/>
      <w:r w:rsidRPr="00D71DBC">
        <w:rPr>
          <w:rFonts w:asciiTheme="majorBidi" w:hAnsiTheme="majorBidi" w:cstheme="majorBidi"/>
          <w:b/>
          <w:bCs/>
          <w:lang w:val="en-US"/>
        </w:rPr>
        <w:t>K</w:t>
      </w:r>
      <w:r w:rsidRPr="00B73C10">
        <w:rPr>
          <w:rFonts w:asciiTheme="majorBidi" w:hAnsiTheme="majorBidi" w:cstheme="majorBidi"/>
          <w:b/>
          <w:bCs/>
          <w:lang w:val="en-US"/>
        </w:rPr>
        <w:t>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22F26E89" w14:textId="77777777" w:rsidR="00D71DBC" w:rsidRDefault="00D71DBC" w:rsidP="00D71DBC">
      <w:pPr>
        <w:rPr>
          <w:rFonts w:asciiTheme="majorBidi" w:hAnsiTheme="majorBidi" w:cstheme="majorBidi"/>
          <w:b/>
          <w:bCs/>
          <w:lang w:val="en-US"/>
        </w:rPr>
      </w:pPr>
    </w:p>
    <w:p w14:paraId="639B627F" w14:textId="77777777" w:rsidR="00D71DBC" w:rsidRDefault="00D71DBC" w:rsidP="00D71DBC">
      <w:pPr>
        <w:rPr>
          <w:rFonts w:asciiTheme="majorBidi" w:hAnsiTheme="majorBidi" w:cstheme="majorBidi"/>
          <w:b/>
          <w:bCs/>
          <w:lang w:val="en-US"/>
        </w:rPr>
      </w:pPr>
    </w:p>
    <w:p w14:paraId="3C530E50" w14:textId="77777777" w:rsidR="00D71DBC" w:rsidRDefault="00D71DBC" w:rsidP="00D71DBC">
      <w:pPr>
        <w:rPr>
          <w:rFonts w:asciiTheme="majorBidi" w:hAnsiTheme="majorBidi" w:cstheme="majorBidi"/>
          <w:b/>
          <w:bCs/>
          <w:lang w:val="en-US"/>
        </w:rPr>
      </w:pPr>
    </w:p>
    <w:p w14:paraId="3FD935E1" w14:textId="77777777" w:rsidR="00D71DBC" w:rsidRDefault="00D71DBC" w:rsidP="00D71DBC">
      <w:pPr>
        <w:rPr>
          <w:rFonts w:asciiTheme="majorBidi" w:hAnsiTheme="majorBidi" w:cstheme="majorBidi"/>
          <w:b/>
          <w:bCs/>
          <w:lang w:val="en-US"/>
        </w:rPr>
      </w:pPr>
    </w:p>
    <w:p w14:paraId="2D64FBCD" w14:textId="77777777" w:rsidR="00D71DBC" w:rsidRPr="00D71DBC" w:rsidRDefault="00D71DBC" w:rsidP="00D71DBC">
      <w:pPr>
        <w:tabs>
          <w:tab w:val="center" w:pos="6980"/>
        </w:tabs>
        <w:jc w:val="both"/>
        <w:rPr>
          <w:rFonts w:ascii="Garamond" w:hAnsi="Garamond" w:cstheme="majorBidi"/>
          <w:b/>
          <w:bCs/>
          <w:sz w:val="24"/>
          <w:szCs w:val="24"/>
          <w:lang w:val="en-US"/>
        </w:rPr>
      </w:pPr>
      <w:proofErr w:type="spellStart"/>
      <w:r w:rsidRPr="00D71DBC">
        <w:rPr>
          <w:rFonts w:ascii="Garamond" w:hAnsi="Garamond" w:cstheme="majorBidi"/>
          <w:b/>
          <w:bCs/>
          <w:sz w:val="24"/>
          <w:szCs w:val="24"/>
          <w:lang w:val="en-US"/>
        </w:rPr>
        <w:t>Formulir</w:t>
      </w:r>
      <w:proofErr w:type="spellEnd"/>
      <w:r w:rsidRPr="00D71DBC">
        <w:rPr>
          <w:rFonts w:ascii="Garamond" w:hAnsi="Garamond" w:cstheme="majorBidi"/>
          <w:b/>
          <w:bCs/>
          <w:sz w:val="24"/>
          <w:szCs w:val="24"/>
          <w:lang w:val="en-US"/>
        </w:rPr>
        <w:t xml:space="preserve"> </w:t>
      </w:r>
      <w:proofErr w:type="spellStart"/>
      <w:r w:rsidRPr="00D71DBC">
        <w:rPr>
          <w:rFonts w:ascii="Garamond" w:hAnsi="Garamond" w:cstheme="majorBidi"/>
          <w:b/>
          <w:bCs/>
          <w:sz w:val="24"/>
          <w:szCs w:val="24"/>
          <w:lang w:val="en-US"/>
        </w:rPr>
        <w:t>Evaluasi</w:t>
      </w:r>
      <w:proofErr w:type="spellEnd"/>
      <w:r w:rsidRPr="00D71DBC">
        <w:rPr>
          <w:rFonts w:ascii="Garamond" w:hAnsi="Garamond" w:cstheme="majorBidi"/>
          <w:b/>
          <w:bCs/>
          <w:sz w:val="24"/>
          <w:szCs w:val="24"/>
          <w:lang w:val="en-US"/>
        </w:rPr>
        <w:t xml:space="preserve"> Diri Mata Kuliah Studi Bahasa dan </w:t>
      </w:r>
      <w:proofErr w:type="spellStart"/>
      <w:r w:rsidRPr="00D71DBC">
        <w:rPr>
          <w:rFonts w:ascii="Garamond" w:hAnsi="Garamond" w:cstheme="majorBidi"/>
          <w:b/>
          <w:bCs/>
          <w:sz w:val="24"/>
          <w:szCs w:val="24"/>
          <w:lang w:val="en-US"/>
        </w:rPr>
        <w:t>Budaya</w:t>
      </w:r>
      <w:proofErr w:type="spellEnd"/>
      <w:r w:rsidRPr="00D71DBC">
        <w:rPr>
          <w:rFonts w:ascii="Garamond" w:hAnsi="Garamond" w:cstheme="majorBidi"/>
          <w:b/>
          <w:bCs/>
          <w:sz w:val="24"/>
          <w:szCs w:val="24"/>
          <w:lang w:val="en-US"/>
        </w:rPr>
        <w:tab/>
      </w:r>
    </w:p>
    <w:p w14:paraId="161CAC42" w14:textId="77777777" w:rsidR="00D71DBC" w:rsidRDefault="00D71DBC" w:rsidP="00D71DBC">
      <w:pPr>
        <w:tabs>
          <w:tab w:val="center" w:pos="6980"/>
        </w:tabs>
        <w:jc w:val="both"/>
        <w:rPr>
          <w:rFonts w:ascii="Garamond" w:hAnsi="Garamond" w:cstheme="majorBidi"/>
          <w:sz w:val="24"/>
          <w:szCs w:val="24"/>
          <w:lang w:val="it-IT"/>
        </w:rPr>
      </w:pPr>
      <w:r w:rsidRPr="00D71DBC">
        <w:rPr>
          <w:rFonts w:ascii="Garamond" w:hAnsi="Garamond" w:cstheme="majorBidi"/>
          <w:sz w:val="24"/>
          <w:szCs w:val="24"/>
          <w:lang w:val="it-IT"/>
        </w:rPr>
        <w:t xml:space="preserve">Mata </w:t>
      </w:r>
      <w:r w:rsidRPr="00D71DBC">
        <w:rPr>
          <w:rFonts w:ascii="Garamond" w:hAnsi="Garamond" w:cstheme="majorBidi"/>
          <w:b/>
          <w:bCs/>
          <w:sz w:val="24"/>
          <w:szCs w:val="24"/>
          <w:lang w:val="en-US"/>
        </w:rPr>
        <w:t xml:space="preserve">Studi Bahasa dan </w:t>
      </w:r>
      <w:proofErr w:type="spellStart"/>
      <w:r w:rsidRPr="00D71DBC">
        <w:rPr>
          <w:rFonts w:ascii="Garamond" w:hAnsi="Garamond" w:cstheme="majorBidi"/>
          <w:b/>
          <w:bCs/>
          <w:sz w:val="24"/>
          <w:szCs w:val="24"/>
          <w:lang w:val="en-US"/>
        </w:rPr>
        <w:t>Budaya</w:t>
      </w:r>
      <w:proofErr w:type="spellEnd"/>
      <w:r w:rsidRPr="00D71DBC">
        <w:rPr>
          <w:rFonts w:ascii="Garamond" w:hAnsi="Garamond" w:cstheme="majorBidi"/>
          <w:sz w:val="24"/>
          <w:szCs w:val="24"/>
          <w:lang w:val="it-IT"/>
        </w:rPr>
        <w:t xml:space="preserve"> secara umum mempelajari dinamika pembentukan budaya kontemporer melalui berbagai wacana yang berkembang, di antaranya: konsep dan obyek Kajian Budaya, aliran pemikiran dalam Kajian Budaya, ideologi dan media massa, budaya populer, postmodernisme dan globalisasi, gerakan sosial baru, isu isu</w:t>
      </w:r>
    </w:p>
    <w:p w14:paraId="69A9075B" w14:textId="77777777" w:rsidR="00D71DBC" w:rsidRPr="00D71DBC" w:rsidRDefault="00D71DBC" w:rsidP="00D71DBC">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71DBC" w14:paraId="2A10D1ED" w14:textId="77777777" w:rsidTr="00D71DBC">
        <w:tc>
          <w:tcPr>
            <w:tcW w:w="1251" w:type="pct"/>
            <w:vMerge w:val="restart"/>
            <w:shd w:val="clear" w:color="auto" w:fill="E5DFEC" w:themeFill="accent4" w:themeFillTint="33"/>
            <w:vAlign w:val="center"/>
          </w:tcPr>
          <w:p w14:paraId="65093013" w14:textId="77777777" w:rsidR="00D71DBC" w:rsidRPr="00461B1D" w:rsidRDefault="00D71DBC" w:rsidP="00D71DBC">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4B08EA52" w14:textId="148C0FC5" w:rsidR="00D71DBC" w:rsidRPr="00D71DBC" w:rsidRDefault="00D71DBC" w:rsidP="00D71DBC">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30123B5C" w14:textId="77777777" w:rsidR="00D71DBC" w:rsidRPr="00461B1D" w:rsidRDefault="00D71DBC" w:rsidP="00D71DBC">
            <w:pPr>
              <w:jc w:val="center"/>
              <w:rPr>
                <w:b/>
              </w:rPr>
            </w:pPr>
            <w:r w:rsidRPr="00461B1D">
              <w:rPr>
                <w:b/>
              </w:rPr>
              <w:t>Hasil evaluasi Asesor</w:t>
            </w:r>
          </w:p>
          <w:p w14:paraId="467BFDA8" w14:textId="77777777" w:rsidR="00D71DBC" w:rsidRPr="00461B1D" w:rsidRDefault="00D71DBC" w:rsidP="00D71DBC">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4B1CC726" w14:textId="77777777" w:rsidR="00D71DBC" w:rsidRPr="00461B1D" w:rsidRDefault="00D71DBC" w:rsidP="00D71DBC">
            <w:pPr>
              <w:jc w:val="center"/>
              <w:rPr>
                <w:rFonts w:asciiTheme="majorBidi" w:hAnsiTheme="majorBidi" w:cstheme="majorBidi"/>
                <w:b/>
                <w:lang w:val="en-US"/>
              </w:rPr>
            </w:pPr>
            <w:r w:rsidRPr="00461B1D">
              <w:rPr>
                <w:b/>
              </w:rPr>
              <w:t>Bukti yang disampaikan*</w:t>
            </w:r>
          </w:p>
        </w:tc>
      </w:tr>
      <w:tr w:rsidR="00D71DBC" w14:paraId="68A10535" w14:textId="77777777" w:rsidTr="00D71DBC">
        <w:tc>
          <w:tcPr>
            <w:tcW w:w="1251" w:type="pct"/>
            <w:vMerge/>
            <w:shd w:val="clear" w:color="auto" w:fill="E5DFEC" w:themeFill="accent4" w:themeFillTint="33"/>
            <w:vAlign w:val="center"/>
          </w:tcPr>
          <w:p w14:paraId="625231C2" w14:textId="77777777" w:rsidR="00D71DBC" w:rsidRPr="00461B1D" w:rsidRDefault="00D71DBC" w:rsidP="00D71DBC">
            <w:pPr>
              <w:jc w:val="center"/>
              <w:rPr>
                <w:rFonts w:asciiTheme="majorBidi" w:hAnsiTheme="majorBidi" w:cstheme="majorBidi"/>
                <w:b/>
                <w:lang w:val="en-US"/>
              </w:rPr>
            </w:pPr>
          </w:p>
        </w:tc>
        <w:tc>
          <w:tcPr>
            <w:tcW w:w="343" w:type="pct"/>
            <w:shd w:val="clear" w:color="auto" w:fill="E5DFEC" w:themeFill="accent4" w:themeFillTint="33"/>
            <w:vAlign w:val="center"/>
          </w:tcPr>
          <w:p w14:paraId="064BD651"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2669980D"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3BFAEE29"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248F60A8"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2B7BC4A1"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463325C9"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33D6CEF"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5688C94A" w14:textId="77777777" w:rsidR="00D71DBC" w:rsidRPr="00461B1D" w:rsidRDefault="00D71DBC" w:rsidP="00D71DBC">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589F0C20"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71DBC" w14:paraId="559D6497" w14:textId="77777777" w:rsidTr="00D71DBC">
        <w:tc>
          <w:tcPr>
            <w:tcW w:w="1251" w:type="pct"/>
            <w:vAlign w:val="center"/>
          </w:tcPr>
          <w:p w14:paraId="0451BD71"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4EDD3CD7"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1873E511"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127724D"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5158C57E"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5</w:t>
            </w:r>
          </w:p>
        </w:tc>
      </w:tr>
      <w:tr w:rsidR="00D71DBC" w14:paraId="6A9E3DCD" w14:textId="77777777" w:rsidTr="00D71DBC">
        <w:tc>
          <w:tcPr>
            <w:tcW w:w="1251" w:type="pct"/>
          </w:tcPr>
          <w:p w14:paraId="1228CB53" w14:textId="77777777" w:rsidR="00D71DBC" w:rsidRPr="00D71DBC" w:rsidRDefault="00D71DBC" w:rsidP="00D71DBC">
            <w:pPr>
              <w:rPr>
                <w:rFonts w:asciiTheme="majorBidi" w:hAnsiTheme="majorBidi" w:cstheme="majorBidi"/>
                <w:sz w:val="21"/>
                <w:szCs w:val="21"/>
                <w:lang w:val="en-US"/>
              </w:rPr>
            </w:pPr>
            <w:proofErr w:type="spellStart"/>
            <w:r w:rsidRPr="00D71DBC">
              <w:rPr>
                <w:rFonts w:asciiTheme="majorBidi" w:hAnsiTheme="majorBidi" w:cstheme="majorBidi"/>
                <w:sz w:val="21"/>
                <w:szCs w:val="21"/>
                <w:lang w:val="en-US"/>
              </w:rPr>
              <w:t>Menunjukkan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sikap</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religius</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etis</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menghargai</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keberagaman</w:t>
            </w:r>
            <w:proofErr w:type="spellEnd"/>
            <w:r w:rsidRPr="00D71DBC">
              <w:rPr>
                <w:rFonts w:asciiTheme="majorBidi" w:hAnsiTheme="majorBidi" w:cstheme="majorBidi"/>
                <w:sz w:val="21"/>
                <w:szCs w:val="21"/>
                <w:lang w:val="en-US"/>
              </w:rPr>
              <w:t xml:space="preserve">, dan </w:t>
            </w:r>
            <w:proofErr w:type="spellStart"/>
            <w:r w:rsidRPr="00D71DBC">
              <w:rPr>
                <w:rFonts w:asciiTheme="majorBidi" w:hAnsiTheme="majorBidi" w:cstheme="majorBidi"/>
                <w:sz w:val="21"/>
                <w:szCs w:val="21"/>
                <w:lang w:val="en-US"/>
              </w:rPr>
              <w:t>peka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sosial</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dalam</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pembelajaran</w:t>
            </w:r>
            <w:proofErr w:type="spellEnd"/>
            <w:r w:rsidRPr="00D71DBC">
              <w:rPr>
                <w:rFonts w:asciiTheme="majorBidi" w:hAnsiTheme="majorBidi" w:cstheme="majorBidi"/>
                <w:sz w:val="21"/>
                <w:szCs w:val="21"/>
                <w:lang w:val="en-US"/>
              </w:rPr>
              <w:t xml:space="preserve"> dan </w:t>
            </w:r>
            <w:proofErr w:type="spellStart"/>
            <w:r w:rsidRPr="00D71DBC">
              <w:rPr>
                <w:rFonts w:asciiTheme="majorBidi" w:hAnsiTheme="majorBidi" w:cstheme="majorBidi"/>
                <w:sz w:val="21"/>
                <w:szCs w:val="21"/>
                <w:lang w:val="en-US"/>
              </w:rPr>
              <w:t>pengkajian</w:t>
            </w:r>
            <w:proofErr w:type="spellEnd"/>
            <w:r w:rsidRPr="00D71DBC">
              <w:rPr>
                <w:rFonts w:asciiTheme="majorBidi" w:hAnsiTheme="majorBidi" w:cstheme="majorBidi"/>
                <w:sz w:val="21"/>
                <w:szCs w:val="21"/>
                <w:lang w:val="en-US"/>
              </w:rPr>
              <w:t xml:space="preserve"> Studi Bahasa dan </w:t>
            </w:r>
            <w:proofErr w:type="spellStart"/>
            <w:r w:rsidRPr="00D71DBC">
              <w:rPr>
                <w:rFonts w:asciiTheme="majorBidi" w:hAnsiTheme="majorBidi" w:cstheme="majorBidi"/>
                <w:sz w:val="21"/>
                <w:szCs w:val="21"/>
                <w:lang w:val="en-US"/>
              </w:rPr>
              <w:t>Budaya</w:t>
            </w:r>
            <w:proofErr w:type="spellEnd"/>
            <w:r w:rsidRPr="00D71DBC">
              <w:rPr>
                <w:rFonts w:asciiTheme="majorBidi" w:hAnsiTheme="majorBidi" w:cstheme="majorBidi"/>
                <w:sz w:val="21"/>
                <w:szCs w:val="21"/>
                <w:lang w:val="en-US"/>
              </w:rPr>
              <w:t>.</w:t>
            </w:r>
          </w:p>
        </w:tc>
        <w:tc>
          <w:tcPr>
            <w:tcW w:w="343" w:type="pct"/>
          </w:tcPr>
          <w:p w14:paraId="420CFA28" w14:textId="77777777" w:rsidR="00D71DBC" w:rsidRDefault="00D71DBC" w:rsidP="00314DA5">
            <w:pPr>
              <w:jc w:val="center"/>
              <w:rPr>
                <w:rFonts w:asciiTheme="majorBidi" w:hAnsiTheme="majorBidi" w:cstheme="majorBidi"/>
                <w:lang w:val="en-US"/>
              </w:rPr>
            </w:pPr>
          </w:p>
        </w:tc>
        <w:tc>
          <w:tcPr>
            <w:tcW w:w="317" w:type="pct"/>
          </w:tcPr>
          <w:p w14:paraId="06E5A38E" w14:textId="77777777" w:rsidR="00D71DBC" w:rsidRDefault="00D71DBC" w:rsidP="00314DA5">
            <w:pPr>
              <w:jc w:val="center"/>
              <w:rPr>
                <w:rFonts w:asciiTheme="majorBidi" w:hAnsiTheme="majorBidi" w:cstheme="majorBidi"/>
                <w:lang w:val="en-US"/>
              </w:rPr>
            </w:pPr>
          </w:p>
        </w:tc>
        <w:tc>
          <w:tcPr>
            <w:tcW w:w="358" w:type="pct"/>
          </w:tcPr>
          <w:p w14:paraId="32C03BF4" w14:textId="77777777" w:rsidR="00D71DBC" w:rsidRDefault="00D71DBC" w:rsidP="00314DA5">
            <w:pPr>
              <w:rPr>
                <w:rFonts w:asciiTheme="majorBidi" w:hAnsiTheme="majorBidi" w:cstheme="majorBidi"/>
                <w:lang w:val="en-US"/>
              </w:rPr>
            </w:pPr>
          </w:p>
        </w:tc>
        <w:tc>
          <w:tcPr>
            <w:tcW w:w="245" w:type="pct"/>
          </w:tcPr>
          <w:p w14:paraId="13C8D06B" w14:textId="77777777" w:rsidR="00D71DBC" w:rsidRDefault="00D71DBC" w:rsidP="00314DA5">
            <w:pPr>
              <w:jc w:val="center"/>
              <w:rPr>
                <w:rFonts w:asciiTheme="majorBidi" w:hAnsiTheme="majorBidi" w:cstheme="majorBidi"/>
                <w:lang w:val="en-US"/>
              </w:rPr>
            </w:pPr>
          </w:p>
        </w:tc>
        <w:tc>
          <w:tcPr>
            <w:tcW w:w="253" w:type="pct"/>
          </w:tcPr>
          <w:p w14:paraId="19F04502" w14:textId="77777777" w:rsidR="00D71DBC" w:rsidRDefault="00D71DBC" w:rsidP="00314DA5">
            <w:pPr>
              <w:jc w:val="center"/>
              <w:rPr>
                <w:rFonts w:asciiTheme="majorBidi" w:hAnsiTheme="majorBidi" w:cstheme="majorBidi"/>
                <w:lang w:val="en-US"/>
              </w:rPr>
            </w:pPr>
          </w:p>
        </w:tc>
        <w:tc>
          <w:tcPr>
            <w:tcW w:w="252" w:type="pct"/>
          </w:tcPr>
          <w:p w14:paraId="319410AE" w14:textId="77777777" w:rsidR="00D71DBC" w:rsidRDefault="00D71DBC" w:rsidP="00314DA5">
            <w:pPr>
              <w:jc w:val="center"/>
              <w:rPr>
                <w:rFonts w:asciiTheme="majorBidi" w:hAnsiTheme="majorBidi" w:cstheme="majorBidi"/>
                <w:lang w:val="en-US"/>
              </w:rPr>
            </w:pPr>
          </w:p>
        </w:tc>
        <w:tc>
          <w:tcPr>
            <w:tcW w:w="254" w:type="pct"/>
          </w:tcPr>
          <w:p w14:paraId="1850AA78" w14:textId="77777777" w:rsidR="00D71DBC" w:rsidRDefault="00D71DBC" w:rsidP="00314DA5">
            <w:pPr>
              <w:jc w:val="center"/>
              <w:rPr>
                <w:rFonts w:asciiTheme="majorBidi" w:hAnsiTheme="majorBidi" w:cstheme="majorBidi"/>
                <w:lang w:val="en-US"/>
              </w:rPr>
            </w:pPr>
          </w:p>
        </w:tc>
        <w:tc>
          <w:tcPr>
            <w:tcW w:w="452" w:type="pct"/>
          </w:tcPr>
          <w:p w14:paraId="69A88D77" w14:textId="77777777" w:rsidR="00D71DBC" w:rsidRDefault="00D71DBC" w:rsidP="00314DA5">
            <w:pPr>
              <w:jc w:val="center"/>
              <w:rPr>
                <w:rFonts w:asciiTheme="majorBidi" w:hAnsiTheme="majorBidi" w:cstheme="majorBidi"/>
                <w:lang w:val="en-US"/>
              </w:rPr>
            </w:pPr>
          </w:p>
        </w:tc>
        <w:tc>
          <w:tcPr>
            <w:tcW w:w="1275" w:type="pct"/>
          </w:tcPr>
          <w:p w14:paraId="02480033" w14:textId="77777777" w:rsidR="00D71DBC" w:rsidRDefault="00D71DBC" w:rsidP="00314DA5">
            <w:pPr>
              <w:ind w:left="-13"/>
              <w:jc w:val="both"/>
              <w:rPr>
                <w:rFonts w:asciiTheme="majorBidi" w:hAnsiTheme="majorBidi" w:cstheme="majorBidi"/>
              </w:rPr>
            </w:pPr>
          </w:p>
          <w:p w14:paraId="1F3C6292" w14:textId="77777777" w:rsidR="00D71DBC" w:rsidRPr="00C21B57" w:rsidRDefault="00D71DBC" w:rsidP="00314DA5">
            <w:pPr>
              <w:ind w:left="-13"/>
              <w:jc w:val="both"/>
              <w:rPr>
                <w:rFonts w:asciiTheme="majorBidi" w:hAnsiTheme="majorBidi" w:cstheme="majorBidi"/>
                <w:lang w:val="en-US"/>
              </w:rPr>
            </w:pPr>
          </w:p>
        </w:tc>
      </w:tr>
      <w:tr w:rsidR="00D71DBC" w14:paraId="1ED8E481" w14:textId="77777777" w:rsidTr="00D71DBC">
        <w:tc>
          <w:tcPr>
            <w:tcW w:w="1251" w:type="pct"/>
          </w:tcPr>
          <w:p w14:paraId="53B5CC3F" w14:textId="77777777" w:rsidR="00D71DBC" w:rsidRPr="00D71DBC" w:rsidRDefault="00D71DBC" w:rsidP="00D71DBC">
            <w:pPr>
              <w:rPr>
                <w:rFonts w:asciiTheme="majorBidi" w:hAnsiTheme="majorBidi" w:cstheme="majorBidi"/>
                <w:sz w:val="21"/>
                <w:szCs w:val="21"/>
                <w:lang w:val="en-US"/>
              </w:rPr>
            </w:pPr>
            <w:proofErr w:type="spellStart"/>
            <w:r w:rsidRPr="00D71DBC">
              <w:rPr>
                <w:rFonts w:asciiTheme="majorBidi" w:hAnsiTheme="majorBidi" w:cstheme="majorBidi"/>
                <w:sz w:val="21"/>
                <w:szCs w:val="21"/>
                <w:lang w:val="en-US"/>
              </w:rPr>
              <w:t>Mengaplikasikan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konsep</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teoretis</w:t>
            </w:r>
            <w:proofErr w:type="spellEnd"/>
            <w:r w:rsidRPr="00D71DBC">
              <w:rPr>
                <w:rFonts w:asciiTheme="majorBidi" w:hAnsiTheme="majorBidi" w:cstheme="majorBidi"/>
                <w:sz w:val="21"/>
                <w:szCs w:val="21"/>
                <w:lang w:val="en-US"/>
              </w:rPr>
              <w:t xml:space="preserve"> dan </w:t>
            </w:r>
            <w:proofErr w:type="spellStart"/>
            <w:r w:rsidRPr="00D71DBC">
              <w:rPr>
                <w:rFonts w:asciiTheme="majorBidi" w:hAnsiTheme="majorBidi" w:cstheme="majorBidi"/>
                <w:sz w:val="21"/>
                <w:szCs w:val="21"/>
                <w:lang w:val="en-US"/>
              </w:rPr>
              <w:t>keterampilan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praktis</w:t>
            </w:r>
            <w:proofErr w:type="spellEnd"/>
            <w:r w:rsidRPr="00D71DBC">
              <w:rPr>
                <w:rFonts w:asciiTheme="majorBidi" w:hAnsiTheme="majorBidi" w:cstheme="majorBidi"/>
                <w:sz w:val="21"/>
                <w:szCs w:val="21"/>
                <w:lang w:val="en-US"/>
              </w:rPr>
              <w:t xml:space="preserve"> yang </w:t>
            </w:r>
            <w:proofErr w:type="spellStart"/>
            <w:r w:rsidRPr="00D71DBC">
              <w:rPr>
                <w:rFonts w:asciiTheme="majorBidi" w:hAnsiTheme="majorBidi" w:cstheme="majorBidi"/>
                <w:sz w:val="21"/>
                <w:szCs w:val="21"/>
                <w:lang w:val="en-US"/>
              </w:rPr>
              <w:t>relevan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dengan</w:t>
            </w:r>
            <w:proofErr w:type="spellEnd"/>
            <w:r w:rsidRPr="00D71DBC">
              <w:rPr>
                <w:rFonts w:asciiTheme="majorBidi" w:hAnsiTheme="majorBidi" w:cstheme="majorBidi"/>
                <w:sz w:val="21"/>
                <w:szCs w:val="21"/>
                <w:lang w:val="en-US"/>
              </w:rPr>
              <w:t xml:space="preserve"> Studi Bahasa dan </w:t>
            </w:r>
            <w:proofErr w:type="spellStart"/>
            <w:r w:rsidRPr="00D71DBC">
              <w:rPr>
                <w:rFonts w:asciiTheme="majorBidi" w:hAnsiTheme="majorBidi" w:cstheme="majorBidi"/>
                <w:sz w:val="21"/>
                <w:szCs w:val="21"/>
                <w:lang w:val="en-US"/>
              </w:rPr>
              <w:t>Budaya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terutama</w:t>
            </w:r>
            <w:proofErr w:type="spellEnd"/>
            <w:r w:rsidRPr="00D71DBC">
              <w:rPr>
                <w:rFonts w:asciiTheme="majorBidi" w:hAnsiTheme="majorBidi" w:cstheme="majorBidi"/>
                <w:sz w:val="21"/>
                <w:szCs w:val="21"/>
                <w:lang w:val="en-US"/>
              </w:rPr>
              <w:t xml:space="preserve"> Mata Cultural Studies/</w:t>
            </w:r>
            <w:proofErr w:type="spellStart"/>
            <w:r w:rsidRPr="00D71DBC">
              <w:rPr>
                <w:rFonts w:asciiTheme="majorBidi" w:hAnsiTheme="majorBidi" w:cstheme="majorBidi"/>
                <w:sz w:val="21"/>
                <w:szCs w:val="21"/>
                <w:lang w:val="en-US"/>
              </w:rPr>
              <w:t>Kuliah</w:t>
            </w:r>
            <w:proofErr w:type="spellEnd"/>
            <w:r w:rsidRPr="00D71DBC">
              <w:rPr>
                <w:rFonts w:asciiTheme="majorBidi" w:hAnsiTheme="majorBidi" w:cstheme="majorBidi"/>
                <w:sz w:val="21"/>
                <w:szCs w:val="21"/>
                <w:lang w:val="en-US"/>
              </w:rPr>
              <w:t xml:space="preserve"> Kajian </w:t>
            </w:r>
            <w:proofErr w:type="spellStart"/>
            <w:r w:rsidRPr="00D71DBC">
              <w:rPr>
                <w:rFonts w:asciiTheme="majorBidi" w:hAnsiTheme="majorBidi" w:cstheme="majorBidi"/>
                <w:sz w:val="21"/>
                <w:szCs w:val="21"/>
                <w:lang w:val="en-US"/>
              </w:rPr>
              <w:t>Budaya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secara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umum</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mempelajari</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dinamika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pembentukan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budaya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kontemporer</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melalui</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berbagai</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wacana</w:t>
            </w:r>
            <w:proofErr w:type="spellEnd"/>
            <w:r w:rsidRPr="00D71DBC">
              <w:rPr>
                <w:rFonts w:asciiTheme="majorBidi" w:hAnsiTheme="majorBidi" w:cstheme="majorBidi"/>
                <w:sz w:val="21"/>
                <w:szCs w:val="21"/>
                <w:lang w:val="en-US"/>
              </w:rPr>
              <w:t xml:space="preserve"> </w:t>
            </w:r>
          </w:p>
        </w:tc>
        <w:tc>
          <w:tcPr>
            <w:tcW w:w="343" w:type="pct"/>
          </w:tcPr>
          <w:p w14:paraId="00696083" w14:textId="77777777" w:rsidR="00D71DBC" w:rsidRDefault="00D71DBC" w:rsidP="00314DA5">
            <w:pPr>
              <w:jc w:val="center"/>
              <w:rPr>
                <w:rFonts w:asciiTheme="majorBidi" w:hAnsiTheme="majorBidi" w:cstheme="majorBidi"/>
                <w:lang w:val="en-US"/>
              </w:rPr>
            </w:pPr>
          </w:p>
        </w:tc>
        <w:tc>
          <w:tcPr>
            <w:tcW w:w="317" w:type="pct"/>
          </w:tcPr>
          <w:p w14:paraId="65A829F9" w14:textId="77777777" w:rsidR="00D71DBC" w:rsidRDefault="00D71DBC" w:rsidP="00314DA5">
            <w:pPr>
              <w:jc w:val="center"/>
              <w:rPr>
                <w:rFonts w:asciiTheme="majorBidi" w:hAnsiTheme="majorBidi" w:cstheme="majorBidi"/>
                <w:lang w:val="en-US"/>
              </w:rPr>
            </w:pPr>
          </w:p>
        </w:tc>
        <w:tc>
          <w:tcPr>
            <w:tcW w:w="358" w:type="pct"/>
          </w:tcPr>
          <w:p w14:paraId="7F5F31FC" w14:textId="77777777" w:rsidR="00D71DBC" w:rsidRDefault="00D71DBC" w:rsidP="00314DA5">
            <w:pPr>
              <w:rPr>
                <w:rFonts w:asciiTheme="majorBidi" w:hAnsiTheme="majorBidi" w:cstheme="majorBidi"/>
                <w:lang w:val="en-US"/>
              </w:rPr>
            </w:pPr>
          </w:p>
        </w:tc>
        <w:tc>
          <w:tcPr>
            <w:tcW w:w="245" w:type="pct"/>
          </w:tcPr>
          <w:p w14:paraId="020D9ACB" w14:textId="77777777" w:rsidR="00D71DBC" w:rsidRDefault="00D71DBC" w:rsidP="00314DA5">
            <w:pPr>
              <w:jc w:val="center"/>
              <w:rPr>
                <w:rFonts w:asciiTheme="majorBidi" w:hAnsiTheme="majorBidi" w:cstheme="majorBidi"/>
                <w:lang w:val="en-US"/>
              </w:rPr>
            </w:pPr>
          </w:p>
        </w:tc>
        <w:tc>
          <w:tcPr>
            <w:tcW w:w="253" w:type="pct"/>
          </w:tcPr>
          <w:p w14:paraId="5EF8162A" w14:textId="77777777" w:rsidR="00D71DBC" w:rsidRDefault="00D71DBC" w:rsidP="00314DA5">
            <w:pPr>
              <w:jc w:val="center"/>
              <w:rPr>
                <w:rFonts w:asciiTheme="majorBidi" w:hAnsiTheme="majorBidi" w:cstheme="majorBidi"/>
                <w:lang w:val="en-US"/>
              </w:rPr>
            </w:pPr>
          </w:p>
        </w:tc>
        <w:tc>
          <w:tcPr>
            <w:tcW w:w="252" w:type="pct"/>
          </w:tcPr>
          <w:p w14:paraId="6E7740D8" w14:textId="77777777" w:rsidR="00D71DBC" w:rsidRDefault="00D71DBC" w:rsidP="00314DA5">
            <w:pPr>
              <w:jc w:val="center"/>
              <w:rPr>
                <w:rFonts w:asciiTheme="majorBidi" w:hAnsiTheme="majorBidi" w:cstheme="majorBidi"/>
                <w:lang w:val="en-US"/>
              </w:rPr>
            </w:pPr>
          </w:p>
        </w:tc>
        <w:tc>
          <w:tcPr>
            <w:tcW w:w="254" w:type="pct"/>
          </w:tcPr>
          <w:p w14:paraId="6FFF8B69" w14:textId="77777777" w:rsidR="00D71DBC" w:rsidRDefault="00D71DBC" w:rsidP="00314DA5">
            <w:pPr>
              <w:jc w:val="center"/>
              <w:rPr>
                <w:rFonts w:asciiTheme="majorBidi" w:hAnsiTheme="majorBidi" w:cstheme="majorBidi"/>
                <w:lang w:val="en-US"/>
              </w:rPr>
            </w:pPr>
          </w:p>
        </w:tc>
        <w:tc>
          <w:tcPr>
            <w:tcW w:w="452" w:type="pct"/>
          </w:tcPr>
          <w:p w14:paraId="39943F8B" w14:textId="77777777" w:rsidR="00D71DBC" w:rsidRDefault="00D71DBC" w:rsidP="00314DA5">
            <w:pPr>
              <w:jc w:val="center"/>
              <w:rPr>
                <w:rFonts w:asciiTheme="majorBidi" w:hAnsiTheme="majorBidi" w:cstheme="majorBidi"/>
                <w:lang w:val="en-US"/>
              </w:rPr>
            </w:pPr>
          </w:p>
        </w:tc>
        <w:tc>
          <w:tcPr>
            <w:tcW w:w="1275" w:type="pct"/>
          </w:tcPr>
          <w:p w14:paraId="07568FD7" w14:textId="77777777" w:rsidR="00D71DBC" w:rsidRPr="00E06BC3" w:rsidRDefault="00D71DBC" w:rsidP="00314DA5">
            <w:pPr>
              <w:ind w:left="-13"/>
              <w:jc w:val="both"/>
              <w:rPr>
                <w:rFonts w:asciiTheme="majorBidi" w:hAnsiTheme="majorBidi" w:cstheme="majorBidi"/>
              </w:rPr>
            </w:pPr>
          </w:p>
        </w:tc>
      </w:tr>
      <w:tr w:rsidR="00D71DBC" w14:paraId="53CD95BF" w14:textId="77777777" w:rsidTr="00D71DBC">
        <w:tc>
          <w:tcPr>
            <w:tcW w:w="1251" w:type="pct"/>
          </w:tcPr>
          <w:p w14:paraId="01C2E197" w14:textId="77777777" w:rsidR="00D71DBC" w:rsidRPr="00D71DBC" w:rsidRDefault="00D71DBC" w:rsidP="00D71DBC">
            <w:pPr>
              <w:rPr>
                <w:rFonts w:asciiTheme="majorBidi" w:hAnsiTheme="majorBidi" w:cstheme="majorBidi"/>
                <w:sz w:val="21"/>
                <w:szCs w:val="21"/>
                <w:lang w:val="en-US"/>
              </w:rPr>
            </w:pPr>
            <w:proofErr w:type="spellStart"/>
            <w:r w:rsidRPr="00D71DBC">
              <w:rPr>
                <w:rFonts w:asciiTheme="majorBidi" w:hAnsiTheme="majorBidi" w:cstheme="majorBidi"/>
                <w:sz w:val="21"/>
                <w:szCs w:val="21"/>
                <w:lang w:val="en-US"/>
              </w:rPr>
              <w:t>Mengaplikasikan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pengetahuan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keislaman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kebangsaan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filsafat</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ilmu</w:t>
            </w:r>
            <w:proofErr w:type="spellEnd"/>
            <w:r w:rsidRPr="00D71DBC">
              <w:rPr>
                <w:rFonts w:asciiTheme="majorBidi" w:hAnsiTheme="majorBidi" w:cstheme="majorBidi"/>
                <w:sz w:val="21"/>
                <w:szCs w:val="21"/>
                <w:lang w:val="en-US"/>
              </w:rPr>
              <w:t>, dan/</w:t>
            </w:r>
            <w:proofErr w:type="spellStart"/>
            <w:r w:rsidRPr="00D71DBC">
              <w:rPr>
                <w:rFonts w:asciiTheme="majorBidi" w:hAnsiTheme="majorBidi" w:cstheme="majorBidi"/>
                <w:sz w:val="21"/>
                <w:szCs w:val="21"/>
                <w:lang w:val="en-US"/>
              </w:rPr>
              <w:t>atau</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budaya</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siber</w:t>
            </w:r>
            <w:proofErr w:type="spellEnd"/>
            <w:r w:rsidRPr="00D71DBC">
              <w:rPr>
                <w:rFonts w:asciiTheme="majorBidi" w:hAnsiTheme="majorBidi" w:cstheme="majorBidi"/>
                <w:sz w:val="21"/>
                <w:szCs w:val="21"/>
                <w:lang w:val="en-US"/>
              </w:rPr>
              <w:t xml:space="preserve"> yang </w:t>
            </w:r>
            <w:proofErr w:type="spellStart"/>
            <w:r w:rsidRPr="00D71DBC">
              <w:rPr>
                <w:rFonts w:asciiTheme="majorBidi" w:hAnsiTheme="majorBidi" w:cstheme="majorBidi"/>
                <w:sz w:val="21"/>
                <w:szCs w:val="21"/>
                <w:lang w:val="en-US"/>
              </w:rPr>
              <w:t>relevan</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dalam</w:t>
            </w:r>
            <w:proofErr w:type="spellEnd"/>
            <w:r w:rsidRPr="00D71DBC">
              <w:rPr>
                <w:rFonts w:asciiTheme="majorBidi" w:hAnsiTheme="majorBidi" w:cstheme="majorBidi"/>
                <w:sz w:val="21"/>
                <w:szCs w:val="21"/>
                <w:lang w:val="en-US"/>
              </w:rPr>
              <w:t xml:space="preserve"> </w:t>
            </w:r>
            <w:proofErr w:type="spellStart"/>
            <w:r w:rsidRPr="00D71DBC">
              <w:rPr>
                <w:rFonts w:asciiTheme="majorBidi" w:hAnsiTheme="majorBidi" w:cstheme="majorBidi"/>
                <w:sz w:val="21"/>
                <w:szCs w:val="21"/>
                <w:lang w:val="en-US"/>
              </w:rPr>
              <w:t>kajian</w:t>
            </w:r>
            <w:proofErr w:type="spellEnd"/>
            <w:r w:rsidRPr="00D71DBC">
              <w:rPr>
                <w:rFonts w:asciiTheme="majorBidi" w:hAnsiTheme="majorBidi" w:cstheme="majorBidi"/>
                <w:sz w:val="21"/>
                <w:szCs w:val="21"/>
                <w:lang w:val="en-US"/>
              </w:rPr>
              <w:t xml:space="preserve"> Studi Bahasa dan </w:t>
            </w:r>
            <w:proofErr w:type="spellStart"/>
            <w:r w:rsidRPr="00D71DBC">
              <w:rPr>
                <w:rFonts w:asciiTheme="majorBidi" w:hAnsiTheme="majorBidi" w:cstheme="majorBidi"/>
                <w:sz w:val="21"/>
                <w:szCs w:val="21"/>
                <w:lang w:val="en-US"/>
              </w:rPr>
              <w:t>Budaya</w:t>
            </w:r>
            <w:proofErr w:type="spellEnd"/>
            <w:r w:rsidRPr="00D71DBC">
              <w:rPr>
                <w:rFonts w:asciiTheme="majorBidi" w:hAnsiTheme="majorBidi" w:cstheme="majorBidi"/>
                <w:sz w:val="21"/>
                <w:szCs w:val="21"/>
                <w:lang w:val="en-US"/>
              </w:rPr>
              <w:t>.</w:t>
            </w:r>
          </w:p>
        </w:tc>
        <w:tc>
          <w:tcPr>
            <w:tcW w:w="343" w:type="pct"/>
          </w:tcPr>
          <w:p w14:paraId="2C54FE3A" w14:textId="77777777" w:rsidR="00D71DBC" w:rsidRDefault="00D71DBC" w:rsidP="00314DA5">
            <w:pPr>
              <w:jc w:val="center"/>
              <w:rPr>
                <w:rFonts w:asciiTheme="majorBidi" w:hAnsiTheme="majorBidi" w:cstheme="majorBidi"/>
                <w:lang w:val="en-US"/>
              </w:rPr>
            </w:pPr>
          </w:p>
        </w:tc>
        <w:tc>
          <w:tcPr>
            <w:tcW w:w="317" w:type="pct"/>
          </w:tcPr>
          <w:p w14:paraId="53A9BC88" w14:textId="77777777" w:rsidR="00D71DBC" w:rsidRDefault="00D71DBC" w:rsidP="00314DA5">
            <w:pPr>
              <w:jc w:val="center"/>
              <w:rPr>
                <w:rFonts w:asciiTheme="majorBidi" w:hAnsiTheme="majorBidi" w:cstheme="majorBidi"/>
                <w:lang w:val="en-US"/>
              </w:rPr>
            </w:pPr>
          </w:p>
        </w:tc>
        <w:tc>
          <w:tcPr>
            <w:tcW w:w="358" w:type="pct"/>
          </w:tcPr>
          <w:p w14:paraId="31B2867F" w14:textId="77777777" w:rsidR="00D71DBC" w:rsidRDefault="00D71DBC" w:rsidP="00314DA5">
            <w:pPr>
              <w:rPr>
                <w:rFonts w:asciiTheme="majorBidi" w:hAnsiTheme="majorBidi" w:cstheme="majorBidi"/>
                <w:lang w:val="en-US"/>
              </w:rPr>
            </w:pPr>
          </w:p>
        </w:tc>
        <w:tc>
          <w:tcPr>
            <w:tcW w:w="245" w:type="pct"/>
          </w:tcPr>
          <w:p w14:paraId="28DE8EDB" w14:textId="77777777" w:rsidR="00D71DBC" w:rsidRDefault="00D71DBC" w:rsidP="00314DA5">
            <w:pPr>
              <w:jc w:val="center"/>
              <w:rPr>
                <w:rFonts w:asciiTheme="majorBidi" w:hAnsiTheme="majorBidi" w:cstheme="majorBidi"/>
                <w:lang w:val="en-US"/>
              </w:rPr>
            </w:pPr>
          </w:p>
        </w:tc>
        <w:tc>
          <w:tcPr>
            <w:tcW w:w="253" w:type="pct"/>
          </w:tcPr>
          <w:p w14:paraId="7D1B1D6E" w14:textId="77777777" w:rsidR="00D71DBC" w:rsidRDefault="00D71DBC" w:rsidP="00314DA5">
            <w:pPr>
              <w:jc w:val="center"/>
              <w:rPr>
                <w:rFonts w:asciiTheme="majorBidi" w:hAnsiTheme="majorBidi" w:cstheme="majorBidi"/>
                <w:lang w:val="en-US"/>
              </w:rPr>
            </w:pPr>
          </w:p>
        </w:tc>
        <w:tc>
          <w:tcPr>
            <w:tcW w:w="252" w:type="pct"/>
          </w:tcPr>
          <w:p w14:paraId="1444F5CE" w14:textId="77777777" w:rsidR="00D71DBC" w:rsidRDefault="00D71DBC" w:rsidP="00314DA5">
            <w:pPr>
              <w:jc w:val="center"/>
              <w:rPr>
                <w:rFonts w:asciiTheme="majorBidi" w:hAnsiTheme="majorBidi" w:cstheme="majorBidi"/>
                <w:lang w:val="en-US"/>
              </w:rPr>
            </w:pPr>
          </w:p>
        </w:tc>
        <w:tc>
          <w:tcPr>
            <w:tcW w:w="254" w:type="pct"/>
          </w:tcPr>
          <w:p w14:paraId="3496A898" w14:textId="77777777" w:rsidR="00D71DBC" w:rsidRDefault="00D71DBC" w:rsidP="00314DA5">
            <w:pPr>
              <w:jc w:val="center"/>
              <w:rPr>
                <w:rFonts w:asciiTheme="majorBidi" w:hAnsiTheme="majorBidi" w:cstheme="majorBidi"/>
                <w:lang w:val="en-US"/>
              </w:rPr>
            </w:pPr>
          </w:p>
        </w:tc>
        <w:tc>
          <w:tcPr>
            <w:tcW w:w="452" w:type="pct"/>
          </w:tcPr>
          <w:p w14:paraId="12CE9102" w14:textId="77777777" w:rsidR="00D71DBC" w:rsidRDefault="00D71DBC" w:rsidP="00314DA5">
            <w:pPr>
              <w:jc w:val="center"/>
              <w:rPr>
                <w:rFonts w:asciiTheme="majorBidi" w:hAnsiTheme="majorBidi" w:cstheme="majorBidi"/>
                <w:lang w:val="en-US"/>
              </w:rPr>
            </w:pPr>
          </w:p>
        </w:tc>
        <w:tc>
          <w:tcPr>
            <w:tcW w:w="1275" w:type="pct"/>
          </w:tcPr>
          <w:p w14:paraId="199DBFA3" w14:textId="77777777" w:rsidR="00D71DBC" w:rsidRPr="00B73C10" w:rsidRDefault="00D71DBC" w:rsidP="00314DA5">
            <w:pPr>
              <w:jc w:val="both"/>
              <w:rPr>
                <w:rFonts w:asciiTheme="majorBidi" w:hAnsiTheme="majorBidi" w:cstheme="majorBidi"/>
                <w:lang w:val="en-US"/>
              </w:rPr>
            </w:pPr>
          </w:p>
        </w:tc>
      </w:tr>
    </w:tbl>
    <w:p w14:paraId="10F6AFCF" w14:textId="77777777" w:rsidR="00D71DBC" w:rsidRDefault="00D71DBC" w:rsidP="00D71DBC">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6DE8E1CE" w14:textId="77777777" w:rsidR="00D71DBC" w:rsidRDefault="00D71DBC" w:rsidP="00D71DBC">
      <w:pPr>
        <w:rPr>
          <w:rFonts w:asciiTheme="majorBidi" w:hAnsiTheme="majorBidi" w:cstheme="majorBidi"/>
          <w:b/>
          <w:bCs/>
          <w:lang w:val="en-US"/>
        </w:rPr>
      </w:pPr>
    </w:p>
    <w:p w14:paraId="7C3841FF" w14:textId="77777777" w:rsidR="00D71DBC" w:rsidRPr="00C52B33" w:rsidRDefault="00D71DBC" w:rsidP="00D71DBC">
      <w:pPr>
        <w:tabs>
          <w:tab w:val="center" w:pos="6980"/>
        </w:tabs>
        <w:jc w:val="both"/>
        <w:rPr>
          <w:rFonts w:asciiTheme="majorBidi" w:hAnsiTheme="majorBidi" w:cstheme="majorBidi"/>
          <w:b/>
          <w:bCs/>
          <w:lang w:val="en-U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w:t>
      </w:r>
      <w:r>
        <w:rPr>
          <w:rFonts w:asciiTheme="majorBidi" w:hAnsiTheme="majorBidi" w:cstheme="majorBidi"/>
          <w:b/>
          <w:bCs/>
          <w:lang w:val="en-US"/>
        </w:rPr>
        <w:t xml:space="preserve"> Metode Studi Islam</w:t>
      </w:r>
      <w:r w:rsidRPr="00C52B33">
        <w:rPr>
          <w:rFonts w:asciiTheme="majorBidi" w:hAnsiTheme="majorBidi" w:cstheme="majorBidi"/>
          <w:b/>
          <w:bCs/>
          <w:lang w:val="en-US"/>
        </w:rPr>
        <w:tab/>
      </w:r>
    </w:p>
    <w:p w14:paraId="1548D3FE" w14:textId="1F7FBAA0" w:rsidR="00D71DBC" w:rsidRPr="00C52B33" w:rsidRDefault="00D71DBC" w:rsidP="00D71DBC">
      <w:pPr>
        <w:tabs>
          <w:tab w:val="center" w:pos="6980"/>
        </w:tabs>
        <w:jc w:val="both"/>
        <w:rPr>
          <w:rFonts w:asciiTheme="majorBidi" w:hAnsiTheme="majorBidi" w:cstheme="majorBidi"/>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71DBC" w14:paraId="08650FA6" w14:textId="77777777" w:rsidTr="00D71DBC">
        <w:tc>
          <w:tcPr>
            <w:tcW w:w="1251" w:type="pct"/>
            <w:vMerge w:val="restart"/>
            <w:shd w:val="clear" w:color="auto" w:fill="E5DFEC" w:themeFill="accent4" w:themeFillTint="33"/>
            <w:vAlign w:val="center"/>
          </w:tcPr>
          <w:p w14:paraId="25F97098" w14:textId="77777777" w:rsidR="00D71DBC" w:rsidRPr="00461B1D" w:rsidRDefault="00D71DBC" w:rsidP="00D71DBC">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6CF2C13D" w14:textId="39C0C019" w:rsidR="00D71DBC" w:rsidRPr="00D71DBC" w:rsidRDefault="00D71DBC" w:rsidP="00D71DBC">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37EC341A" w14:textId="77777777" w:rsidR="00D71DBC" w:rsidRPr="00461B1D" w:rsidRDefault="00D71DBC" w:rsidP="00D71DBC">
            <w:pPr>
              <w:jc w:val="center"/>
              <w:rPr>
                <w:b/>
              </w:rPr>
            </w:pPr>
            <w:r w:rsidRPr="00461B1D">
              <w:rPr>
                <w:b/>
              </w:rPr>
              <w:t>Hasil evaluasi Asesor</w:t>
            </w:r>
          </w:p>
          <w:p w14:paraId="7B97957F" w14:textId="77777777" w:rsidR="00D71DBC" w:rsidRPr="00461B1D" w:rsidRDefault="00D71DBC" w:rsidP="00D71DBC">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A0B8E75" w14:textId="77777777" w:rsidR="00D71DBC" w:rsidRPr="00461B1D" w:rsidRDefault="00D71DBC" w:rsidP="00D71DBC">
            <w:pPr>
              <w:jc w:val="center"/>
              <w:rPr>
                <w:rFonts w:asciiTheme="majorBidi" w:hAnsiTheme="majorBidi" w:cstheme="majorBidi"/>
                <w:b/>
                <w:lang w:val="en-US"/>
              </w:rPr>
            </w:pPr>
            <w:r w:rsidRPr="00461B1D">
              <w:rPr>
                <w:b/>
              </w:rPr>
              <w:t>Bukti yang disampaikan*</w:t>
            </w:r>
          </w:p>
        </w:tc>
      </w:tr>
      <w:tr w:rsidR="00D71DBC" w14:paraId="3E66F6AA" w14:textId="77777777" w:rsidTr="00D71DBC">
        <w:tc>
          <w:tcPr>
            <w:tcW w:w="1251" w:type="pct"/>
            <w:vMerge/>
            <w:shd w:val="clear" w:color="auto" w:fill="E5DFEC" w:themeFill="accent4" w:themeFillTint="33"/>
            <w:vAlign w:val="center"/>
          </w:tcPr>
          <w:p w14:paraId="2816116C" w14:textId="77777777" w:rsidR="00D71DBC" w:rsidRPr="00461B1D" w:rsidRDefault="00D71DBC" w:rsidP="00D71DBC">
            <w:pPr>
              <w:jc w:val="center"/>
              <w:rPr>
                <w:rFonts w:asciiTheme="majorBidi" w:hAnsiTheme="majorBidi" w:cstheme="majorBidi"/>
                <w:b/>
                <w:lang w:val="en-US"/>
              </w:rPr>
            </w:pPr>
          </w:p>
        </w:tc>
        <w:tc>
          <w:tcPr>
            <w:tcW w:w="343" w:type="pct"/>
            <w:shd w:val="clear" w:color="auto" w:fill="E5DFEC" w:themeFill="accent4" w:themeFillTint="33"/>
            <w:vAlign w:val="center"/>
          </w:tcPr>
          <w:p w14:paraId="71A725F6"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4684461"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1F141A60"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6144A63F"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21AAA2C5"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2A3317EA"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05293644"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19138268" w14:textId="77777777" w:rsidR="00D71DBC" w:rsidRPr="00461B1D" w:rsidRDefault="00D71DBC" w:rsidP="00D71DBC">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1C7E8FFF" w14:textId="77777777" w:rsidR="00D71DBC" w:rsidRPr="00461B1D" w:rsidRDefault="00D71DBC" w:rsidP="00D71DBC">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71DBC" w14:paraId="463B24BF" w14:textId="77777777" w:rsidTr="00D71DBC">
        <w:tc>
          <w:tcPr>
            <w:tcW w:w="1251" w:type="pct"/>
            <w:vAlign w:val="center"/>
          </w:tcPr>
          <w:p w14:paraId="0F11A71C"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33449E5C"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6A7C0A4F"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3A45F34"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43E513F3" w14:textId="77777777" w:rsidR="00D71DBC" w:rsidRDefault="00D71DBC" w:rsidP="00314DA5">
            <w:pPr>
              <w:jc w:val="center"/>
              <w:rPr>
                <w:rFonts w:asciiTheme="majorBidi" w:hAnsiTheme="majorBidi" w:cstheme="majorBidi"/>
                <w:lang w:val="en-US"/>
              </w:rPr>
            </w:pPr>
            <w:r>
              <w:rPr>
                <w:rFonts w:asciiTheme="majorBidi" w:hAnsiTheme="majorBidi" w:cstheme="majorBidi"/>
                <w:lang w:val="en-US"/>
              </w:rPr>
              <w:t>5</w:t>
            </w:r>
          </w:p>
        </w:tc>
      </w:tr>
      <w:tr w:rsidR="00D71DBC" w14:paraId="162AF536" w14:textId="77777777" w:rsidTr="00D71DBC">
        <w:tc>
          <w:tcPr>
            <w:tcW w:w="1251" w:type="pct"/>
          </w:tcPr>
          <w:p w14:paraId="65FD9A90" w14:textId="77777777" w:rsidR="00D71DBC" w:rsidRPr="00920F17" w:rsidRDefault="00D71DBC" w:rsidP="00D71DBC">
            <w:pPr>
              <w:rPr>
                <w:rFonts w:asciiTheme="majorBidi" w:hAnsiTheme="majorBidi" w:cstheme="majorBidi"/>
                <w:lang w:val="en-US"/>
              </w:rPr>
            </w:pPr>
            <w:proofErr w:type="spellStart"/>
            <w:r w:rsidRPr="003B594B">
              <w:rPr>
                <w:rFonts w:asciiTheme="majorBidi" w:hAnsiTheme="majorBidi" w:cstheme="majorBidi"/>
                <w:lang w:val="en-US"/>
              </w:rPr>
              <w:t>Menunjukkan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disiplin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tanggung</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jawab</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kemandirian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nasionalisme</w:t>
            </w:r>
            <w:proofErr w:type="spellEnd"/>
            <w:r w:rsidRPr="003B594B">
              <w:rPr>
                <w:rFonts w:asciiTheme="majorBidi" w:hAnsiTheme="majorBidi" w:cstheme="majorBidi"/>
                <w:lang w:val="en-US"/>
              </w:rPr>
              <w:t>, dan/</w:t>
            </w:r>
            <w:proofErr w:type="spellStart"/>
            <w:r w:rsidRPr="003B594B">
              <w:rPr>
                <w:rFonts w:asciiTheme="majorBidi" w:hAnsiTheme="majorBidi" w:cstheme="majorBidi"/>
                <w:lang w:val="en-US"/>
              </w:rPr>
              <w:t>atau</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jiwa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kewirausahaan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dalam</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penerapan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kompetensi</w:t>
            </w:r>
            <w:proofErr w:type="spellEnd"/>
            <w:r w:rsidRPr="003B594B">
              <w:rPr>
                <w:rFonts w:asciiTheme="majorBidi" w:hAnsiTheme="majorBidi" w:cstheme="majorBidi"/>
                <w:lang w:val="en-US"/>
              </w:rPr>
              <w:t xml:space="preserve"> Metode Studi Islam.</w:t>
            </w:r>
          </w:p>
        </w:tc>
        <w:tc>
          <w:tcPr>
            <w:tcW w:w="343" w:type="pct"/>
          </w:tcPr>
          <w:p w14:paraId="4D1F64B9" w14:textId="77777777" w:rsidR="00D71DBC" w:rsidRDefault="00D71DBC" w:rsidP="00314DA5">
            <w:pPr>
              <w:jc w:val="center"/>
              <w:rPr>
                <w:rFonts w:asciiTheme="majorBidi" w:hAnsiTheme="majorBidi" w:cstheme="majorBidi"/>
                <w:lang w:val="en-US"/>
              </w:rPr>
            </w:pPr>
          </w:p>
        </w:tc>
        <w:tc>
          <w:tcPr>
            <w:tcW w:w="317" w:type="pct"/>
          </w:tcPr>
          <w:p w14:paraId="4867E1F3" w14:textId="77777777" w:rsidR="00D71DBC" w:rsidRDefault="00D71DBC" w:rsidP="00314DA5">
            <w:pPr>
              <w:jc w:val="center"/>
              <w:rPr>
                <w:rFonts w:asciiTheme="majorBidi" w:hAnsiTheme="majorBidi" w:cstheme="majorBidi"/>
                <w:lang w:val="en-US"/>
              </w:rPr>
            </w:pPr>
          </w:p>
        </w:tc>
        <w:tc>
          <w:tcPr>
            <w:tcW w:w="358" w:type="pct"/>
          </w:tcPr>
          <w:p w14:paraId="545411D3" w14:textId="77777777" w:rsidR="00D71DBC" w:rsidRDefault="00D71DBC" w:rsidP="00314DA5">
            <w:pPr>
              <w:rPr>
                <w:rFonts w:asciiTheme="majorBidi" w:hAnsiTheme="majorBidi" w:cstheme="majorBidi"/>
                <w:lang w:val="en-US"/>
              </w:rPr>
            </w:pPr>
          </w:p>
        </w:tc>
        <w:tc>
          <w:tcPr>
            <w:tcW w:w="245" w:type="pct"/>
          </w:tcPr>
          <w:p w14:paraId="383CB0BB" w14:textId="77777777" w:rsidR="00D71DBC" w:rsidRDefault="00D71DBC" w:rsidP="00314DA5">
            <w:pPr>
              <w:jc w:val="center"/>
              <w:rPr>
                <w:rFonts w:asciiTheme="majorBidi" w:hAnsiTheme="majorBidi" w:cstheme="majorBidi"/>
                <w:lang w:val="en-US"/>
              </w:rPr>
            </w:pPr>
          </w:p>
        </w:tc>
        <w:tc>
          <w:tcPr>
            <w:tcW w:w="253" w:type="pct"/>
          </w:tcPr>
          <w:p w14:paraId="0B54D10D" w14:textId="77777777" w:rsidR="00D71DBC" w:rsidRDefault="00D71DBC" w:rsidP="00314DA5">
            <w:pPr>
              <w:jc w:val="center"/>
              <w:rPr>
                <w:rFonts w:asciiTheme="majorBidi" w:hAnsiTheme="majorBidi" w:cstheme="majorBidi"/>
                <w:lang w:val="en-US"/>
              </w:rPr>
            </w:pPr>
          </w:p>
        </w:tc>
        <w:tc>
          <w:tcPr>
            <w:tcW w:w="252" w:type="pct"/>
          </w:tcPr>
          <w:p w14:paraId="4FE48E67" w14:textId="77777777" w:rsidR="00D71DBC" w:rsidRDefault="00D71DBC" w:rsidP="00314DA5">
            <w:pPr>
              <w:jc w:val="center"/>
              <w:rPr>
                <w:rFonts w:asciiTheme="majorBidi" w:hAnsiTheme="majorBidi" w:cstheme="majorBidi"/>
                <w:lang w:val="en-US"/>
              </w:rPr>
            </w:pPr>
          </w:p>
        </w:tc>
        <w:tc>
          <w:tcPr>
            <w:tcW w:w="254" w:type="pct"/>
          </w:tcPr>
          <w:p w14:paraId="0E37E57B" w14:textId="77777777" w:rsidR="00D71DBC" w:rsidRDefault="00D71DBC" w:rsidP="00314DA5">
            <w:pPr>
              <w:jc w:val="center"/>
              <w:rPr>
                <w:rFonts w:asciiTheme="majorBidi" w:hAnsiTheme="majorBidi" w:cstheme="majorBidi"/>
                <w:lang w:val="en-US"/>
              </w:rPr>
            </w:pPr>
          </w:p>
        </w:tc>
        <w:tc>
          <w:tcPr>
            <w:tcW w:w="452" w:type="pct"/>
          </w:tcPr>
          <w:p w14:paraId="116B4DEB" w14:textId="77777777" w:rsidR="00D71DBC" w:rsidRDefault="00D71DBC" w:rsidP="00314DA5">
            <w:pPr>
              <w:jc w:val="center"/>
              <w:rPr>
                <w:rFonts w:asciiTheme="majorBidi" w:hAnsiTheme="majorBidi" w:cstheme="majorBidi"/>
                <w:lang w:val="en-US"/>
              </w:rPr>
            </w:pPr>
          </w:p>
        </w:tc>
        <w:tc>
          <w:tcPr>
            <w:tcW w:w="1275" w:type="pct"/>
          </w:tcPr>
          <w:p w14:paraId="5C98E69E" w14:textId="77777777" w:rsidR="00D71DBC" w:rsidRDefault="00D71DBC" w:rsidP="00314DA5">
            <w:pPr>
              <w:ind w:left="-13"/>
              <w:jc w:val="both"/>
              <w:rPr>
                <w:rFonts w:asciiTheme="majorBidi" w:hAnsiTheme="majorBidi" w:cstheme="majorBidi"/>
              </w:rPr>
            </w:pPr>
          </w:p>
          <w:p w14:paraId="70D428B7" w14:textId="77777777" w:rsidR="00D71DBC" w:rsidRPr="00C21B57" w:rsidRDefault="00D71DBC" w:rsidP="00314DA5">
            <w:pPr>
              <w:ind w:left="-13"/>
              <w:jc w:val="both"/>
              <w:rPr>
                <w:rFonts w:asciiTheme="majorBidi" w:hAnsiTheme="majorBidi" w:cstheme="majorBidi"/>
                <w:lang w:val="en-US"/>
              </w:rPr>
            </w:pPr>
          </w:p>
        </w:tc>
      </w:tr>
      <w:tr w:rsidR="00D71DBC" w14:paraId="33C195E0" w14:textId="77777777" w:rsidTr="00D71DBC">
        <w:tc>
          <w:tcPr>
            <w:tcW w:w="1251" w:type="pct"/>
          </w:tcPr>
          <w:p w14:paraId="090DCE7F" w14:textId="77777777" w:rsidR="00D71DBC" w:rsidRPr="00920F17" w:rsidRDefault="00D71DBC" w:rsidP="00D71DBC">
            <w:pPr>
              <w:rPr>
                <w:rFonts w:asciiTheme="majorBidi" w:hAnsiTheme="majorBidi" w:cstheme="majorBidi"/>
                <w:lang w:val="en-US"/>
              </w:rPr>
            </w:pPr>
            <w:proofErr w:type="spellStart"/>
            <w:r w:rsidRPr="003B594B">
              <w:rPr>
                <w:rFonts w:asciiTheme="majorBidi" w:hAnsiTheme="majorBidi" w:cstheme="majorBidi"/>
                <w:lang w:val="en-US"/>
              </w:rPr>
              <w:t>Mengomunikasikan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hasil</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kajian</w:t>
            </w:r>
            <w:proofErr w:type="spellEnd"/>
            <w:r w:rsidRPr="003B594B">
              <w:rPr>
                <w:rFonts w:asciiTheme="majorBidi" w:hAnsiTheme="majorBidi" w:cstheme="majorBidi"/>
                <w:lang w:val="en-US"/>
              </w:rPr>
              <w:t xml:space="preserve"> Metode Studi Islam </w:t>
            </w:r>
            <w:proofErr w:type="spellStart"/>
            <w:r w:rsidRPr="003B594B">
              <w:rPr>
                <w:rFonts w:asciiTheme="majorBidi" w:hAnsiTheme="majorBidi" w:cstheme="majorBidi"/>
                <w:lang w:val="en-US"/>
              </w:rPr>
              <w:t>secara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lisan</w:t>
            </w:r>
            <w:proofErr w:type="spellEnd"/>
            <w:r w:rsidRPr="003B594B">
              <w:rPr>
                <w:rFonts w:asciiTheme="majorBidi" w:hAnsiTheme="majorBidi" w:cstheme="majorBidi"/>
                <w:lang w:val="en-US"/>
              </w:rPr>
              <w:t xml:space="preserve"> dan tulisan, </w:t>
            </w:r>
            <w:proofErr w:type="spellStart"/>
            <w:r w:rsidRPr="003B594B">
              <w:rPr>
                <w:rFonts w:asciiTheme="majorBidi" w:hAnsiTheme="majorBidi" w:cstheme="majorBidi"/>
                <w:lang w:val="en-US"/>
              </w:rPr>
              <w:t>bekerja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sama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serta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mengembangkan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jejaring</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secara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bertanggung</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jawab</w:t>
            </w:r>
            <w:proofErr w:type="spellEnd"/>
            <w:r w:rsidRPr="003B594B">
              <w:rPr>
                <w:rFonts w:asciiTheme="majorBidi" w:hAnsiTheme="majorBidi" w:cstheme="majorBidi"/>
                <w:lang w:val="en-US"/>
              </w:rPr>
              <w:t>.</w:t>
            </w:r>
          </w:p>
        </w:tc>
        <w:tc>
          <w:tcPr>
            <w:tcW w:w="343" w:type="pct"/>
          </w:tcPr>
          <w:p w14:paraId="71B78240" w14:textId="77777777" w:rsidR="00D71DBC" w:rsidRDefault="00D71DBC" w:rsidP="00314DA5">
            <w:pPr>
              <w:jc w:val="center"/>
              <w:rPr>
                <w:rFonts w:asciiTheme="majorBidi" w:hAnsiTheme="majorBidi" w:cstheme="majorBidi"/>
                <w:lang w:val="en-US"/>
              </w:rPr>
            </w:pPr>
          </w:p>
        </w:tc>
        <w:tc>
          <w:tcPr>
            <w:tcW w:w="317" w:type="pct"/>
          </w:tcPr>
          <w:p w14:paraId="280CC038" w14:textId="77777777" w:rsidR="00D71DBC" w:rsidRDefault="00D71DBC" w:rsidP="00314DA5">
            <w:pPr>
              <w:jc w:val="center"/>
              <w:rPr>
                <w:rFonts w:asciiTheme="majorBidi" w:hAnsiTheme="majorBidi" w:cstheme="majorBidi"/>
                <w:lang w:val="en-US"/>
              </w:rPr>
            </w:pPr>
          </w:p>
        </w:tc>
        <w:tc>
          <w:tcPr>
            <w:tcW w:w="358" w:type="pct"/>
          </w:tcPr>
          <w:p w14:paraId="0C36FEA3" w14:textId="77777777" w:rsidR="00D71DBC" w:rsidRDefault="00D71DBC" w:rsidP="00314DA5">
            <w:pPr>
              <w:rPr>
                <w:rFonts w:asciiTheme="majorBidi" w:hAnsiTheme="majorBidi" w:cstheme="majorBidi"/>
                <w:lang w:val="en-US"/>
              </w:rPr>
            </w:pPr>
          </w:p>
        </w:tc>
        <w:tc>
          <w:tcPr>
            <w:tcW w:w="245" w:type="pct"/>
          </w:tcPr>
          <w:p w14:paraId="34D361F9" w14:textId="77777777" w:rsidR="00D71DBC" w:rsidRDefault="00D71DBC" w:rsidP="00314DA5">
            <w:pPr>
              <w:jc w:val="center"/>
              <w:rPr>
                <w:rFonts w:asciiTheme="majorBidi" w:hAnsiTheme="majorBidi" w:cstheme="majorBidi"/>
                <w:lang w:val="en-US"/>
              </w:rPr>
            </w:pPr>
          </w:p>
        </w:tc>
        <w:tc>
          <w:tcPr>
            <w:tcW w:w="253" w:type="pct"/>
          </w:tcPr>
          <w:p w14:paraId="2C624E1F" w14:textId="77777777" w:rsidR="00D71DBC" w:rsidRDefault="00D71DBC" w:rsidP="00314DA5">
            <w:pPr>
              <w:jc w:val="center"/>
              <w:rPr>
                <w:rFonts w:asciiTheme="majorBidi" w:hAnsiTheme="majorBidi" w:cstheme="majorBidi"/>
                <w:lang w:val="en-US"/>
              </w:rPr>
            </w:pPr>
          </w:p>
        </w:tc>
        <w:tc>
          <w:tcPr>
            <w:tcW w:w="252" w:type="pct"/>
          </w:tcPr>
          <w:p w14:paraId="525BCBBC" w14:textId="77777777" w:rsidR="00D71DBC" w:rsidRDefault="00D71DBC" w:rsidP="00314DA5">
            <w:pPr>
              <w:jc w:val="center"/>
              <w:rPr>
                <w:rFonts w:asciiTheme="majorBidi" w:hAnsiTheme="majorBidi" w:cstheme="majorBidi"/>
                <w:lang w:val="en-US"/>
              </w:rPr>
            </w:pPr>
          </w:p>
        </w:tc>
        <w:tc>
          <w:tcPr>
            <w:tcW w:w="254" w:type="pct"/>
          </w:tcPr>
          <w:p w14:paraId="26A3C849" w14:textId="77777777" w:rsidR="00D71DBC" w:rsidRDefault="00D71DBC" w:rsidP="00314DA5">
            <w:pPr>
              <w:jc w:val="center"/>
              <w:rPr>
                <w:rFonts w:asciiTheme="majorBidi" w:hAnsiTheme="majorBidi" w:cstheme="majorBidi"/>
                <w:lang w:val="en-US"/>
              </w:rPr>
            </w:pPr>
          </w:p>
        </w:tc>
        <w:tc>
          <w:tcPr>
            <w:tcW w:w="452" w:type="pct"/>
          </w:tcPr>
          <w:p w14:paraId="74475BF4" w14:textId="77777777" w:rsidR="00D71DBC" w:rsidRDefault="00D71DBC" w:rsidP="00314DA5">
            <w:pPr>
              <w:jc w:val="center"/>
              <w:rPr>
                <w:rFonts w:asciiTheme="majorBidi" w:hAnsiTheme="majorBidi" w:cstheme="majorBidi"/>
                <w:lang w:val="en-US"/>
              </w:rPr>
            </w:pPr>
          </w:p>
        </w:tc>
        <w:tc>
          <w:tcPr>
            <w:tcW w:w="1275" w:type="pct"/>
          </w:tcPr>
          <w:p w14:paraId="709F8BC2" w14:textId="77777777" w:rsidR="00D71DBC" w:rsidRPr="00E06BC3" w:rsidRDefault="00D71DBC" w:rsidP="00314DA5">
            <w:pPr>
              <w:ind w:left="-13"/>
              <w:jc w:val="both"/>
              <w:rPr>
                <w:rFonts w:asciiTheme="majorBidi" w:hAnsiTheme="majorBidi" w:cstheme="majorBidi"/>
              </w:rPr>
            </w:pPr>
          </w:p>
        </w:tc>
      </w:tr>
      <w:tr w:rsidR="00D71DBC" w14:paraId="3F9F90F1" w14:textId="77777777" w:rsidTr="00D71DBC">
        <w:tc>
          <w:tcPr>
            <w:tcW w:w="1251" w:type="pct"/>
          </w:tcPr>
          <w:p w14:paraId="249F8AB8" w14:textId="77777777" w:rsidR="00D71DBC" w:rsidRPr="00920F17" w:rsidRDefault="00D71DBC" w:rsidP="00D71DBC">
            <w:pPr>
              <w:rPr>
                <w:rFonts w:asciiTheme="majorBidi" w:hAnsiTheme="majorBidi" w:cstheme="majorBidi"/>
                <w:lang w:val="en-US"/>
              </w:rPr>
            </w:pPr>
            <w:proofErr w:type="spellStart"/>
            <w:r w:rsidRPr="003B594B">
              <w:rPr>
                <w:rFonts w:asciiTheme="majorBidi" w:hAnsiTheme="majorBidi" w:cstheme="majorBidi"/>
                <w:lang w:val="en-US"/>
              </w:rPr>
              <w:t>Mengaplikasikan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pengetahuan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keislaman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kebangsaan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filsafat</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ilmu</w:t>
            </w:r>
            <w:proofErr w:type="spellEnd"/>
            <w:r w:rsidRPr="003B594B">
              <w:rPr>
                <w:rFonts w:asciiTheme="majorBidi" w:hAnsiTheme="majorBidi" w:cstheme="majorBidi"/>
                <w:lang w:val="en-US"/>
              </w:rPr>
              <w:t>, dan/</w:t>
            </w:r>
            <w:proofErr w:type="spellStart"/>
            <w:r w:rsidRPr="003B594B">
              <w:rPr>
                <w:rFonts w:asciiTheme="majorBidi" w:hAnsiTheme="majorBidi" w:cstheme="majorBidi"/>
                <w:lang w:val="en-US"/>
              </w:rPr>
              <w:t>atau</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budaya</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siber</w:t>
            </w:r>
            <w:proofErr w:type="spellEnd"/>
            <w:r w:rsidRPr="003B594B">
              <w:rPr>
                <w:rFonts w:asciiTheme="majorBidi" w:hAnsiTheme="majorBidi" w:cstheme="majorBidi"/>
                <w:lang w:val="en-US"/>
              </w:rPr>
              <w:t xml:space="preserve"> yang </w:t>
            </w:r>
            <w:proofErr w:type="spellStart"/>
            <w:r w:rsidRPr="003B594B">
              <w:rPr>
                <w:rFonts w:asciiTheme="majorBidi" w:hAnsiTheme="majorBidi" w:cstheme="majorBidi"/>
                <w:lang w:val="en-US"/>
              </w:rPr>
              <w:t>relevan</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dalam</w:t>
            </w:r>
            <w:proofErr w:type="spellEnd"/>
            <w:r w:rsidRPr="003B594B">
              <w:rPr>
                <w:rFonts w:asciiTheme="majorBidi" w:hAnsiTheme="majorBidi" w:cstheme="majorBidi"/>
                <w:lang w:val="en-US"/>
              </w:rPr>
              <w:t xml:space="preserve"> </w:t>
            </w:r>
            <w:proofErr w:type="spellStart"/>
            <w:r w:rsidRPr="003B594B">
              <w:rPr>
                <w:rFonts w:asciiTheme="majorBidi" w:hAnsiTheme="majorBidi" w:cstheme="majorBidi"/>
                <w:lang w:val="en-US"/>
              </w:rPr>
              <w:t>kajian</w:t>
            </w:r>
            <w:proofErr w:type="spellEnd"/>
            <w:r w:rsidRPr="003B594B">
              <w:rPr>
                <w:rFonts w:asciiTheme="majorBidi" w:hAnsiTheme="majorBidi" w:cstheme="majorBidi"/>
                <w:lang w:val="en-US"/>
              </w:rPr>
              <w:t xml:space="preserve"> Metode Studi Islam.</w:t>
            </w:r>
          </w:p>
        </w:tc>
        <w:tc>
          <w:tcPr>
            <w:tcW w:w="343" w:type="pct"/>
          </w:tcPr>
          <w:p w14:paraId="17996E3E" w14:textId="7AEAD672" w:rsidR="00D71DBC" w:rsidRDefault="00D71DBC" w:rsidP="00314DA5">
            <w:pPr>
              <w:jc w:val="center"/>
              <w:rPr>
                <w:rFonts w:asciiTheme="majorBidi" w:hAnsiTheme="majorBidi" w:cstheme="majorBidi"/>
                <w:lang w:val="en-US"/>
              </w:rPr>
            </w:pPr>
          </w:p>
        </w:tc>
        <w:tc>
          <w:tcPr>
            <w:tcW w:w="317" w:type="pct"/>
          </w:tcPr>
          <w:p w14:paraId="7426F93E" w14:textId="77777777" w:rsidR="00D71DBC" w:rsidRDefault="00D71DBC" w:rsidP="00314DA5">
            <w:pPr>
              <w:jc w:val="center"/>
              <w:rPr>
                <w:rFonts w:asciiTheme="majorBidi" w:hAnsiTheme="majorBidi" w:cstheme="majorBidi"/>
                <w:lang w:val="en-US"/>
              </w:rPr>
            </w:pPr>
          </w:p>
        </w:tc>
        <w:tc>
          <w:tcPr>
            <w:tcW w:w="358" w:type="pct"/>
          </w:tcPr>
          <w:p w14:paraId="1634AC9F" w14:textId="77777777" w:rsidR="00D71DBC" w:rsidRDefault="00D71DBC" w:rsidP="00314DA5">
            <w:pPr>
              <w:rPr>
                <w:rFonts w:asciiTheme="majorBidi" w:hAnsiTheme="majorBidi" w:cstheme="majorBidi"/>
                <w:lang w:val="en-US"/>
              </w:rPr>
            </w:pPr>
          </w:p>
        </w:tc>
        <w:tc>
          <w:tcPr>
            <w:tcW w:w="245" w:type="pct"/>
          </w:tcPr>
          <w:p w14:paraId="7DCF1538" w14:textId="77777777" w:rsidR="00D71DBC" w:rsidRDefault="00D71DBC" w:rsidP="00314DA5">
            <w:pPr>
              <w:jc w:val="center"/>
              <w:rPr>
                <w:rFonts w:asciiTheme="majorBidi" w:hAnsiTheme="majorBidi" w:cstheme="majorBidi"/>
                <w:lang w:val="en-US"/>
              </w:rPr>
            </w:pPr>
          </w:p>
        </w:tc>
        <w:tc>
          <w:tcPr>
            <w:tcW w:w="253" w:type="pct"/>
          </w:tcPr>
          <w:p w14:paraId="0C6DEDCC" w14:textId="77777777" w:rsidR="00D71DBC" w:rsidRDefault="00D71DBC" w:rsidP="00314DA5">
            <w:pPr>
              <w:jc w:val="center"/>
              <w:rPr>
                <w:rFonts w:asciiTheme="majorBidi" w:hAnsiTheme="majorBidi" w:cstheme="majorBidi"/>
                <w:lang w:val="en-US"/>
              </w:rPr>
            </w:pPr>
          </w:p>
        </w:tc>
        <w:tc>
          <w:tcPr>
            <w:tcW w:w="252" w:type="pct"/>
          </w:tcPr>
          <w:p w14:paraId="704866AD" w14:textId="77777777" w:rsidR="00D71DBC" w:rsidRDefault="00D71DBC" w:rsidP="00314DA5">
            <w:pPr>
              <w:jc w:val="center"/>
              <w:rPr>
                <w:rFonts w:asciiTheme="majorBidi" w:hAnsiTheme="majorBidi" w:cstheme="majorBidi"/>
                <w:lang w:val="en-US"/>
              </w:rPr>
            </w:pPr>
          </w:p>
        </w:tc>
        <w:tc>
          <w:tcPr>
            <w:tcW w:w="254" w:type="pct"/>
          </w:tcPr>
          <w:p w14:paraId="2497E433" w14:textId="77777777" w:rsidR="00D71DBC" w:rsidRDefault="00D71DBC" w:rsidP="00314DA5">
            <w:pPr>
              <w:jc w:val="center"/>
              <w:rPr>
                <w:rFonts w:asciiTheme="majorBidi" w:hAnsiTheme="majorBidi" w:cstheme="majorBidi"/>
                <w:lang w:val="en-US"/>
              </w:rPr>
            </w:pPr>
          </w:p>
        </w:tc>
        <w:tc>
          <w:tcPr>
            <w:tcW w:w="452" w:type="pct"/>
          </w:tcPr>
          <w:p w14:paraId="721A3AFC" w14:textId="77777777" w:rsidR="00D71DBC" w:rsidRDefault="00D71DBC" w:rsidP="00314DA5">
            <w:pPr>
              <w:jc w:val="center"/>
              <w:rPr>
                <w:rFonts w:asciiTheme="majorBidi" w:hAnsiTheme="majorBidi" w:cstheme="majorBidi"/>
                <w:lang w:val="en-US"/>
              </w:rPr>
            </w:pPr>
          </w:p>
        </w:tc>
        <w:tc>
          <w:tcPr>
            <w:tcW w:w="1275" w:type="pct"/>
          </w:tcPr>
          <w:p w14:paraId="7355DA2B" w14:textId="77777777" w:rsidR="00D71DBC" w:rsidRPr="00B73C10" w:rsidRDefault="00D71DBC" w:rsidP="00314DA5">
            <w:pPr>
              <w:jc w:val="both"/>
              <w:rPr>
                <w:rFonts w:asciiTheme="majorBidi" w:hAnsiTheme="majorBidi" w:cstheme="majorBidi"/>
                <w:lang w:val="en-US"/>
              </w:rPr>
            </w:pPr>
          </w:p>
        </w:tc>
      </w:tr>
    </w:tbl>
    <w:p w14:paraId="678847FD" w14:textId="77777777" w:rsidR="00D71DBC" w:rsidRDefault="00D71DBC" w:rsidP="00D71DBC">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140B7475" w14:textId="77777777" w:rsidR="00D71DBC" w:rsidRDefault="00D71DBC" w:rsidP="00D71DBC">
      <w:pPr>
        <w:rPr>
          <w:rFonts w:asciiTheme="majorBidi" w:hAnsiTheme="majorBidi" w:cstheme="majorBidi"/>
          <w:b/>
          <w:bCs/>
          <w:lang w:val="en-US"/>
        </w:rPr>
      </w:pPr>
    </w:p>
    <w:p w14:paraId="0666B72C" w14:textId="77777777" w:rsidR="002A148D" w:rsidRPr="00D71DBC" w:rsidRDefault="002A148D">
      <w:pPr>
        <w:pStyle w:val="Heading2"/>
        <w:spacing w:before="78"/>
        <w:ind w:right="420"/>
        <w:jc w:val="both"/>
        <w:rPr>
          <w:rFonts w:ascii="Garamond" w:hAnsi="Garamond"/>
          <w:lang w:val="en-US"/>
        </w:rPr>
      </w:pPr>
    </w:p>
    <w:p w14:paraId="3251368F" w14:textId="77777777" w:rsidR="002A148D" w:rsidRDefault="002A148D">
      <w:pPr>
        <w:pStyle w:val="Heading2"/>
        <w:spacing w:before="78"/>
        <w:ind w:right="420"/>
        <w:jc w:val="both"/>
        <w:rPr>
          <w:rFonts w:ascii="Garamond" w:hAnsi="Garamond"/>
        </w:rPr>
      </w:pPr>
    </w:p>
    <w:p w14:paraId="4BC4DF55" w14:textId="77777777" w:rsidR="002A148D" w:rsidRDefault="002A148D">
      <w:pPr>
        <w:pStyle w:val="Heading2"/>
        <w:spacing w:before="78"/>
        <w:ind w:right="420"/>
        <w:jc w:val="both"/>
        <w:rPr>
          <w:rFonts w:ascii="Garamond" w:hAnsi="Garamond"/>
        </w:rPr>
      </w:pPr>
    </w:p>
    <w:p w14:paraId="78D0E3C9" w14:textId="77777777" w:rsidR="002A148D" w:rsidRDefault="002A148D">
      <w:pPr>
        <w:pStyle w:val="Heading2"/>
        <w:spacing w:before="78"/>
        <w:ind w:right="420"/>
        <w:jc w:val="both"/>
        <w:rPr>
          <w:rFonts w:ascii="Garamond" w:hAnsi="Garamond"/>
        </w:rPr>
      </w:pPr>
    </w:p>
    <w:p w14:paraId="509C9E55" w14:textId="77777777" w:rsidR="002A148D" w:rsidRDefault="002A148D">
      <w:pPr>
        <w:pStyle w:val="Heading2"/>
        <w:spacing w:before="78"/>
        <w:ind w:right="420"/>
        <w:jc w:val="both"/>
        <w:rPr>
          <w:rFonts w:ascii="Garamond" w:hAnsi="Garamond"/>
        </w:rPr>
      </w:pPr>
    </w:p>
    <w:p w14:paraId="0F97C1FD" w14:textId="77777777" w:rsidR="002A148D" w:rsidRDefault="002A148D">
      <w:pPr>
        <w:pStyle w:val="Heading2"/>
        <w:spacing w:before="78"/>
        <w:ind w:right="420"/>
        <w:jc w:val="both"/>
        <w:rPr>
          <w:rFonts w:ascii="Garamond" w:hAnsi="Garamond"/>
        </w:rPr>
      </w:pPr>
    </w:p>
    <w:p w14:paraId="47842D39" w14:textId="77777777" w:rsidR="002A148D" w:rsidRDefault="002A148D">
      <w:pPr>
        <w:pStyle w:val="Heading2"/>
        <w:spacing w:before="78"/>
        <w:ind w:right="420"/>
        <w:jc w:val="both"/>
        <w:rPr>
          <w:rFonts w:ascii="Garamond" w:hAnsi="Garamond"/>
        </w:rPr>
      </w:pPr>
    </w:p>
    <w:p w14:paraId="6BE24AFF" w14:textId="77777777" w:rsidR="002A148D" w:rsidRDefault="002A148D">
      <w:pPr>
        <w:pStyle w:val="Heading2"/>
        <w:spacing w:before="78"/>
        <w:ind w:right="420"/>
        <w:jc w:val="both"/>
        <w:rPr>
          <w:rFonts w:ascii="Garamond" w:hAnsi="Garamond"/>
        </w:rPr>
      </w:pPr>
    </w:p>
    <w:p w14:paraId="790320F8" w14:textId="77777777" w:rsidR="00D71DBC" w:rsidRDefault="00D71DBC">
      <w:pPr>
        <w:pStyle w:val="Heading2"/>
        <w:spacing w:before="78"/>
        <w:ind w:right="420"/>
        <w:jc w:val="both"/>
        <w:rPr>
          <w:rFonts w:ascii="Garamond" w:hAnsi="Garamond"/>
        </w:rPr>
      </w:pPr>
    </w:p>
    <w:p w14:paraId="1FE6BFD7" w14:textId="77777777" w:rsidR="00D71DBC" w:rsidRDefault="00D71DBC">
      <w:pPr>
        <w:pStyle w:val="Heading2"/>
        <w:spacing w:before="78"/>
        <w:ind w:right="420"/>
        <w:jc w:val="both"/>
        <w:rPr>
          <w:rFonts w:ascii="Garamond" w:hAnsi="Garamond"/>
        </w:rPr>
      </w:pPr>
    </w:p>
    <w:p w14:paraId="0F7105B0" w14:textId="77777777" w:rsidR="00D71DBC" w:rsidRDefault="00D71DBC">
      <w:pPr>
        <w:pStyle w:val="Heading2"/>
        <w:spacing w:before="78"/>
        <w:ind w:right="420"/>
        <w:jc w:val="both"/>
        <w:rPr>
          <w:rFonts w:ascii="Garamond" w:hAnsi="Garamond"/>
        </w:rPr>
      </w:pPr>
    </w:p>
    <w:p w14:paraId="14209F0F" w14:textId="77777777" w:rsidR="00D71DBC" w:rsidRDefault="00D71DBC">
      <w:pPr>
        <w:pStyle w:val="Heading2"/>
        <w:spacing w:before="78"/>
        <w:ind w:right="420"/>
        <w:jc w:val="both"/>
        <w:rPr>
          <w:rFonts w:ascii="Garamond" w:hAnsi="Garamond"/>
        </w:rPr>
      </w:pPr>
    </w:p>
    <w:p w14:paraId="2A7BD1C9" w14:textId="77777777" w:rsidR="00BC4AB8" w:rsidRPr="00BC4AB8" w:rsidRDefault="00BC4AB8" w:rsidP="00BC4AB8">
      <w:pPr>
        <w:tabs>
          <w:tab w:val="center" w:pos="6980"/>
        </w:tabs>
        <w:jc w:val="both"/>
        <w:rPr>
          <w:rFonts w:ascii="Garamond" w:hAnsi="Garamond" w:cstheme="majorBidi"/>
          <w:b/>
          <w:bCs/>
          <w:lang w:val="en-US"/>
        </w:rPr>
      </w:pPr>
      <w:proofErr w:type="spellStart"/>
      <w:r w:rsidRPr="00BC4AB8">
        <w:rPr>
          <w:rFonts w:ascii="Garamond" w:hAnsi="Garamond" w:cstheme="majorBidi"/>
          <w:b/>
          <w:bCs/>
          <w:lang w:val="en-US"/>
        </w:rPr>
        <w:lastRenderedPageBreak/>
        <w:t>Formulir</w:t>
      </w:r>
      <w:proofErr w:type="spellEnd"/>
      <w:r w:rsidRPr="00BC4AB8">
        <w:rPr>
          <w:rFonts w:ascii="Garamond" w:hAnsi="Garamond" w:cstheme="majorBidi"/>
          <w:b/>
          <w:bCs/>
          <w:lang w:val="en-US"/>
        </w:rPr>
        <w:t xml:space="preserve"> </w:t>
      </w:r>
      <w:proofErr w:type="spellStart"/>
      <w:r w:rsidRPr="00BC4AB8">
        <w:rPr>
          <w:rFonts w:ascii="Garamond" w:hAnsi="Garamond" w:cstheme="majorBidi"/>
          <w:b/>
          <w:bCs/>
          <w:lang w:val="en-US"/>
        </w:rPr>
        <w:t>Evaluasi</w:t>
      </w:r>
      <w:proofErr w:type="spellEnd"/>
      <w:r w:rsidRPr="00BC4AB8">
        <w:rPr>
          <w:rFonts w:ascii="Garamond" w:hAnsi="Garamond" w:cstheme="majorBidi"/>
          <w:b/>
          <w:bCs/>
          <w:lang w:val="en-US"/>
        </w:rPr>
        <w:t xml:space="preserve"> Diri Mata Kuliah Sejarah </w:t>
      </w:r>
      <w:proofErr w:type="spellStart"/>
      <w:r w:rsidRPr="00BC4AB8">
        <w:rPr>
          <w:rFonts w:ascii="Garamond" w:hAnsi="Garamond" w:cstheme="majorBidi"/>
          <w:b/>
          <w:bCs/>
          <w:lang w:val="en-US"/>
        </w:rPr>
        <w:t>Peradaban</w:t>
      </w:r>
      <w:proofErr w:type="spellEnd"/>
      <w:r w:rsidRPr="00BC4AB8">
        <w:rPr>
          <w:rFonts w:ascii="Garamond" w:hAnsi="Garamond" w:cstheme="majorBidi"/>
          <w:b/>
          <w:bCs/>
          <w:lang w:val="en-US"/>
        </w:rPr>
        <w:t xml:space="preserve"> Islam</w:t>
      </w:r>
      <w:r w:rsidRPr="00BC4AB8">
        <w:rPr>
          <w:rFonts w:ascii="Garamond" w:hAnsi="Garamond" w:cstheme="majorBidi"/>
          <w:b/>
          <w:bCs/>
          <w:lang w:val="en-US"/>
        </w:rPr>
        <w:tab/>
      </w:r>
    </w:p>
    <w:p w14:paraId="6B2BC929" w14:textId="77777777" w:rsidR="00BC4AB8" w:rsidRDefault="00BC4AB8" w:rsidP="00BC4AB8">
      <w:pPr>
        <w:tabs>
          <w:tab w:val="center" w:pos="6980"/>
        </w:tabs>
        <w:jc w:val="both"/>
        <w:rPr>
          <w:rFonts w:ascii="Garamond" w:hAnsi="Garamond" w:cstheme="majorBidi"/>
          <w:lang w:val="it-IT"/>
        </w:rPr>
      </w:pPr>
      <w:r w:rsidRPr="00BC4AB8">
        <w:rPr>
          <w:rFonts w:ascii="Garamond" w:hAnsi="Garamond" w:cstheme="majorBidi"/>
          <w:lang w:val="it-IT"/>
        </w:rPr>
        <w:t xml:space="preserve">Mata kuliah ini membahas berbagai periode penting dalam sejarah peradaban Islam, mulai dari masa Nabi Muhammad hingga masa sekarang. Materi yang diajarkan meliputi Masa Pra-Islam: Kondisi sosial, politik, dan agama masyarakat Arab sebelum datangnya Islam.Masa Nabi Muhammad </w:t>
      </w:r>
      <w:r w:rsidRPr="00BC4AB8">
        <w:rPr>
          <w:rFonts w:ascii="Garamond" w:hAnsi="Garamond"/>
          <w:rtl/>
          <w:lang w:val="it-IT"/>
        </w:rPr>
        <w:t>ﷺ</w:t>
      </w:r>
      <w:r w:rsidRPr="00BC4AB8">
        <w:rPr>
          <w:rFonts w:ascii="Garamond" w:hAnsi="Garamond" w:cstheme="majorBidi"/>
          <w:lang w:val="it-IT"/>
        </w:rPr>
        <w:t>: Latar belakang kenabian, dakwah di Mekkah, hijrah ke Madinah, pembentukan negara Madinah, dan perkembangan awal Islam.Khulafaur Rasyidin: Pemerintahan empat khalifah pertama (Abu Bakar, Umar bin Khattab, Utsman bin Affan, dan Ali bin Abi Thalib), ekspansi wilayah, serta pembukuan Al-Qur'an dan hadis.Masa Dinasti Umayyah dan Abbasiyah: Perkembangan ilmu pengetahuan, seni, arsitektur, dan politik pada masa dua dinasti besar ini, termasuk perpindahan pusat peradaban dari Damaskus ke Baghdad.Peradaban Islam di Berbagai Kawasan: Perkembangan peradaban Islam di Andalusia (Spanyol), Turki Usmani, Persia (Iran), dan Asia Tenggara.Masa Modern dan Kontemporer: Faktor-faktor kemunduran peradaban Islam, pengaruh kolonialisme, serta munculnya gerakan-gerakan pembaharuan Islam.</w:t>
      </w:r>
    </w:p>
    <w:tbl>
      <w:tblPr>
        <w:tblStyle w:val="TableGrid"/>
        <w:tblW w:w="5000" w:type="pct"/>
        <w:tblLook w:val="04A0" w:firstRow="1" w:lastRow="0" w:firstColumn="1" w:lastColumn="0" w:noHBand="0" w:noVBand="1"/>
      </w:tblPr>
      <w:tblGrid>
        <w:gridCol w:w="2261"/>
        <w:gridCol w:w="864"/>
        <w:gridCol w:w="657"/>
        <w:gridCol w:w="901"/>
        <w:gridCol w:w="375"/>
        <w:gridCol w:w="375"/>
        <w:gridCol w:w="363"/>
        <w:gridCol w:w="425"/>
        <w:gridCol w:w="1133"/>
        <w:gridCol w:w="2192"/>
      </w:tblGrid>
      <w:tr w:rsidR="00BC4AB8" w14:paraId="0A8BF674" w14:textId="77777777" w:rsidTr="0094516A">
        <w:tc>
          <w:tcPr>
            <w:tcW w:w="1185" w:type="pct"/>
            <w:vMerge w:val="restart"/>
            <w:shd w:val="clear" w:color="auto" w:fill="E5DFEC" w:themeFill="accent4" w:themeFillTint="33"/>
            <w:vAlign w:val="center"/>
          </w:tcPr>
          <w:p w14:paraId="09D10C21" w14:textId="1262E5D2" w:rsidR="00BC4AB8" w:rsidRPr="00461B1D" w:rsidRDefault="00BC4AB8" w:rsidP="0094516A">
            <w:pPr>
              <w:jc w:val="center"/>
              <w:rPr>
                <w:rFonts w:asciiTheme="majorBidi" w:hAnsiTheme="majorBidi" w:cstheme="majorBidi"/>
                <w:b/>
                <w:lang w:val="en-US"/>
              </w:rPr>
            </w:pPr>
            <w:r w:rsidRPr="00461B1D">
              <w:rPr>
                <w:b/>
              </w:rPr>
              <w:t>emampuan Akhir Yang Diharapkan/        Capaian Pembelajaran Mata Kuliah</w:t>
            </w:r>
          </w:p>
        </w:tc>
        <w:tc>
          <w:tcPr>
            <w:tcW w:w="1269" w:type="pct"/>
            <w:gridSpan w:val="3"/>
            <w:shd w:val="clear" w:color="auto" w:fill="E5DFEC" w:themeFill="accent4" w:themeFillTint="33"/>
            <w:vAlign w:val="center"/>
          </w:tcPr>
          <w:p w14:paraId="15CAAEE0" w14:textId="35449D9E" w:rsidR="00BC4AB8" w:rsidRPr="00BC4AB8" w:rsidRDefault="00BC4AB8" w:rsidP="0094516A">
            <w:pPr>
              <w:jc w:val="center"/>
              <w:rPr>
                <w:b/>
              </w:rPr>
            </w:pPr>
            <w:r w:rsidRPr="00461B1D">
              <w:rPr>
                <w:b/>
              </w:rPr>
              <w:t>Profiesiensi pengetahuan dan keterampilan saat ini*</w:t>
            </w:r>
          </w:p>
        </w:tc>
        <w:tc>
          <w:tcPr>
            <w:tcW w:w="805" w:type="pct"/>
            <w:gridSpan w:val="4"/>
            <w:shd w:val="clear" w:color="auto" w:fill="E5DFEC" w:themeFill="accent4" w:themeFillTint="33"/>
            <w:vAlign w:val="center"/>
          </w:tcPr>
          <w:p w14:paraId="1BA388B7" w14:textId="77777777" w:rsidR="00BC4AB8" w:rsidRPr="00461B1D" w:rsidRDefault="00BC4AB8" w:rsidP="0094516A">
            <w:pPr>
              <w:jc w:val="center"/>
              <w:rPr>
                <w:b/>
              </w:rPr>
            </w:pPr>
            <w:r w:rsidRPr="00461B1D">
              <w:rPr>
                <w:b/>
              </w:rPr>
              <w:t>Hasil evaluasi Asesor</w:t>
            </w:r>
          </w:p>
          <w:p w14:paraId="6BC096F1" w14:textId="77777777" w:rsidR="00BC4AB8" w:rsidRPr="00461B1D" w:rsidRDefault="00BC4AB8" w:rsidP="0094516A">
            <w:pPr>
              <w:jc w:val="center"/>
              <w:rPr>
                <w:rFonts w:asciiTheme="majorBidi" w:hAnsiTheme="majorBidi" w:cstheme="majorBidi"/>
                <w:b/>
                <w:lang w:val="en-US"/>
              </w:rPr>
            </w:pPr>
            <w:r w:rsidRPr="00461B1D">
              <w:rPr>
                <w:b/>
              </w:rPr>
              <w:t>(diisi oleh Asesor)</w:t>
            </w:r>
          </w:p>
        </w:tc>
        <w:tc>
          <w:tcPr>
            <w:tcW w:w="1741" w:type="pct"/>
            <w:gridSpan w:val="2"/>
            <w:shd w:val="clear" w:color="auto" w:fill="E5DFEC" w:themeFill="accent4" w:themeFillTint="33"/>
            <w:vAlign w:val="center"/>
          </w:tcPr>
          <w:p w14:paraId="79BAB3AD" w14:textId="77777777" w:rsidR="00BC4AB8" w:rsidRPr="00461B1D" w:rsidRDefault="00BC4AB8" w:rsidP="0094516A">
            <w:pPr>
              <w:jc w:val="center"/>
              <w:rPr>
                <w:rFonts w:asciiTheme="majorBidi" w:hAnsiTheme="majorBidi" w:cstheme="majorBidi"/>
                <w:b/>
                <w:lang w:val="en-US"/>
              </w:rPr>
            </w:pPr>
            <w:r w:rsidRPr="00461B1D">
              <w:rPr>
                <w:b/>
              </w:rPr>
              <w:t>Bukti yang disampaikan*</w:t>
            </w:r>
          </w:p>
        </w:tc>
      </w:tr>
      <w:tr w:rsidR="00BC4AB8" w14:paraId="4B80C38A" w14:textId="77777777" w:rsidTr="0094516A">
        <w:tc>
          <w:tcPr>
            <w:tcW w:w="1185" w:type="pct"/>
            <w:vMerge/>
            <w:shd w:val="clear" w:color="auto" w:fill="E5DFEC" w:themeFill="accent4" w:themeFillTint="33"/>
            <w:vAlign w:val="center"/>
          </w:tcPr>
          <w:p w14:paraId="367A6455" w14:textId="77777777" w:rsidR="00BC4AB8" w:rsidRPr="00461B1D" w:rsidRDefault="00BC4AB8" w:rsidP="0094516A">
            <w:pPr>
              <w:jc w:val="center"/>
              <w:rPr>
                <w:rFonts w:asciiTheme="majorBidi" w:hAnsiTheme="majorBidi" w:cstheme="majorBidi"/>
                <w:b/>
                <w:lang w:val="en-US"/>
              </w:rPr>
            </w:pPr>
          </w:p>
        </w:tc>
        <w:tc>
          <w:tcPr>
            <w:tcW w:w="453" w:type="pct"/>
            <w:shd w:val="clear" w:color="auto" w:fill="E5DFEC" w:themeFill="accent4" w:themeFillTint="33"/>
            <w:vAlign w:val="center"/>
          </w:tcPr>
          <w:p w14:paraId="1067E075"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44" w:type="pct"/>
            <w:shd w:val="clear" w:color="auto" w:fill="E5DFEC" w:themeFill="accent4" w:themeFillTint="33"/>
            <w:vAlign w:val="center"/>
          </w:tcPr>
          <w:p w14:paraId="7C1A983B"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Baik</w:t>
            </w:r>
          </w:p>
        </w:tc>
        <w:tc>
          <w:tcPr>
            <w:tcW w:w="472" w:type="pct"/>
            <w:shd w:val="clear" w:color="auto" w:fill="E5DFEC" w:themeFill="accent4" w:themeFillTint="33"/>
            <w:vAlign w:val="center"/>
          </w:tcPr>
          <w:p w14:paraId="234F0453"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196" w:type="pct"/>
            <w:shd w:val="clear" w:color="auto" w:fill="E5DFEC" w:themeFill="accent4" w:themeFillTint="33"/>
            <w:vAlign w:val="center"/>
          </w:tcPr>
          <w:p w14:paraId="2965A56B"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V</w:t>
            </w:r>
          </w:p>
        </w:tc>
        <w:tc>
          <w:tcPr>
            <w:tcW w:w="196" w:type="pct"/>
            <w:shd w:val="clear" w:color="auto" w:fill="E5DFEC" w:themeFill="accent4" w:themeFillTint="33"/>
            <w:vAlign w:val="center"/>
          </w:tcPr>
          <w:p w14:paraId="3B87B55D"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A</w:t>
            </w:r>
          </w:p>
        </w:tc>
        <w:tc>
          <w:tcPr>
            <w:tcW w:w="190" w:type="pct"/>
            <w:shd w:val="clear" w:color="auto" w:fill="E5DFEC" w:themeFill="accent4" w:themeFillTint="33"/>
            <w:vAlign w:val="center"/>
          </w:tcPr>
          <w:p w14:paraId="6045932A"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T</w:t>
            </w:r>
          </w:p>
        </w:tc>
        <w:tc>
          <w:tcPr>
            <w:tcW w:w="222" w:type="pct"/>
            <w:shd w:val="clear" w:color="auto" w:fill="E5DFEC" w:themeFill="accent4" w:themeFillTint="33"/>
            <w:vAlign w:val="center"/>
          </w:tcPr>
          <w:p w14:paraId="682B9F0D"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en-US"/>
              </w:rPr>
              <w:t>M</w:t>
            </w:r>
          </w:p>
        </w:tc>
        <w:tc>
          <w:tcPr>
            <w:tcW w:w="593" w:type="pct"/>
            <w:shd w:val="clear" w:color="auto" w:fill="E5DFEC" w:themeFill="accent4" w:themeFillTint="33"/>
            <w:vAlign w:val="center"/>
          </w:tcPr>
          <w:p w14:paraId="6C81AC08" w14:textId="77777777" w:rsidR="00BC4AB8" w:rsidRPr="00461B1D" w:rsidRDefault="00BC4AB8" w:rsidP="0094516A">
            <w:pPr>
              <w:jc w:val="center"/>
              <w:rPr>
                <w:rFonts w:asciiTheme="majorBidi" w:hAnsiTheme="majorBidi" w:cstheme="majorBidi"/>
                <w:b/>
                <w:lang w:val="en-US"/>
              </w:rPr>
            </w:pPr>
            <w:r w:rsidRPr="00461B1D">
              <w:rPr>
                <w:b/>
              </w:rPr>
              <w:t>Nomor Dokumen</w:t>
            </w:r>
          </w:p>
        </w:tc>
        <w:tc>
          <w:tcPr>
            <w:tcW w:w="1148" w:type="pct"/>
            <w:shd w:val="clear" w:color="auto" w:fill="E5DFEC" w:themeFill="accent4" w:themeFillTint="33"/>
            <w:vAlign w:val="center"/>
          </w:tcPr>
          <w:p w14:paraId="45B1A7D7" w14:textId="77777777" w:rsidR="00BC4AB8" w:rsidRPr="00461B1D" w:rsidRDefault="00BC4AB8" w:rsidP="0094516A">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BC4AB8" w14:paraId="75C62978" w14:textId="77777777" w:rsidTr="0094516A">
        <w:tc>
          <w:tcPr>
            <w:tcW w:w="1185" w:type="pct"/>
            <w:vAlign w:val="center"/>
          </w:tcPr>
          <w:p w14:paraId="25DA5635" w14:textId="77777777" w:rsidR="00BC4AB8" w:rsidRDefault="00BC4AB8" w:rsidP="00314DA5">
            <w:pPr>
              <w:jc w:val="center"/>
              <w:rPr>
                <w:rFonts w:asciiTheme="majorBidi" w:hAnsiTheme="majorBidi" w:cstheme="majorBidi"/>
                <w:lang w:val="en-US"/>
              </w:rPr>
            </w:pPr>
            <w:r>
              <w:rPr>
                <w:rFonts w:asciiTheme="majorBidi" w:hAnsiTheme="majorBidi" w:cstheme="majorBidi"/>
                <w:lang w:val="en-US"/>
              </w:rPr>
              <w:t>1</w:t>
            </w:r>
          </w:p>
        </w:tc>
        <w:tc>
          <w:tcPr>
            <w:tcW w:w="1269" w:type="pct"/>
            <w:gridSpan w:val="3"/>
            <w:vAlign w:val="center"/>
          </w:tcPr>
          <w:p w14:paraId="4429F743" w14:textId="77777777" w:rsidR="00BC4AB8" w:rsidRDefault="00BC4AB8" w:rsidP="00314DA5">
            <w:pPr>
              <w:jc w:val="center"/>
              <w:rPr>
                <w:rFonts w:asciiTheme="majorBidi" w:hAnsiTheme="majorBidi" w:cstheme="majorBidi"/>
                <w:lang w:val="en-US"/>
              </w:rPr>
            </w:pPr>
            <w:r>
              <w:rPr>
                <w:rFonts w:asciiTheme="majorBidi" w:hAnsiTheme="majorBidi" w:cstheme="majorBidi"/>
                <w:lang w:val="en-US"/>
              </w:rPr>
              <w:t>2</w:t>
            </w:r>
          </w:p>
        </w:tc>
        <w:tc>
          <w:tcPr>
            <w:tcW w:w="805" w:type="pct"/>
            <w:gridSpan w:val="4"/>
            <w:vAlign w:val="center"/>
          </w:tcPr>
          <w:p w14:paraId="18FF8E2C" w14:textId="77777777" w:rsidR="00BC4AB8" w:rsidRDefault="00BC4AB8" w:rsidP="00314DA5">
            <w:pPr>
              <w:jc w:val="center"/>
              <w:rPr>
                <w:rFonts w:asciiTheme="majorBidi" w:hAnsiTheme="majorBidi" w:cstheme="majorBidi"/>
                <w:lang w:val="en-US"/>
              </w:rPr>
            </w:pPr>
            <w:r>
              <w:rPr>
                <w:rFonts w:asciiTheme="majorBidi" w:hAnsiTheme="majorBidi" w:cstheme="majorBidi"/>
                <w:lang w:val="en-US"/>
              </w:rPr>
              <w:t>3</w:t>
            </w:r>
          </w:p>
        </w:tc>
        <w:tc>
          <w:tcPr>
            <w:tcW w:w="593" w:type="pct"/>
            <w:vAlign w:val="center"/>
          </w:tcPr>
          <w:p w14:paraId="1EFDF6BE" w14:textId="77777777" w:rsidR="00BC4AB8" w:rsidRDefault="00BC4AB8" w:rsidP="00314DA5">
            <w:pPr>
              <w:jc w:val="center"/>
              <w:rPr>
                <w:rFonts w:asciiTheme="majorBidi" w:hAnsiTheme="majorBidi" w:cstheme="majorBidi"/>
                <w:lang w:val="en-US"/>
              </w:rPr>
            </w:pPr>
            <w:r>
              <w:rPr>
                <w:rFonts w:asciiTheme="majorBidi" w:hAnsiTheme="majorBidi" w:cstheme="majorBidi"/>
                <w:lang w:val="en-US"/>
              </w:rPr>
              <w:t>4</w:t>
            </w:r>
          </w:p>
        </w:tc>
        <w:tc>
          <w:tcPr>
            <w:tcW w:w="1148" w:type="pct"/>
            <w:vAlign w:val="center"/>
          </w:tcPr>
          <w:p w14:paraId="0FEF98D0" w14:textId="77777777" w:rsidR="00BC4AB8" w:rsidRDefault="00BC4AB8" w:rsidP="00314DA5">
            <w:pPr>
              <w:jc w:val="center"/>
              <w:rPr>
                <w:rFonts w:asciiTheme="majorBidi" w:hAnsiTheme="majorBidi" w:cstheme="majorBidi"/>
                <w:lang w:val="en-US"/>
              </w:rPr>
            </w:pPr>
            <w:r>
              <w:rPr>
                <w:rFonts w:asciiTheme="majorBidi" w:hAnsiTheme="majorBidi" w:cstheme="majorBidi"/>
                <w:lang w:val="en-US"/>
              </w:rPr>
              <w:t>5</w:t>
            </w:r>
          </w:p>
        </w:tc>
      </w:tr>
      <w:tr w:rsidR="00BC4AB8" w:rsidRPr="0094516A" w14:paraId="299DDFDB" w14:textId="77777777" w:rsidTr="0094516A">
        <w:tc>
          <w:tcPr>
            <w:tcW w:w="1185" w:type="pct"/>
          </w:tcPr>
          <w:p w14:paraId="4E31CC7D" w14:textId="77777777" w:rsidR="00BC4AB8" w:rsidRPr="0094516A" w:rsidRDefault="00BC4AB8" w:rsidP="0094516A">
            <w:pPr>
              <w:rPr>
                <w:rFonts w:asciiTheme="majorBidi" w:hAnsiTheme="majorBidi" w:cstheme="majorBidi"/>
                <w:sz w:val="20"/>
                <w:szCs w:val="20"/>
                <w:lang w:val="en-US"/>
              </w:rPr>
            </w:pPr>
            <w:proofErr w:type="spellStart"/>
            <w:r w:rsidRPr="0094516A">
              <w:rPr>
                <w:rFonts w:asciiTheme="majorBidi" w:hAnsiTheme="majorBidi" w:cstheme="majorBidi"/>
                <w:sz w:val="20"/>
                <w:szCs w:val="20"/>
                <w:lang w:val="en-US"/>
              </w:rPr>
              <w:t>Menunjukkan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sikap</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religius</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etis</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menghargai</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keberagaman</w:t>
            </w:r>
            <w:proofErr w:type="spellEnd"/>
            <w:r w:rsidRPr="0094516A">
              <w:rPr>
                <w:rFonts w:asciiTheme="majorBidi" w:hAnsiTheme="majorBidi" w:cstheme="majorBidi"/>
                <w:sz w:val="20"/>
                <w:szCs w:val="20"/>
                <w:lang w:val="en-US"/>
              </w:rPr>
              <w:t xml:space="preserve">, dan </w:t>
            </w:r>
            <w:proofErr w:type="spellStart"/>
            <w:r w:rsidRPr="0094516A">
              <w:rPr>
                <w:rFonts w:asciiTheme="majorBidi" w:hAnsiTheme="majorBidi" w:cstheme="majorBidi"/>
                <w:sz w:val="20"/>
                <w:szCs w:val="20"/>
                <w:lang w:val="en-US"/>
              </w:rPr>
              <w:t>peka</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sosial</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dalam</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pembelajaran</w:t>
            </w:r>
            <w:proofErr w:type="spellEnd"/>
            <w:r w:rsidRPr="0094516A">
              <w:rPr>
                <w:rFonts w:asciiTheme="majorBidi" w:hAnsiTheme="majorBidi" w:cstheme="majorBidi"/>
                <w:sz w:val="20"/>
                <w:szCs w:val="20"/>
                <w:lang w:val="en-US"/>
              </w:rPr>
              <w:t xml:space="preserve"> dan </w:t>
            </w:r>
            <w:proofErr w:type="spellStart"/>
            <w:r w:rsidRPr="0094516A">
              <w:rPr>
                <w:rFonts w:asciiTheme="majorBidi" w:hAnsiTheme="majorBidi" w:cstheme="majorBidi"/>
                <w:sz w:val="20"/>
                <w:szCs w:val="20"/>
                <w:lang w:val="en-US"/>
              </w:rPr>
              <w:t>pengkajian</w:t>
            </w:r>
            <w:proofErr w:type="spellEnd"/>
            <w:r w:rsidRPr="0094516A">
              <w:rPr>
                <w:rFonts w:asciiTheme="majorBidi" w:hAnsiTheme="majorBidi" w:cstheme="majorBidi"/>
                <w:sz w:val="20"/>
                <w:szCs w:val="20"/>
                <w:lang w:val="en-US"/>
              </w:rPr>
              <w:t xml:space="preserve"> Sejarah </w:t>
            </w:r>
            <w:proofErr w:type="spellStart"/>
            <w:r w:rsidRPr="0094516A">
              <w:rPr>
                <w:rFonts w:asciiTheme="majorBidi" w:hAnsiTheme="majorBidi" w:cstheme="majorBidi"/>
                <w:sz w:val="20"/>
                <w:szCs w:val="20"/>
                <w:lang w:val="en-US"/>
              </w:rPr>
              <w:t>Peradaban</w:t>
            </w:r>
            <w:proofErr w:type="spellEnd"/>
            <w:r w:rsidRPr="0094516A">
              <w:rPr>
                <w:rFonts w:asciiTheme="majorBidi" w:hAnsiTheme="majorBidi" w:cstheme="majorBidi"/>
                <w:sz w:val="20"/>
                <w:szCs w:val="20"/>
                <w:lang w:val="en-US"/>
              </w:rPr>
              <w:t xml:space="preserve"> Islam.</w:t>
            </w:r>
          </w:p>
        </w:tc>
        <w:tc>
          <w:tcPr>
            <w:tcW w:w="453" w:type="pct"/>
          </w:tcPr>
          <w:p w14:paraId="677EC6D4" w14:textId="77777777" w:rsidR="00BC4AB8" w:rsidRPr="0094516A" w:rsidRDefault="00BC4AB8" w:rsidP="0094516A">
            <w:pPr>
              <w:rPr>
                <w:rFonts w:asciiTheme="majorBidi" w:hAnsiTheme="majorBidi" w:cstheme="majorBidi"/>
                <w:sz w:val="20"/>
                <w:szCs w:val="20"/>
                <w:lang w:val="en-US"/>
              </w:rPr>
            </w:pPr>
          </w:p>
        </w:tc>
        <w:tc>
          <w:tcPr>
            <w:tcW w:w="344" w:type="pct"/>
          </w:tcPr>
          <w:p w14:paraId="059E90AE" w14:textId="77777777" w:rsidR="00BC4AB8" w:rsidRPr="0094516A" w:rsidRDefault="00BC4AB8" w:rsidP="0094516A">
            <w:pPr>
              <w:rPr>
                <w:rFonts w:asciiTheme="majorBidi" w:hAnsiTheme="majorBidi" w:cstheme="majorBidi"/>
                <w:sz w:val="20"/>
                <w:szCs w:val="20"/>
                <w:lang w:val="en-US"/>
              </w:rPr>
            </w:pPr>
          </w:p>
        </w:tc>
        <w:tc>
          <w:tcPr>
            <w:tcW w:w="472" w:type="pct"/>
          </w:tcPr>
          <w:p w14:paraId="2F2118A3" w14:textId="77777777" w:rsidR="00BC4AB8" w:rsidRPr="0094516A" w:rsidRDefault="00BC4AB8" w:rsidP="0094516A">
            <w:pPr>
              <w:rPr>
                <w:rFonts w:asciiTheme="majorBidi" w:hAnsiTheme="majorBidi" w:cstheme="majorBidi"/>
                <w:sz w:val="20"/>
                <w:szCs w:val="20"/>
                <w:lang w:val="en-US"/>
              </w:rPr>
            </w:pPr>
          </w:p>
        </w:tc>
        <w:tc>
          <w:tcPr>
            <w:tcW w:w="196" w:type="pct"/>
          </w:tcPr>
          <w:p w14:paraId="23BAEC40" w14:textId="77777777" w:rsidR="00BC4AB8" w:rsidRPr="0094516A" w:rsidRDefault="00BC4AB8" w:rsidP="0094516A">
            <w:pPr>
              <w:rPr>
                <w:rFonts w:asciiTheme="majorBidi" w:hAnsiTheme="majorBidi" w:cstheme="majorBidi"/>
                <w:sz w:val="20"/>
                <w:szCs w:val="20"/>
                <w:lang w:val="en-US"/>
              </w:rPr>
            </w:pPr>
          </w:p>
        </w:tc>
        <w:tc>
          <w:tcPr>
            <w:tcW w:w="196" w:type="pct"/>
          </w:tcPr>
          <w:p w14:paraId="55060E38" w14:textId="77777777" w:rsidR="00BC4AB8" w:rsidRPr="0094516A" w:rsidRDefault="00BC4AB8" w:rsidP="0094516A">
            <w:pPr>
              <w:rPr>
                <w:rFonts w:asciiTheme="majorBidi" w:hAnsiTheme="majorBidi" w:cstheme="majorBidi"/>
                <w:sz w:val="20"/>
                <w:szCs w:val="20"/>
                <w:lang w:val="en-US"/>
              </w:rPr>
            </w:pPr>
          </w:p>
        </w:tc>
        <w:tc>
          <w:tcPr>
            <w:tcW w:w="190" w:type="pct"/>
          </w:tcPr>
          <w:p w14:paraId="645C524F" w14:textId="77777777" w:rsidR="00BC4AB8" w:rsidRPr="0094516A" w:rsidRDefault="00BC4AB8" w:rsidP="0094516A">
            <w:pPr>
              <w:rPr>
                <w:rFonts w:asciiTheme="majorBidi" w:hAnsiTheme="majorBidi" w:cstheme="majorBidi"/>
                <w:sz w:val="20"/>
                <w:szCs w:val="20"/>
                <w:lang w:val="en-US"/>
              </w:rPr>
            </w:pPr>
          </w:p>
        </w:tc>
        <w:tc>
          <w:tcPr>
            <w:tcW w:w="222" w:type="pct"/>
          </w:tcPr>
          <w:p w14:paraId="44CE83FB" w14:textId="77777777" w:rsidR="00BC4AB8" w:rsidRPr="0094516A" w:rsidRDefault="00BC4AB8" w:rsidP="0094516A">
            <w:pPr>
              <w:rPr>
                <w:rFonts w:asciiTheme="majorBidi" w:hAnsiTheme="majorBidi" w:cstheme="majorBidi"/>
                <w:sz w:val="20"/>
                <w:szCs w:val="20"/>
                <w:lang w:val="en-US"/>
              </w:rPr>
            </w:pPr>
          </w:p>
        </w:tc>
        <w:tc>
          <w:tcPr>
            <w:tcW w:w="593" w:type="pct"/>
          </w:tcPr>
          <w:p w14:paraId="41AA0183" w14:textId="77777777" w:rsidR="00BC4AB8" w:rsidRPr="0094516A" w:rsidRDefault="00BC4AB8" w:rsidP="0094516A">
            <w:pPr>
              <w:rPr>
                <w:rFonts w:asciiTheme="majorBidi" w:hAnsiTheme="majorBidi" w:cstheme="majorBidi"/>
                <w:sz w:val="20"/>
                <w:szCs w:val="20"/>
                <w:lang w:val="en-US"/>
              </w:rPr>
            </w:pPr>
          </w:p>
        </w:tc>
        <w:tc>
          <w:tcPr>
            <w:tcW w:w="1148" w:type="pct"/>
          </w:tcPr>
          <w:p w14:paraId="3208C373" w14:textId="77777777" w:rsidR="00BC4AB8" w:rsidRPr="0094516A" w:rsidRDefault="00BC4AB8" w:rsidP="0094516A">
            <w:pPr>
              <w:ind w:left="-13"/>
              <w:rPr>
                <w:rFonts w:asciiTheme="majorBidi" w:hAnsiTheme="majorBidi" w:cstheme="majorBidi"/>
                <w:sz w:val="20"/>
                <w:szCs w:val="20"/>
              </w:rPr>
            </w:pPr>
          </w:p>
          <w:p w14:paraId="153EE9D9" w14:textId="77777777" w:rsidR="00BC4AB8" w:rsidRPr="0094516A" w:rsidRDefault="00BC4AB8" w:rsidP="0094516A">
            <w:pPr>
              <w:ind w:left="-13"/>
              <w:rPr>
                <w:rFonts w:asciiTheme="majorBidi" w:hAnsiTheme="majorBidi" w:cstheme="majorBidi"/>
                <w:sz w:val="20"/>
                <w:szCs w:val="20"/>
                <w:lang w:val="en-US"/>
              </w:rPr>
            </w:pPr>
          </w:p>
        </w:tc>
      </w:tr>
      <w:tr w:rsidR="00BC4AB8" w:rsidRPr="0094516A" w14:paraId="13DFE0EE" w14:textId="77777777" w:rsidTr="0094516A">
        <w:tc>
          <w:tcPr>
            <w:tcW w:w="1185" w:type="pct"/>
          </w:tcPr>
          <w:p w14:paraId="28A1ACFA" w14:textId="77777777" w:rsidR="00BC4AB8" w:rsidRPr="0094516A" w:rsidRDefault="00BC4AB8" w:rsidP="0094516A">
            <w:pPr>
              <w:rPr>
                <w:rFonts w:asciiTheme="majorBidi" w:hAnsiTheme="majorBidi" w:cstheme="majorBidi"/>
                <w:sz w:val="20"/>
                <w:szCs w:val="20"/>
                <w:lang w:val="en-US"/>
              </w:rPr>
            </w:pPr>
            <w:proofErr w:type="spellStart"/>
            <w:r w:rsidRPr="0094516A">
              <w:rPr>
                <w:rFonts w:asciiTheme="majorBidi" w:hAnsiTheme="majorBidi" w:cstheme="majorBidi"/>
                <w:sz w:val="20"/>
                <w:szCs w:val="20"/>
                <w:lang w:val="en-US"/>
              </w:rPr>
              <w:t>Melakukan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penelitian</w:t>
            </w:r>
            <w:proofErr w:type="spellEnd"/>
            <w:r w:rsidRPr="0094516A">
              <w:rPr>
                <w:rFonts w:asciiTheme="majorBidi" w:hAnsiTheme="majorBidi" w:cstheme="majorBidi"/>
                <w:sz w:val="20"/>
                <w:szCs w:val="20"/>
                <w:lang w:val="en-US"/>
              </w:rPr>
              <w:t xml:space="preserve"> dan </w:t>
            </w:r>
            <w:proofErr w:type="spellStart"/>
            <w:r w:rsidRPr="0094516A">
              <w:rPr>
                <w:rFonts w:asciiTheme="majorBidi" w:hAnsiTheme="majorBidi" w:cstheme="majorBidi"/>
                <w:sz w:val="20"/>
                <w:szCs w:val="20"/>
                <w:lang w:val="en-US"/>
              </w:rPr>
              <w:t>pengkajian</w:t>
            </w:r>
            <w:proofErr w:type="spellEnd"/>
            <w:r w:rsidRPr="0094516A">
              <w:rPr>
                <w:rFonts w:asciiTheme="majorBidi" w:hAnsiTheme="majorBidi" w:cstheme="majorBidi"/>
                <w:sz w:val="20"/>
                <w:szCs w:val="20"/>
                <w:lang w:val="en-US"/>
              </w:rPr>
              <w:t xml:space="preserve"> yang </w:t>
            </w:r>
            <w:proofErr w:type="spellStart"/>
            <w:r w:rsidRPr="0094516A">
              <w:rPr>
                <w:rFonts w:asciiTheme="majorBidi" w:hAnsiTheme="majorBidi" w:cstheme="majorBidi"/>
                <w:sz w:val="20"/>
                <w:szCs w:val="20"/>
                <w:lang w:val="en-US"/>
              </w:rPr>
              <w:t>relevan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dengan</w:t>
            </w:r>
            <w:proofErr w:type="spellEnd"/>
            <w:r w:rsidRPr="0094516A">
              <w:rPr>
                <w:rFonts w:asciiTheme="majorBidi" w:hAnsiTheme="majorBidi" w:cstheme="majorBidi"/>
                <w:sz w:val="20"/>
                <w:szCs w:val="20"/>
                <w:lang w:val="en-US"/>
              </w:rPr>
              <w:t xml:space="preserve"> Sejarah </w:t>
            </w:r>
            <w:proofErr w:type="spellStart"/>
            <w:r w:rsidRPr="0094516A">
              <w:rPr>
                <w:rFonts w:asciiTheme="majorBidi" w:hAnsiTheme="majorBidi" w:cstheme="majorBidi"/>
                <w:sz w:val="20"/>
                <w:szCs w:val="20"/>
                <w:lang w:val="en-US"/>
              </w:rPr>
              <w:t>Peradaban</w:t>
            </w:r>
            <w:proofErr w:type="spellEnd"/>
            <w:r w:rsidRPr="0094516A">
              <w:rPr>
                <w:rFonts w:asciiTheme="majorBidi" w:hAnsiTheme="majorBidi" w:cstheme="majorBidi"/>
                <w:sz w:val="20"/>
                <w:szCs w:val="20"/>
                <w:lang w:val="en-US"/>
              </w:rPr>
              <w:t xml:space="preserve"> Islam </w:t>
            </w:r>
            <w:proofErr w:type="spellStart"/>
            <w:r w:rsidRPr="0094516A">
              <w:rPr>
                <w:rFonts w:asciiTheme="majorBidi" w:hAnsiTheme="majorBidi" w:cstheme="majorBidi"/>
                <w:sz w:val="20"/>
                <w:szCs w:val="20"/>
                <w:lang w:val="en-US"/>
              </w:rPr>
              <w:t>dengan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memanfaatkan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sumber</w:t>
            </w:r>
            <w:proofErr w:type="spellEnd"/>
            <w:r w:rsidRPr="0094516A">
              <w:rPr>
                <w:rFonts w:asciiTheme="majorBidi" w:hAnsiTheme="majorBidi" w:cstheme="majorBidi"/>
                <w:sz w:val="20"/>
                <w:szCs w:val="20"/>
                <w:lang w:val="en-US"/>
              </w:rPr>
              <w:t xml:space="preserve"> primer </w:t>
            </w:r>
            <w:proofErr w:type="spellStart"/>
            <w:r w:rsidRPr="0094516A">
              <w:rPr>
                <w:rFonts w:asciiTheme="majorBidi" w:hAnsiTheme="majorBidi" w:cstheme="majorBidi"/>
                <w:sz w:val="20"/>
                <w:szCs w:val="20"/>
                <w:lang w:val="en-US"/>
              </w:rPr>
              <w:t>untuk</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rekonstruksi</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sejarah</w:t>
            </w:r>
            <w:proofErr w:type="spellEnd"/>
            <w:r w:rsidRPr="0094516A">
              <w:rPr>
                <w:rFonts w:asciiTheme="majorBidi" w:hAnsiTheme="majorBidi" w:cstheme="majorBidi"/>
                <w:sz w:val="20"/>
                <w:szCs w:val="20"/>
                <w:lang w:val="en-US"/>
              </w:rPr>
              <w:t xml:space="preserve"> dan </w:t>
            </w:r>
            <w:proofErr w:type="spellStart"/>
            <w:r w:rsidRPr="0094516A">
              <w:rPr>
                <w:rFonts w:asciiTheme="majorBidi" w:hAnsiTheme="majorBidi" w:cstheme="majorBidi"/>
                <w:sz w:val="20"/>
                <w:szCs w:val="20"/>
                <w:lang w:val="en-US"/>
              </w:rPr>
              <w:t>kajian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ilmiah</w:t>
            </w:r>
            <w:proofErr w:type="spellEnd"/>
            <w:r w:rsidRPr="0094516A">
              <w:rPr>
                <w:rFonts w:asciiTheme="majorBidi" w:hAnsiTheme="majorBidi" w:cstheme="majorBidi"/>
                <w:sz w:val="20"/>
                <w:szCs w:val="20"/>
                <w:lang w:val="en-US"/>
              </w:rPr>
              <w:t xml:space="preserve"> yang </w:t>
            </w:r>
            <w:proofErr w:type="spellStart"/>
            <w:r w:rsidRPr="0094516A">
              <w:rPr>
                <w:rFonts w:asciiTheme="majorBidi" w:hAnsiTheme="majorBidi" w:cstheme="majorBidi"/>
                <w:sz w:val="20"/>
                <w:szCs w:val="20"/>
                <w:lang w:val="en-US"/>
              </w:rPr>
              <w:t>kontekstual</w:t>
            </w:r>
            <w:proofErr w:type="spellEnd"/>
            <w:r w:rsidRPr="0094516A">
              <w:rPr>
                <w:rFonts w:asciiTheme="majorBidi" w:hAnsiTheme="majorBidi" w:cstheme="majorBidi"/>
                <w:sz w:val="20"/>
                <w:szCs w:val="20"/>
                <w:lang w:val="en-US"/>
              </w:rPr>
              <w:t>.</w:t>
            </w:r>
          </w:p>
        </w:tc>
        <w:tc>
          <w:tcPr>
            <w:tcW w:w="453" w:type="pct"/>
          </w:tcPr>
          <w:p w14:paraId="5D75B32F" w14:textId="77777777" w:rsidR="00BC4AB8" w:rsidRPr="0094516A" w:rsidRDefault="00BC4AB8" w:rsidP="0094516A">
            <w:pPr>
              <w:rPr>
                <w:rFonts w:asciiTheme="majorBidi" w:hAnsiTheme="majorBidi" w:cstheme="majorBidi"/>
                <w:sz w:val="20"/>
                <w:szCs w:val="20"/>
                <w:lang w:val="en-US"/>
              </w:rPr>
            </w:pPr>
          </w:p>
        </w:tc>
        <w:tc>
          <w:tcPr>
            <w:tcW w:w="344" w:type="pct"/>
          </w:tcPr>
          <w:p w14:paraId="0767ED0A" w14:textId="77777777" w:rsidR="00BC4AB8" w:rsidRPr="0094516A" w:rsidRDefault="00BC4AB8" w:rsidP="0094516A">
            <w:pPr>
              <w:rPr>
                <w:rFonts w:asciiTheme="majorBidi" w:hAnsiTheme="majorBidi" w:cstheme="majorBidi"/>
                <w:sz w:val="20"/>
                <w:szCs w:val="20"/>
                <w:lang w:val="en-US"/>
              </w:rPr>
            </w:pPr>
          </w:p>
        </w:tc>
        <w:tc>
          <w:tcPr>
            <w:tcW w:w="472" w:type="pct"/>
          </w:tcPr>
          <w:p w14:paraId="38FD5FBE" w14:textId="77777777" w:rsidR="00BC4AB8" w:rsidRPr="0094516A" w:rsidRDefault="00BC4AB8" w:rsidP="0094516A">
            <w:pPr>
              <w:rPr>
                <w:rFonts w:asciiTheme="majorBidi" w:hAnsiTheme="majorBidi" w:cstheme="majorBidi"/>
                <w:sz w:val="20"/>
                <w:szCs w:val="20"/>
                <w:lang w:val="en-US"/>
              </w:rPr>
            </w:pPr>
          </w:p>
        </w:tc>
        <w:tc>
          <w:tcPr>
            <w:tcW w:w="196" w:type="pct"/>
          </w:tcPr>
          <w:p w14:paraId="6B4EBDF5" w14:textId="77777777" w:rsidR="00BC4AB8" w:rsidRPr="0094516A" w:rsidRDefault="00BC4AB8" w:rsidP="0094516A">
            <w:pPr>
              <w:rPr>
                <w:rFonts w:asciiTheme="majorBidi" w:hAnsiTheme="majorBidi" w:cstheme="majorBidi"/>
                <w:sz w:val="20"/>
                <w:szCs w:val="20"/>
                <w:lang w:val="en-US"/>
              </w:rPr>
            </w:pPr>
          </w:p>
        </w:tc>
        <w:tc>
          <w:tcPr>
            <w:tcW w:w="196" w:type="pct"/>
          </w:tcPr>
          <w:p w14:paraId="46DA5A36" w14:textId="77777777" w:rsidR="00BC4AB8" w:rsidRPr="0094516A" w:rsidRDefault="00BC4AB8" w:rsidP="0094516A">
            <w:pPr>
              <w:rPr>
                <w:rFonts w:asciiTheme="majorBidi" w:hAnsiTheme="majorBidi" w:cstheme="majorBidi"/>
                <w:sz w:val="20"/>
                <w:szCs w:val="20"/>
                <w:lang w:val="en-US"/>
              </w:rPr>
            </w:pPr>
          </w:p>
        </w:tc>
        <w:tc>
          <w:tcPr>
            <w:tcW w:w="190" w:type="pct"/>
          </w:tcPr>
          <w:p w14:paraId="41C3AD59" w14:textId="77777777" w:rsidR="00BC4AB8" w:rsidRPr="0094516A" w:rsidRDefault="00BC4AB8" w:rsidP="0094516A">
            <w:pPr>
              <w:rPr>
                <w:rFonts w:asciiTheme="majorBidi" w:hAnsiTheme="majorBidi" w:cstheme="majorBidi"/>
                <w:sz w:val="20"/>
                <w:szCs w:val="20"/>
                <w:lang w:val="en-US"/>
              </w:rPr>
            </w:pPr>
          </w:p>
        </w:tc>
        <w:tc>
          <w:tcPr>
            <w:tcW w:w="222" w:type="pct"/>
          </w:tcPr>
          <w:p w14:paraId="0ADE001C" w14:textId="77777777" w:rsidR="00BC4AB8" w:rsidRPr="0094516A" w:rsidRDefault="00BC4AB8" w:rsidP="0094516A">
            <w:pPr>
              <w:rPr>
                <w:rFonts w:asciiTheme="majorBidi" w:hAnsiTheme="majorBidi" w:cstheme="majorBidi"/>
                <w:sz w:val="20"/>
                <w:szCs w:val="20"/>
                <w:lang w:val="en-US"/>
              </w:rPr>
            </w:pPr>
          </w:p>
        </w:tc>
        <w:tc>
          <w:tcPr>
            <w:tcW w:w="593" w:type="pct"/>
          </w:tcPr>
          <w:p w14:paraId="01B6DE4F" w14:textId="77777777" w:rsidR="00BC4AB8" w:rsidRPr="0094516A" w:rsidRDefault="00BC4AB8" w:rsidP="0094516A">
            <w:pPr>
              <w:rPr>
                <w:rFonts w:asciiTheme="majorBidi" w:hAnsiTheme="majorBidi" w:cstheme="majorBidi"/>
                <w:sz w:val="20"/>
                <w:szCs w:val="20"/>
                <w:lang w:val="en-US"/>
              </w:rPr>
            </w:pPr>
          </w:p>
        </w:tc>
        <w:tc>
          <w:tcPr>
            <w:tcW w:w="1148" w:type="pct"/>
          </w:tcPr>
          <w:p w14:paraId="5F7B2FA6" w14:textId="77777777" w:rsidR="00BC4AB8" w:rsidRPr="0094516A" w:rsidRDefault="00BC4AB8" w:rsidP="0094516A">
            <w:pPr>
              <w:ind w:left="-13"/>
              <w:rPr>
                <w:rFonts w:asciiTheme="majorBidi" w:hAnsiTheme="majorBidi" w:cstheme="majorBidi"/>
                <w:sz w:val="20"/>
                <w:szCs w:val="20"/>
              </w:rPr>
            </w:pPr>
          </w:p>
        </w:tc>
      </w:tr>
      <w:tr w:rsidR="00BC4AB8" w:rsidRPr="0094516A" w14:paraId="27068158" w14:textId="77777777" w:rsidTr="0094516A">
        <w:tc>
          <w:tcPr>
            <w:tcW w:w="1185" w:type="pct"/>
          </w:tcPr>
          <w:p w14:paraId="0EC4CAFA" w14:textId="77777777" w:rsidR="00BC4AB8" w:rsidRPr="0094516A" w:rsidRDefault="00BC4AB8" w:rsidP="0094516A">
            <w:pPr>
              <w:rPr>
                <w:rFonts w:asciiTheme="majorBidi" w:hAnsiTheme="majorBidi" w:cstheme="majorBidi"/>
                <w:sz w:val="20"/>
                <w:szCs w:val="20"/>
                <w:lang w:val="en-US"/>
              </w:rPr>
            </w:pPr>
            <w:r w:rsidRPr="0094516A">
              <w:rPr>
                <w:rFonts w:asciiTheme="majorBidi" w:hAnsiTheme="majorBidi" w:cstheme="majorBidi"/>
                <w:sz w:val="20"/>
                <w:szCs w:val="20"/>
                <w:lang w:val="en-US"/>
              </w:rPr>
              <w:t xml:space="preserve">Menyusun dan </w:t>
            </w:r>
            <w:proofErr w:type="spellStart"/>
            <w:r w:rsidRPr="0094516A">
              <w:rPr>
                <w:rFonts w:asciiTheme="majorBidi" w:hAnsiTheme="majorBidi" w:cstheme="majorBidi"/>
                <w:sz w:val="20"/>
                <w:szCs w:val="20"/>
                <w:lang w:val="en-US"/>
              </w:rPr>
              <w:t>menyajikan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narasi</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sejarah</w:t>
            </w:r>
            <w:proofErr w:type="spellEnd"/>
            <w:r w:rsidRPr="0094516A">
              <w:rPr>
                <w:rFonts w:asciiTheme="majorBidi" w:hAnsiTheme="majorBidi" w:cstheme="majorBidi"/>
                <w:sz w:val="20"/>
                <w:szCs w:val="20"/>
                <w:lang w:val="en-US"/>
              </w:rPr>
              <w:t>/</w:t>
            </w:r>
            <w:proofErr w:type="spellStart"/>
            <w:r w:rsidRPr="0094516A">
              <w:rPr>
                <w:rFonts w:asciiTheme="majorBidi" w:hAnsiTheme="majorBidi" w:cstheme="majorBidi"/>
                <w:sz w:val="20"/>
                <w:szCs w:val="20"/>
                <w:lang w:val="en-US"/>
              </w:rPr>
              <w:t>peradaban</w:t>
            </w:r>
            <w:proofErr w:type="spellEnd"/>
            <w:r w:rsidRPr="0094516A">
              <w:rPr>
                <w:rFonts w:asciiTheme="majorBidi" w:hAnsiTheme="majorBidi" w:cstheme="majorBidi"/>
                <w:sz w:val="20"/>
                <w:szCs w:val="20"/>
                <w:lang w:val="en-US"/>
              </w:rPr>
              <w:t xml:space="preserve"> Islam yang </w:t>
            </w:r>
            <w:proofErr w:type="spellStart"/>
            <w:r w:rsidRPr="0094516A">
              <w:rPr>
                <w:rFonts w:asciiTheme="majorBidi" w:hAnsiTheme="majorBidi" w:cstheme="majorBidi"/>
                <w:sz w:val="20"/>
                <w:szCs w:val="20"/>
                <w:lang w:val="en-US"/>
              </w:rPr>
              <w:t>relevan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dengan</w:t>
            </w:r>
            <w:proofErr w:type="spellEnd"/>
            <w:r w:rsidRPr="0094516A">
              <w:rPr>
                <w:rFonts w:asciiTheme="majorBidi" w:hAnsiTheme="majorBidi" w:cstheme="majorBidi"/>
                <w:sz w:val="20"/>
                <w:szCs w:val="20"/>
                <w:lang w:val="en-US"/>
              </w:rPr>
              <w:t xml:space="preserve"> Sejarah </w:t>
            </w:r>
            <w:proofErr w:type="spellStart"/>
            <w:r w:rsidRPr="0094516A">
              <w:rPr>
                <w:rFonts w:asciiTheme="majorBidi" w:hAnsiTheme="majorBidi" w:cstheme="majorBidi"/>
                <w:sz w:val="20"/>
                <w:szCs w:val="20"/>
                <w:lang w:val="en-US"/>
              </w:rPr>
              <w:t>Peradaban</w:t>
            </w:r>
            <w:proofErr w:type="spellEnd"/>
            <w:r w:rsidRPr="0094516A">
              <w:rPr>
                <w:rFonts w:asciiTheme="majorBidi" w:hAnsiTheme="majorBidi" w:cstheme="majorBidi"/>
                <w:sz w:val="20"/>
                <w:szCs w:val="20"/>
                <w:lang w:val="en-US"/>
              </w:rPr>
              <w:t xml:space="preserve"> Islam </w:t>
            </w:r>
            <w:proofErr w:type="spellStart"/>
            <w:r w:rsidRPr="0094516A">
              <w:rPr>
                <w:rFonts w:asciiTheme="majorBidi" w:hAnsiTheme="majorBidi" w:cstheme="majorBidi"/>
                <w:sz w:val="20"/>
                <w:szCs w:val="20"/>
                <w:lang w:val="en-US"/>
              </w:rPr>
              <w:t>melalui</w:t>
            </w:r>
            <w:proofErr w:type="spellEnd"/>
            <w:r w:rsidRPr="0094516A">
              <w:rPr>
                <w:rFonts w:asciiTheme="majorBidi" w:hAnsiTheme="majorBidi" w:cstheme="majorBidi"/>
                <w:sz w:val="20"/>
                <w:szCs w:val="20"/>
                <w:lang w:val="en-US"/>
              </w:rPr>
              <w:t xml:space="preserve"> media tulisan, </w:t>
            </w:r>
            <w:proofErr w:type="spellStart"/>
            <w:r w:rsidRPr="0094516A">
              <w:rPr>
                <w:rFonts w:asciiTheme="majorBidi" w:hAnsiTheme="majorBidi" w:cstheme="majorBidi"/>
                <w:sz w:val="20"/>
                <w:szCs w:val="20"/>
                <w:lang w:val="en-US"/>
              </w:rPr>
              <w:t>lisan</w:t>
            </w:r>
            <w:proofErr w:type="spellEnd"/>
            <w:r w:rsidRPr="0094516A">
              <w:rPr>
                <w:rFonts w:asciiTheme="majorBidi" w:hAnsiTheme="majorBidi" w:cstheme="majorBidi"/>
                <w:sz w:val="20"/>
                <w:szCs w:val="20"/>
                <w:lang w:val="en-US"/>
              </w:rPr>
              <w:t xml:space="preserve">, video, </w:t>
            </w:r>
            <w:proofErr w:type="spellStart"/>
            <w:r w:rsidRPr="0094516A">
              <w:rPr>
                <w:rFonts w:asciiTheme="majorBidi" w:hAnsiTheme="majorBidi" w:cstheme="majorBidi"/>
                <w:sz w:val="20"/>
                <w:szCs w:val="20"/>
                <w:lang w:val="en-US"/>
              </w:rPr>
              <w:t>dokumenter</w:t>
            </w:r>
            <w:proofErr w:type="spellEnd"/>
            <w:r w:rsidRPr="0094516A">
              <w:rPr>
                <w:rFonts w:asciiTheme="majorBidi" w:hAnsiTheme="majorBidi" w:cstheme="majorBidi"/>
                <w:sz w:val="20"/>
                <w:szCs w:val="20"/>
                <w:lang w:val="en-US"/>
              </w:rPr>
              <w:t>, dan/</w:t>
            </w:r>
            <w:proofErr w:type="spellStart"/>
            <w:r w:rsidRPr="0094516A">
              <w:rPr>
                <w:rFonts w:asciiTheme="majorBidi" w:hAnsiTheme="majorBidi" w:cstheme="majorBidi"/>
                <w:sz w:val="20"/>
                <w:szCs w:val="20"/>
                <w:lang w:val="en-US"/>
              </w:rPr>
              <w:t>atau</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animasi</w:t>
            </w:r>
            <w:proofErr w:type="spellEnd"/>
            <w:r w:rsidRPr="0094516A">
              <w:rPr>
                <w:rFonts w:asciiTheme="majorBidi" w:hAnsiTheme="majorBidi" w:cstheme="majorBidi"/>
                <w:sz w:val="20"/>
                <w:szCs w:val="20"/>
                <w:lang w:val="en-US"/>
              </w:rPr>
              <w:t>.</w:t>
            </w:r>
          </w:p>
        </w:tc>
        <w:tc>
          <w:tcPr>
            <w:tcW w:w="453" w:type="pct"/>
          </w:tcPr>
          <w:p w14:paraId="2EAB9B5C" w14:textId="77777777" w:rsidR="00BC4AB8" w:rsidRPr="0094516A" w:rsidRDefault="00BC4AB8" w:rsidP="0094516A">
            <w:pPr>
              <w:rPr>
                <w:rFonts w:asciiTheme="majorBidi" w:hAnsiTheme="majorBidi" w:cstheme="majorBidi"/>
                <w:sz w:val="20"/>
                <w:szCs w:val="20"/>
                <w:lang w:val="en-US"/>
              </w:rPr>
            </w:pPr>
          </w:p>
        </w:tc>
        <w:tc>
          <w:tcPr>
            <w:tcW w:w="344" w:type="pct"/>
          </w:tcPr>
          <w:p w14:paraId="0873D74A" w14:textId="77777777" w:rsidR="00BC4AB8" w:rsidRPr="0094516A" w:rsidRDefault="00BC4AB8" w:rsidP="0094516A">
            <w:pPr>
              <w:rPr>
                <w:rFonts w:asciiTheme="majorBidi" w:hAnsiTheme="majorBidi" w:cstheme="majorBidi"/>
                <w:sz w:val="20"/>
                <w:szCs w:val="20"/>
                <w:lang w:val="en-US"/>
              </w:rPr>
            </w:pPr>
          </w:p>
        </w:tc>
        <w:tc>
          <w:tcPr>
            <w:tcW w:w="472" w:type="pct"/>
          </w:tcPr>
          <w:p w14:paraId="5F16F491" w14:textId="77777777" w:rsidR="00BC4AB8" w:rsidRPr="0094516A" w:rsidRDefault="00BC4AB8" w:rsidP="0094516A">
            <w:pPr>
              <w:rPr>
                <w:rFonts w:asciiTheme="majorBidi" w:hAnsiTheme="majorBidi" w:cstheme="majorBidi"/>
                <w:sz w:val="20"/>
                <w:szCs w:val="20"/>
                <w:lang w:val="en-US"/>
              </w:rPr>
            </w:pPr>
          </w:p>
        </w:tc>
        <w:tc>
          <w:tcPr>
            <w:tcW w:w="196" w:type="pct"/>
          </w:tcPr>
          <w:p w14:paraId="0EB151D8" w14:textId="77777777" w:rsidR="00BC4AB8" w:rsidRPr="0094516A" w:rsidRDefault="00BC4AB8" w:rsidP="0094516A">
            <w:pPr>
              <w:rPr>
                <w:rFonts w:asciiTheme="majorBidi" w:hAnsiTheme="majorBidi" w:cstheme="majorBidi"/>
                <w:sz w:val="20"/>
                <w:szCs w:val="20"/>
                <w:lang w:val="en-US"/>
              </w:rPr>
            </w:pPr>
          </w:p>
        </w:tc>
        <w:tc>
          <w:tcPr>
            <w:tcW w:w="196" w:type="pct"/>
          </w:tcPr>
          <w:p w14:paraId="439D85EA" w14:textId="77777777" w:rsidR="00BC4AB8" w:rsidRPr="0094516A" w:rsidRDefault="00BC4AB8" w:rsidP="0094516A">
            <w:pPr>
              <w:rPr>
                <w:rFonts w:asciiTheme="majorBidi" w:hAnsiTheme="majorBidi" w:cstheme="majorBidi"/>
                <w:sz w:val="20"/>
                <w:szCs w:val="20"/>
                <w:lang w:val="en-US"/>
              </w:rPr>
            </w:pPr>
          </w:p>
        </w:tc>
        <w:tc>
          <w:tcPr>
            <w:tcW w:w="190" w:type="pct"/>
          </w:tcPr>
          <w:p w14:paraId="0D272F90" w14:textId="77777777" w:rsidR="00BC4AB8" w:rsidRPr="0094516A" w:rsidRDefault="00BC4AB8" w:rsidP="0094516A">
            <w:pPr>
              <w:rPr>
                <w:rFonts w:asciiTheme="majorBidi" w:hAnsiTheme="majorBidi" w:cstheme="majorBidi"/>
                <w:sz w:val="20"/>
                <w:szCs w:val="20"/>
                <w:lang w:val="en-US"/>
              </w:rPr>
            </w:pPr>
          </w:p>
        </w:tc>
        <w:tc>
          <w:tcPr>
            <w:tcW w:w="222" w:type="pct"/>
          </w:tcPr>
          <w:p w14:paraId="33585AB7" w14:textId="77777777" w:rsidR="00BC4AB8" w:rsidRPr="0094516A" w:rsidRDefault="00BC4AB8" w:rsidP="0094516A">
            <w:pPr>
              <w:rPr>
                <w:rFonts w:asciiTheme="majorBidi" w:hAnsiTheme="majorBidi" w:cstheme="majorBidi"/>
                <w:sz w:val="20"/>
                <w:szCs w:val="20"/>
                <w:lang w:val="en-US"/>
              </w:rPr>
            </w:pPr>
          </w:p>
        </w:tc>
        <w:tc>
          <w:tcPr>
            <w:tcW w:w="593" w:type="pct"/>
          </w:tcPr>
          <w:p w14:paraId="5F9CE92F" w14:textId="77777777" w:rsidR="00BC4AB8" w:rsidRPr="0094516A" w:rsidRDefault="00BC4AB8" w:rsidP="0094516A">
            <w:pPr>
              <w:rPr>
                <w:rFonts w:asciiTheme="majorBidi" w:hAnsiTheme="majorBidi" w:cstheme="majorBidi"/>
                <w:sz w:val="20"/>
                <w:szCs w:val="20"/>
                <w:lang w:val="en-US"/>
              </w:rPr>
            </w:pPr>
          </w:p>
        </w:tc>
        <w:tc>
          <w:tcPr>
            <w:tcW w:w="1148" w:type="pct"/>
          </w:tcPr>
          <w:p w14:paraId="21AA8D96" w14:textId="77777777" w:rsidR="00BC4AB8" w:rsidRPr="0094516A" w:rsidRDefault="00BC4AB8" w:rsidP="0094516A">
            <w:pPr>
              <w:rPr>
                <w:rFonts w:asciiTheme="majorBidi" w:hAnsiTheme="majorBidi" w:cstheme="majorBidi"/>
                <w:sz w:val="20"/>
                <w:szCs w:val="20"/>
                <w:lang w:val="en-US"/>
              </w:rPr>
            </w:pPr>
          </w:p>
        </w:tc>
      </w:tr>
      <w:tr w:rsidR="00BC4AB8" w:rsidRPr="0094516A" w14:paraId="3DFAD6C4" w14:textId="77777777" w:rsidTr="0094516A">
        <w:tc>
          <w:tcPr>
            <w:tcW w:w="1185" w:type="pct"/>
          </w:tcPr>
          <w:p w14:paraId="3F9CDC3E" w14:textId="77777777" w:rsidR="00BC4AB8" w:rsidRPr="0094516A" w:rsidRDefault="00BC4AB8" w:rsidP="0094516A">
            <w:pPr>
              <w:tabs>
                <w:tab w:val="left" w:pos="2160"/>
              </w:tabs>
              <w:rPr>
                <w:rFonts w:asciiTheme="majorBidi" w:hAnsiTheme="majorBidi" w:cstheme="majorBidi"/>
                <w:sz w:val="20"/>
                <w:szCs w:val="20"/>
                <w:lang w:val="en-US"/>
              </w:rPr>
            </w:pPr>
            <w:proofErr w:type="spellStart"/>
            <w:r w:rsidRPr="0094516A">
              <w:rPr>
                <w:rFonts w:asciiTheme="majorBidi" w:hAnsiTheme="majorBidi" w:cstheme="majorBidi"/>
                <w:sz w:val="20"/>
                <w:szCs w:val="20"/>
                <w:lang w:val="en-US"/>
              </w:rPr>
              <w:t>Merancang</w:t>
            </w:r>
            <w:proofErr w:type="spellEnd"/>
            <w:r w:rsidRPr="0094516A">
              <w:rPr>
                <w:rFonts w:asciiTheme="majorBidi" w:hAnsiTheme="majorBidi" w:cstheme="majorBidi"/>
                <w:sz w:val="20"/>
                <w:szCs w:val="20"/>
                <w:lang w:val="en-US"/>
              </w:rPr>
              <w:t xml:space="preserve"> dan </w:t>
            </w:r>
            <w:proofErr w:type="spellStart"/>
            <w:r w:rsidRPr="0094516A">
              <w:rPr>
                <w:rFonts w:asciiTheme="majorBidi" w:hAnsiTheme="majorBidi" w:cstheme="majorBidi"/>
                <w:sz w:val="20"/>
                <w:szCs w:val="20"/>
                <w:lang w:val="en-US"/>
              </w:rPr>
              <w:t>melaksanakan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kegiatan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pendidikan</w:t>
            </w:r>
            <w:proofErr w:type="spellEnd"/>
            <w:r w:rsidRPr="0094516A">
              <w:rPr>
                <w:rFonts w:asciiTheme="majorBidi" w:hAnsiTheme="majorBidi" w:cstheme="majorBidi"/>
                <w:sz w:val="20"/>
                <w:szCs w:val="20"/>
                <w:lang w:val="en-US"/>
              </w:rPr>
              <w:t>/</w:t>
            </w:r>
            <w:proofErr w:type="spellStart"/>
            <w:r w:rsidRPr="0094516A">
              <w:rPr>
                <w:rFonts w:asciiTheme="majorBidi" w:hAnsiTheme="majorBidi" w:cstheme="majorBidi"/>
                <w:sz w:val="20"/>
                <w:szCs w:val="20"/>
                <w:lang w:val="en-US"/>
              </w:rPr>
              <w:t>pelatihan</w:t>
            </w:r>
            <w:proofErr w:type="spellEnd"/>
            <w:r w:rsidRPr="0094516A">
              <w:rPr>
                <w:rFonts w:asciiTheme="majorBidi" w:hAnsiTheme="majorBidi" w:cstheme="majorBidi"/>
                <w:sz w:val="20"/>
                <w:szCs w:val="20"/>
                <w:lang w:val="en-US"/>
              </w:rPr>
              <w:t xml:space="preserve"> yang </w:t>
            </w:r>
            <w:proofErr w:type="spellStart"/>
            <w:r w:rsidRPr="0094516A">
              <w:rPr>
                <w:rFonts w:asciiTheme="majorBidi" w:hAnsiTheme="majorBidi" w:cstheme="majorBidi"/>
                <w:sz w:val="20"/>
                <w:szCs w:val="20"/>
                <w:lang w:val="en-US"/>
              </w:rPr>
              <w:t>relevan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dengan</w:t>
            </w:r>
            <w:proofErr w:type="spellEnd"/>
            <w:r w:rsidRPr="0094516A">
              <w:rPr>
                <w:rFonts w:asciiTheme="majorBidi" w:hAnsiTheme="majorBidi" w:cstheme="majorBidi"/>
                <w:sz w:val="20"/>
                <w:szCs w:val="20"/>
                <w:lang w:val="en-US"/>
              </w:rPr>
              <w:t xml:space="preserve"> Sejarah </w:t>
            </w:r>
            <w:proofErr w:type="spellStart"/>
            <w:r w:rsidRPr="0094516A">
              <w:rPr>
                <w:rFonts w:asciiTheme="majorBidi" w:hAnsiTheme="majorBidi" w:cstheme="majorBidi"/>
                <w:sz w:val="20"/>
                <w:szCs w:val="20"/>
                <w:lang w:val="en-US"/>
              </w:rPr>
              <w:t>Peradaban</w:t>
            </w:r>
            <w:proofErr w:type="spellEnd"/>
            <w:r w:rsidRPr="0094516A">
              <w:rPr>
                <w:rFonts w:asciiTheme="majorBidi" w:hAnsiTheme="majorBidi" w:cstheme="majorBidi"/>
                <w:sz w:val="20"/>
                <w:szCs w:val="20"/>
                <w:lang w:val="en-US"/>
              </w:rPr>
              <w:t xml:space="preserve"> Islam </w:t>
            </w:r>
            <w:proofErr w:type="spellStart"/>
            <w:r w:rsidRPr="0094516A">
              <w:rPr>
                <w:rFonts w:asciiTheme="majorBidi" w:hAnsiTheme="majorBidi" w:cstheme="majorBidi"/>
                <w:sz w:val="20"/>
                <w:szCs w:val="20"/>
                <w:lang w:val="en-US"/>
              </w:rPr>
              <w:t>secara</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adaptif</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dengan</w:t>
            </w:r>
            <w:proofErr w:type="spellEnd"/>
            <w:r w:rsidRPr="0094516A">
              <w:rPr>
                <w:rFonts w:asciiTheme="majorBidi" w:hAnsiTheme="majorBidi" w:cstheme="majorBidi"/>
                <w:sz w:val="20"/>
                <w:szCs w:val="20"/>
                <w:lang w:val="en-US"/>
              </w:rPr>
              <w:t xml:space="preserve"> </w:t>
            </w:r>
            <w:proofErr w:type="spellStart"/>
            <w:r w:rsidRPr="0094516A">
              <w:rPr>
                <w:rFonts w:asciiTheme="majorBidi" w:hAnsiTheme="majorBidi" w:cstheme="majorBidi"/>
                <w:sz w:val="20"/>
                <w:szCs w:val="20"/>
                <w:lang w:val="en-US"/>
              </w:rPr>
              <w:t>perkembangan</w:t>
            </w:r>
            <w:proofErr w:type="spellEnd"/>
            <w:r w:rsidRPr="0094516A">
              <w:rPr>
                <w:rFonts w:asciiTheme="majorBidi" w:hAnsiTheme="majorBidi" w:cstheme="majorBidi"/>
                <w:sz w:val="20"/>
                <w:szCs w:val="20"/>
                <w:lang w:val="en-US"/>
              </w:rPr>
              <w:t xml:space="preserve"> ICT.</w:t>
            </w:r>
          </w:p>
        </w:tc>
        <w:tc>
          <w:tcPr>
            <w:tcW w:w="453" w:type="pct"/>
          </w:tcPr>
          <w:p w14:paraId="7FBA171A" w14:textId="77777777" w:rsidR="00BC4AB8" w:rsidRPr="0094516A" w:rsidRDefault="00BC4AB8" w:rsidP="0094516A">
            <w:pPr>
              <w:rPr>
                <w:rFonts w:asciiTheme="majorBidi" w:hAnsiTheme="majorBidi" w:cstheme="majorBidi"/>
                <w:sz w:val="20"/>
                <w:szCs w:val="20"/>
                <w:lang w:val="en-US"/>
              </w:rPr>
            </w:pPr>
          </w:p>
        </w:tc>
        <w:tc>
          <w:tcPr>
            <w:tcW w:w="344" w:type="pct"/>
          </w:tcPr>
          <w:p w14:paraId="211545D2" w14:textId="77777777" w:rsidR="00BC4AB8" w:rsidRPr="0094516A" w:rsidRDefault="00BC4AB8" w:rsidP="0094516A">
            <w:pPr>
              <w:rPr>
                <w:rFonts w:asciiTheme="majorBidi" w:hAnsiTheme="majorBidi" w:cstheme="majorBidi"/>
                <w:sz w:val="20"/>
                <w:szCs w:val="20"/>
                <w:lang w:val="en-US"/>
              </w:rPr>
            </w:pPr>
          </w:p>
        </w:tc>
        <w:tc>
          <w:tcPr>
            <w:tcW w:w="472" w:type="pct"/>
          </w:tcPr>
          <w:p w14:paraId="4824490E" w14:textId="77777777" w:rsidR="00BC4AB8" w:rsidRPr="0094516A" w:rsidRDefault="00BC4AB8" w:rsidP="0094516A">
            <w:pPr>
              <w:rPr>
                <w:rFonts w:asciiTheme="majorBidi" w:hAnsiTheme="majorBidi" w:cstheme="majorBidi"/>
                <w:sz w:val="20"/>
                <w:szCs w:val="20"/>
                <w:lang w:val="en-US"/>
              </w:rPr>
            </w:pPr>
          </w:p>
        </w:tc>
        <w:tc>
          <w:tcPr>
            <w:tcW w:w="196" w:type="pct"/>
          </w:tcPr>
          <w:p w14:paraId="331367AB" w14:textId="77777777" w:rsidR="00BC4AB8" w:rsidRPr="0094516A" w:rsidRDefault="00BC4AB8" w:rsidP="0094516A">
            <w:pPr>
              <w:rPr>
                <w:rFonts w:asciiTheme="majorBidi" w:hAnsiTheme="majorBidi" w:cstheme="majorBidi"/>
                <w:sz w:val="20"/>
                <w:szCs w:val="20"/>
                <w:lang w:val="en-US"/>
              </w:rPr>
            </w:pPr>
          </w:p>
        </w:tc>
        <w:tc>
          <w:tcPr>
            <w:tcW w:w="196" w:type="pct"/>
          </w:tcPr>
          <w:p w14:paraId="0A7CCCD6" w14:textId="77777777" w:rsidR="00BC4AB8" w:rsidRPr="0094516A" w:rsidRDefault="00BC4AB8" w:rsidP="0094516A">
            <w:pPr>
              <w:rPr>
                <w:rFonts w:asciiTheme="majorBidi" w:hAnsiTheme="majorBidi" w:cstheme="majorBidi"/>
                <w:sz w:val="20"/>
                <w:szCs w:val="20"/>
                <w:lang w:val="en-US"/>
              </w:rPr>
            </w:pPr>
          </w:p>
        </w:tc>
        <w:tc>
          <w:tcPr>
            <w:tcW w:w="190" w:type="pct"/>
          </w:tcPr>
          <w:p w14:paraId="70CAECAE" w14:textId="77777777" w:rsidR="00BC4AB8" w:rsidRPr="0094516A" w:rsidRDefault="00BC4AB8" w:rsidP="0094516A">
            <w:pPr>
              <w:rPr>
                <w:rFonts w:asciiTheme="majorBidi" w:hAnsiTheme="majorBidi" w:cstheme="majorBidi"/>
                <w:sz w:val="20"/>
                <w:szCs w:val="20"/>
                <w:lang w:val="en-US"/>
              </w:rPr>
            </w:pPr>
          </w:p>
        </w:tc>
        <w:tc>
          <w:tcPr>
            <w:tcW w:w="222" w:type="pct"/>
          </w:tcPr>
          <w:p w14:paraId="33E6BF3B" w14:textId="77777777" w:rsidR="00BC4AB8" w:rsidRPr="0094516A" w:rsidRDefault="00BC4AB8" w:rsidP="0094516A">
            <w:pPr>
              <w:rPr>
                <w:rFonts w:asciiTheme="majorBidi" w:hAnsiTheme="majorBidi" w:cstheme="majorBidi"/>
                <w:sz w:val="20"/>
                <w:szCs w:val="20"/>
                <w:lang w:val="en-US"/>
              </w:rPr>
            </w:pPr>
          </w:p>
        </w:tc>
        <w:tc>
          <w:tcPr>
            <w:tcW w:w="593" w:type="pct"/>
          </w:tcPr>
          <w:p w14:paraId="36430331" w14:textId="77777777" w:rsidR="00BC4AB8" w:rsidRPr="0094516A" w:rsidRDefault="00BC4AB8" w:rsidP="0094516A">
            <w:pPr>
              <w:rPr>
                <w:rFonts w:asciiTheme="majorBidi" w:hAnsiTheme="majorBidi" w:cstheme="majorBidi"/>
                <w:sz w:val="20"/>
                <w:szCs w:val="20"/>
                <w:lang w:val="en-US"/>
              </w:rPr>
            </w:pPr>
          </w:p>
        </w:tc>
        <w:tc>
          <w:tcPr>
            <w:tcW w:w="1148" w:type="pct"/>
          </w:tcPr>
          <w:p w14:paraId="43DE3097" w14:textId="77777777" w:rsidR="00BC4AB8" w:rsidRPr="0094516A" w:rsidRDefault="00BC4AB8" w:rsidP="0094516A">
            <w:pPr>
              <w:rPr>
                <w:rFonts w:asciiTheme="majorBidi" w:hAnsiTheme="majorBidi" w:cstheme="majorBidi"/>
                <w:sz w:val="20"/>
                <w:szCs w:val="20"/>
                <w:lang w:val="en-US"/>
              </w:rPr>
            </w:pPr>
          </w:p>
        </w:tc>
      </w:tr>
    </w:tbl>
    <w:p w14:paraId="5B0DE2BC" w14:textId="77777777" w:rsidR="00BC4AB8" w:rsidRDefault="00BC4AB8" w:rsidP="0094516A">
      <w:pPr>
        <w:rPr>
          <w:rFonts w:asciiTheme="majorBidi" w:hAnsiTheme="majorBidi" w:cstheme="majorBidi"/>
          <w:b/>
          <w:bCs/>
          <w:lang w:val="en-US"/>
        </w:rPr>
      </w:pPr>
      <w:proofErr w:type="spellStart"/>
      <w:r w:rsidRPr="0094516A">
        <w:rPr>
          <w:rFonts w:asciiTheme="majorBidi" w:hAnsiTheme="majorBidi" w:cstheme="majorBidi"/>
          <w:b/>
          <w:bCs/>
          <w:sz w:val="20"/>
          <w:szCs w:val="20"/>
          <w:lang w:val="en-US"/>
        </w:rPr>
        <w:t>K</w:t>
      </w:r>
      <w:r w:rsidRPr="00B73C10">
        <w:rPr>
          <w:rFonts w:asciiTheme="majorBidi" w:hAnsiTheme="majorBidi" w:cstheme="majorBidi"/>
          <w:b/>
          <w:bCs/>
          <w:lang w:val="en-US"/>
        </w:rPr>
        <w:t>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2A8D2227" w14:textId="77777777" w:rsidR="00D71DBC" w:rsidRDefault="00D71DBC">
      <w:pPr>
        <w:pStyle w:val="Heading2"/>
        <w:spacing w:before="78"/>
        <w:ind w:right="420"/>
        <w:jc w:val="both"/>
        <w:rPr>
          <w:rFonts w:ascii="Garamond" w:hAnsi="Garamond"/>
        </w:rPr>
      </w:pPr>
    </w:p>
    <w:p w14:paraId="11A5EAA9" w14:textId="77777777" w:rsidR="0094516A" w:rsidRDefault="0094516A">
      <w:pPr>
        <w:pStyle w:val="Heading2"/>
        <w:spacing w:before="78"/>
        <w:ind w:right="420"/>
        <w:jc w:val="both"/>
        <w:rPr>
          <w:rFonts w:ascii="Garamond" w:hAnsi="Garamond"/>
        </w:rPr>
      </w:pPr>
    </w:p>
    <w:p w14:paraId="0DE30DED" w14:textId="77777777" w:rsidR="0094516A" w:rsidRDefault="0094516A">
      <w:pPr>
        <w:pStyle w:val="Heading2"/>
        <w:spacing w:before="78"/>
        <w:ind w:right="420"/>
        <w:jc w:val="both"/>
        <w:rPr>
          <w:rFonts w:ascii="Garamond" w:hAnsi="Garamond"/>
        </w:rPr>
      </w:pPr>
    </w:p>
    <w:p w14:paraId="267F078D" w14:textId="77777777" w:rsidR="0094516A" w:rsidRPr="0094516A" w:rsidRDefault="0094516A" w:rsidP="0094516A">
      <w:pPr>
        <w:tabs>
          <w:tab w:val="center" w:pos="6980"/>
        </w:tabs>
        <w:jc w:val="both"/>
        <w:rPr>
          <w:rFonts w:ascii="Garamond" w:hAnsi="Garamond" w:cstheme="majorBidi"/>
          <w:b/>
          <w:bCs/>
          <w:sz w:val="24"/>
          <w:szCs w:val="24"/>
          <w:lang w:val="en-US"/>
        </w:rPr>
      </w:pPr>
      <w:proofErr w:type="spellStart"/>
      <w:r w:rsidRPr="0094516A">
        <w:rPr>
          <w:rFonts w:ascii="Garamond" w:hAnsi="Garamond" w:cstheme="majorBidi"/>
          <w:b/>
          <w:bCs/>
          <w:sz w:val="24"/>
          <w:szCs w:val="24"/>
          <w:lang w:val="en-US"/>
        </w:rPr>
        <w:lastRenderedPageBreak/>
        <w:t>Formulir</w:t>
      </w:r>
      <w:proofErr w:type="spellEnd"/>
      <w:r w:rsidRPr="0094516A">
        <w:rPr>
          <w:rFonts w:ascii="Garamond" w:hAnsi="Garamond" w:cstheme="majorBidi"/>
          <w:b/>
          <w:bCs/>
          <w:sz w:val="24"/>
          <w:szCs w:val="24"/>
          <w:lang w:val="en-US"/>
        </w:rPr>
        <w:t xml:space="preserve"> </w:t>
      </w:r>
      <w:proofErr w:type="spellStart"/>
      <w:r w:rsidRPr="0094516A">
        <w:rPr>
          <w:rFonts w:ascii="Garamond" w:hAnsi="Garamond" w:cstheme="majorBidi"/>
          <w:b/>
          <w:bCs/>
          <w:sz w:val="24"/>
          <w:szCs w:val="24"/>
          <w:lang w:val="en-US"/>
        </w:rPr>
        <w:t>Evaluasi</w:t>
      </w:r>
      <w:proofErr w:type="spellEnd"/>
      <w:r w:rsidRPr="0094516A">
        <w:rPr>
          <w:rFonts w:ascii="Garamond" w:hAnsi="Garamond" w:cstheme="majorBidi"/>
          <w:b/>
          <w:bCs/>
          <w:sz w:val="24"/>
          <w:szCs w:val="24"/>
          <w:lang w:val="en-US"/>
        </w:rPr>
        <w:t xml:space="preserve"> Diri Mata Kuliah Pedagogik</w:t>
      </w:r>
    </w:p>
    <w:p w14:paraId="72518682" w14:textId="77777777" w:rsidR="0094516A" w:rsidRDefault="0094516A" w:rsidP="0094516A">
      <w:pPr>
        <w:tabs>
          <w:tab w:val="center" w:pos="6980"/>
        </w:tabs>
        <w:jc w:val="both"/>
        <w:rPr>
          <w:rFonts w:ascii="Garamond" w:hAnsi="Garamond" w:cstheme="majorBidi"/>
          <w:sz w:val="24"/>
          <w:szCs w:val="24"/>
          <w:lang w:val="it-IT"/>
        </w:rPr>
      </w:pPr>
      <w:r w:rsidRPr="0094516A">
        <w:rPr>
          <w:rFonts w:ascii="Garamond" w:hAnsi="Garamond" w:cstheme="majorBidi"/>
          <w:sz w:val="24"/>
          <w:szCs w:val="24"/>
          <w:lang w:val="it-IT"/>
        </w:rPr>
        <w:t>Mata kuliah Pedagogik adalah mata kuliah dasar yang memberikan fondasi teoritis dan praktis tentang seni dan ilmu mendidik. Fokus utama mata kuliah ini adalah memahami proses belajar-mengajar secara holistik. Mahasiswa akan mempelajari prinsip-prinsip dasar yang efektif dalam memfasilitasi pembelajaran.</w:t>
      </w:r>
    </w:p>
    <w:p w14:paraId="1779834D" w14:textId="77777777" w:rsidR="0094516A" w:rsidRPr="0094516A" w:rsidRDefault="0094516A" w:rsidP="0094516A">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94516A" w14:paraId="63821B4F" w14:textId="77777777" w:rsidTr="0094516A">
        <w:tc>
          <w:tcPr>
            <w:tcW w:w="1251" w:type="pct"/>
            <w:vMerge w:val="restart"/>
            <w:shd w:val="clear" w:color="auto" w:fill="E5DFEC" w:themeFill="accent4" w:themeFillTint="33"/>
            <w:vAlign w:val="center"/>
          </w:tcPr>
          <w:p w14:paraId="3CA23036" w14:textId="77777777" w:rsidR="0094516A" w:rsidRPr="00461B1D" w:rsidRDefault="0094516A" w:rsidP="0094516A">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24FD8A0C" w14:textId="2BAEE1B6" w:rsidR="0094516A" w:rsidRPr="0094516A" w:rsidRDefault="0094516A" w:rsidP="0094516A">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2DA5AE80" w14:textId="77777777" w:rsidR="0094516A" w:rsidRPr="00461B1D" w:rsidRDefault="0094516A" w:rsidP="0094516A">
            <w:pPr>
              <w:jc w:val="center"/>
              <w:rPr>
                <w:b/>
              </w:rPr>
            </w:pPr>
            <w:r w:rsidRPr="00461B1D">
              <w:rPr>
                <w:b/>
              </w:rPr>
              <w:t>Hasil evaluasi Asesor</w:t>
            </w:r>
          </w:p>
          <w:p w14:paraId="48242A8F" w14:textId="77777777" w:rsidR="0094516A" w:rsidRPr="00461B1D" w:rsidRDefault="0094516A" w:rsidP="0094516A">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1E98B5C5" w14:textId="77777777" w:rsidR="0094516A" w:rsidRPr="00461B1D" w:rsidRDefault="0094516A" w:rsidP="0094516A">
            <w:pPr>
              <w:jc w:val="center"/>
              <w:rPr>
                <w:rFonts w:asciiTheme="majorBidi" w:hAnsiTheme="majorBidi" w:cstheme="majorBidi"/>
                <w:b/>
                <w:lang w:val="en-US"/>
              </w:rPr>
            </w:pPr>
            <w:r w:rsidRPr="00461B1D">
              <w:rPr>
                <w:b/>
              </w:rPr>
              <w:t>Bukti yang disampaikan*</w:t>
            </w:r>
          </w:p>
        </w:tc>
      </w:tr>
      <w:tr w:rsidR="0094516A" w14:paraId="45ECA69F" w14:textId="77777777" w:rsidTr="0094516A">
        <w:tc>
          <w:tcPr>
            <w:tcW w:w="1251" w:type="pct"/>
            <w:vMerge/>
            <w:shd w:val="clear" w:color="auto" w:fill="E5DFEC" w:themeFill="accent4" w:themeFillTint="33"/>
            <w:vAlign w:val="center"/>
          </w:tcPr>
          <w:p w14:paraId="115E9040" w14:textId="77777777" w:rsidR="0094516A" w:rsidRPr="00461B1D" w:rsidRDefault="0094516A" w:rsidP="0094516A">
            <w:pPr>
              <w:jc w:val="center"/>
              <w:rPr>
                <w:rFonts w:asciiTheme="majorBidi" w:hAnsiTheme="majorBidi" w:cstheme="majorBidi"/>
                <w:b/>
                <w:lang w:val="en-US"/>
              </w:rPr>
            </w:pPr>
          </w:p>
        </w:tc>
        <w:tc>
          <w:tcPr>
            <w:tcW w:w="343" w:type="pct"/>
            <w:shd w:val="clear" w:color="auto" w:fill="E5DFEC" w:themeFill="accent4" w:themeFillTint="33"/>
            <w:vAlign w:val="center"/>
          </w:tcPr>
          <w:p w14:paraId="73D0A5F6"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267BCFD8"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76E16682"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40268FA6"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2261A80D"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1778BEE9"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0E40AF5D"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62943788" w14:textId="77777777" w:rsidR="0094516A" w:rsidRPr="00461B1D" w:rsidRDefault="0094516A" w:rsidP="0094516A">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6B2357D0"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94516A" w14:paraId="244C34F1" w14:textId="77777777" w:rsidTr="0094516A">
        <w:tc>
          <w:tcPr>
            <w:tcW w:w="1251" w:type="pct"/>
            <w:vAlign w:val="center"/>
          </w:tcPr>
          <w:p w14:paraId="22C0F682"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FBD9D69"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084CAA3A"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002B27D3"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2A37856"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5</w:t>
            </w:r>
          </w:p>
        </w:tc>
      </w:tr>
      <w:tr w:rsidR="0094516A" w14:paraId="11BB454E" w14:textId="77777777" w:rsidTr="0094516A">
        <w:tc>
          <w:tcPr>
            <w:tcW w:w="1251" w:type="pct"/>
          </w:tcPr>
          <w:p w14:paraId="1A97BE27" w14:textId="77777777" w:rsidR="0094516A" w:rsidRPr="00920F17" w:rsidRDefault="0094516A" w:rsidP="00314DA5">
            <w:pPr>
              <w:rPr>
                <w:rFonts w:asciiTheme="majorBidi" w:hAnsiTheme="majorBidi" w:cstheme="majorBidi"/>
                <w:lang w:val="en-US"/>
              </w:rPr>
            </w:pPr>
            <w:proofErr w:type="spellStart"/>
            <w:r w:rsidRPr="0050350B">
              <w:rPr>
                <w:rFonts w:asciiTheme="majorBidi" w:hAnsiTheme="majorBidi" w:cstheme="majorBidi"/>
                <w:lang w:val="en-US"/>
              </w:rPr>
              <w:t>Menunjukkan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sikap</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religius</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etis</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menghargai</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keberagaman</w:t>
            </w:r>
            <w:proofErr w:type="spellEnd"/>
            <w:r w:rsidRPr="0050350B">
              <w:rPr>
                <w:rFonts w:asciiTheme="majorBidi" w:hAnsiTheme="majorBidi" w:cstheme="majorBidi"/>
                <w:lang w:val="en-US"/>
              </w:rPr>
              <w:t xml:space="preserve">, dan </w:t>
            </w:r>
            <w:proofErr w:type="spellStart"/>
            <w:r w:rsidRPr="0050350B">
              <w:rPr>
                <w:rFonts w:asciiTheme="majorBidi" w:hAnsiTheme="majorBidi" w:cstheme="majorBidi"/>
                <w:lang w:val="en-US"/>
              </w:rPr>
              <w:t>peka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sosial</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dalam</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pembelajaran</w:t>
            </w:r>
            <w:proofErr w:type="spellEnd"/>
            <w:r w:rsidRPr="0050350B">
              <w:rPr>
                <w:rFonts w:asciiTheme="majorBidi" w:hAnsiTheme="majorBidi" w:cstheme="majorBidi"/>
                <w:lang w:val="en-US"/>
              </w:rPr>
              <w:t xml:space="preserve"> dan </w:t>
            </w:r>
            <w:proofErr w:type="spellStart"/>
            <w:r w:rsidRPr="0050350B">
              <w:rPr>
                <w:rFonts w:asciiTheme="majorBidi" w:hAnsiTheme="majorBidi" w:cstheme="majorBidi"/>
                <w:lang w:val="en-US"/>
              </w:rPr>
              <w:t>pengkajian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Pedagogik</w:t>
            </w:r>
            <w:proofErr w:type="spellEnd"/>
            <w:r w:rsidRPr="0050350B">
              <w:rPr>
                <w:rFonts w:asciiTheme="majorBidi" w:hAnsiTheme="majorBidi" w:cstheme="majorBidi"/>
                <w:lang w:val="en-US"/>
              </w:rPr>
              <w:t>.</w:t>
            </w:r>
          </w:p>
        </w:tc>
        <w:tc>
          <w:tcPr>
            <w:tcW w:w="343" w:type="pct"/>
          </w:tcPr>
          <w:p w14:paraId="4A66977D" w14:textId="77777777" w:rsidR="0094516A" w:rsidRDefault="0094516A" w:rsidP="00314DA5">
            <w:pPr>
              <w:jc w:val="center"/>
              <w:rPr>
                <w:rFonts w:asciiTheme="majorBidi" w:hAnsiTheme="majorBidi" w:cstheme="majorBidi"/>
                <w:lang w:val="en-US"/>
              </w:rPr>
            </w:pPr>
          </w:p>
        </w:tc>
        <w:tc>
          <w:tcPr>
            <w:tcW w:w="317" w:type="pct"/>
          </w:tcPr>
          <w:p w14:paraId="5CCE6E86" w14:textId="77777777" w:rsidR="0094516A" w:rsidRDefault="0094516A" w:rsidP="00314DA5">
            <w:pPr>
              <w:jc w:val="center"/>
              <w:rPr>
                <w:rFonts w:asciiTheme="majorBidi" w:hAnsiTheme="majorBidi" w:cstheme="majorBidi"/>
                <w:lang w:val="en-US"/>
              </w:rPr>
            </w:pPr>
          </w:p>
        </w:tc>
        <w:tc>
          <w:tcPr>
            <w:tcW w:w="358" w:type="pct"/>
          </w:tcPr>
          <w:p w14:paraId="7672FBE5" w14:textId="77777777" w:rsidR="0094516A" w:rsidRDefault="0094516A" w:rsidP="00314DA5">
            <w:pPr>
              <w:rPr>
                <w:rFonts w:asciiTheme="majorBidi" w:hAnsiTheme="majorBidi" w:cstheme="majorBidi"/>
                <w:lang w:val="en-US"/>
              </w:rPr>
            </w:pPr>
          </w:p>
        </w:tc>
        <w:tc>
          <w:tcPr>
            <w:tcW w:w="245" w:type="pct"/>
          </w:tcPr>
          <w:p w14:paraId="34366BA4" w14:textId="77777777" w:rsidR="0094516A" w:rsidRDefault="0094516A" w:rsidP="00314DA5">
            <w:pPr>
              <w:jc w:val="center"/>
              <w:rPr>
                <w:rFonts w:asciiTheme="majorBidi" w:hAnsiTheme="majorBidi" w:cstheme="majorBidi"/>
                <w:lang w:val="en-US"/>
              </w:rPr>
            </w:pPr>
          </w:p>
        </w:tc>
        <w:tc>
          <w:tcPr>
            <w:tcW w:w="253" w:type="pct"/>
          </w:tcPr>
          <w:p w14:paraId="26CC3857" w14:textId="77777777" w:rsidR="0094516A" w:rsidRDefault="0094516A" w:rsidP="00314DA5">
            <w:pPr>
              <w:jc w:val="center"/>
              <w:rPr>
                <w:rFonts w:asciiTheme="majorBidi" w:hAnsiTheme="majorBidi" w:cstheme="majorBidi"/>
                <w:lang w:val="en-US"/>
              </w:rPr>
            </w:pPr>
          </w:p>
        </w:tc>
        <w:tc>
          <w:tcPr>
            <w:tcW w:w="252" w:type="pct"/>
          </w:tcPr>
          <w:p w14:paraId="039A1935" w14:textId="77777777" w:rsidR="0094516A" w:rsidRDefault="0094516A" w:rsidP="00314DA5">
            <w:pPr>
              <w:jc w:val="center"/>
              <w:rPr>
                <w:rFonts w:asciiTheme="majorBidi" w:hAnsiTheme="majorBidi" w:cstheme="majorBidi"/>
                <w:lang w:val="en-US"/>
              </w:rPr>
            </w:pPr>
          </w:p>
        </w:tc>
        <w:tc>
          <w:tcPr>
            <w:tcW w:w="254" w:type="pct"/>
          </w:tcPr>
          <w:p w14:paraId="49C5B130" w14:textId="77777777" w:rsidR="0094516A" w:rsidRDefault="0094516A" w:rsidP="00314DA5">
            <w:pPr>
              <w:jc w:val="center"/>
              <w:rPr>
                <w:rFonts w:asciiTheme="majorBidi" w:hAnsiTheme="majorBidi" w:cstheme="majorBidi"/>
                <w:lang w:val="en-US"/>
              </w:rPr>
            </w:pPr>
          </w:p>
        </w:tc>
        <w:tc>
          <w:tcPr>
            <w:tcW w:w="452" w:type="pct"/>
          </w:tcPr>
          <w:p w14:paraId="402B5B59" w14:textId="77777777" w:rsidR="0094516A" w:rsidRDefault="0094516A" w:rsidP="00314DA5">
            <w:pPr>
              <w:jc w:val="center"/>
              <w:rPr>
                <w:rFonts w:asciiTheme="majorBidi" w:hAnsiTheme="majorBidi" w:cstheme="majorBidi"/>
                <w:lang w:val="en-US"/>
              </w:rPr>
            </w:pPr>
          </w:p>
        </w:tc>
        <w:tc>
          <w:tcPr>
            <w:tcW w:w="1275" w:type="pct"/>
          </w:tcPr>
          <w:p w14:paraId="5A5C4829" w14:textId="77777777" w:rsidR="0094516A" w:rsidRDefault="0094516A" w:rsidP="00314DA5">
            <w:pPr>
              <w:ind w:left="-13"/>
              <w:jc w:val="both"/>
              <w:rPr>
                <w:rFonts w:asciiTheme="majorBidi" w:hAnsiTheme="majorBidi" w:cstheme="majorBidi"/>
              </w:rPr>
            </w:pPr>
          </w:p>
          <w:p w14:paraId="21493D24" w14:textId="77777777" w:rsidR="0094516A" w:rsidRPr="00C21B57" w:rsidRDefault="0094516A" w:rsidP="00314DA5">
            <w:pPr>
              <w:ind w:left="-13"/>
              <w:jc w:val="both"/>
              <w:rPr>
                <w:rFonts w:asciiTheme="majorBidi" w:hAnsiTheme="majorBidi" w:cstheme="majorBidi"/>
                <w:lang w:val="en-US"/>
              </w:rPr>
            </w:pPr>
          </w:p>
        </w:tc>
      </w:tr>
      <w:tr w:rsidR="0094516A" w14:paraId="0D5258BE" w14:textId="77777777" w:rsidTr="0094516A">
        <w:tc>
          <w:tcPr>
            <w:tcW w:w="1251" w:type="pct"/>
          </w:tcPr>
          <w:p w14:paraId="585E6FCA" w14:textId="77777777" w:rsidR="0094516A" w:rsidRPr="00920F17" w:rsidRDefault="0094516A" w:rsidP="00314DA5">
            <w:pPr>
              <w:rPr>
                <w:rFonts w:asciiTheme="majorBidi" w:hAnsiTheme="majorBidi" w:cstheme="majorBidi"/>
                <w:lang w:val="en-US"/>
              </w:rPr>
            </w:pPr>
            <w:proofErr w:type="spellStart"/>
            <w:r w:rsidRPr="0050350B">
              <w:rPr>
                <w:rFonts w:asciiTheme="majorBidi" w:hAnsiTheme="majorBidi" w:cstheme="majorBidi"/>
                <w:lang w:val="en-US"/>
              </w:rPr>
              <w:t>Melakukan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penelitian</w:t>
            </w:r>
            <w:proofErr w:type="spellEnd"/>
            <w:r w:rsidRPr="0050350B">
              <w:rPr>
                <w:rFonts w:asciiTheme="majorBidi" w:hAnsiTheme="majorBidi" w:cstheme="majorBidi"/>
                <w:lang w:val="en-US"/>
              </w:rPr>
              <w:t xml:space="preserve"> dan </w:t>
            </w:r>
            <w:proofErr w:type="spellStart"/>
            <w:r w:rsidRPr="0050350B">
              <w:rPr>
                <w:rFonts w:asciiTheme="majorBidi" w:hAnsiTheme="majorBidi" w:cstheme="majorBidi"/>
                <w:lang w:val="en-US"/>
              </w:rPr>
              <w:t>pengkajian</w:t>
            </w:r>
            <w:proofErr w:type="spellEnd"/>
            <w:r w:rsidRPr="0050350B">
              <w:rPr>
                <w:rFonts w:asciiTheme="majorBidi" w:hAnsiTheme="majorBidi" w:cstheme="majorBidi"/>
                <w:lang w:val="en-US"/>
              </w:rPr>
              <w:t xml:space="preserve"> yang </w:t>
            </w:r>
            <w:proofErr w:type="spellStart"/>
            <w:r w:rsidRPr="0050350B">
              <w:rPr>
                <w:rFonts w:asciiTheme="majorBidi" w:hAnsiTheme="majorBidi" w:cstheme="majorBidi"/>
                <w:lang w:val="en-US"/>
              </w:rPr>
              <w:t>relevan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dengan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Pedagogik</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dengan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memanfaatkan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sumber</w:t>
            </w:r>
            <w:proofErr w:type="spellEnd"/>
            <w:r w:rsidRPr="0050350B">
              <w:rPr>
                <w:rFonts w:asciiTheme="majorBidi" w:hAnsiTheme="majorBidi" w:cstheme="majorBidi"/>
                <w:lang w:val="en-US"/>
              </w:rPr>
              <w:t xml:space="preserve"> primer </w:t>
            </w:r>
            <w:proofErr w:type="spellStart"/>
            <w:r w:rsidRPr="0050350B">
              <w:rPr>
                <w:rFonts w:asciiTheme="majorBidi" w:hAnsiTheme="majorBidi" w:cstheme="majorBidi"/>
                <w:lang w:val="en-US"/>
              </w:rPr>
              <w:t>untuk</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rekonstruksi</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sejarah</w:t>
            </w:r>
            <w:proofErr w:type="spellEnd"/>
            <w:r w:rsidRPr="0050350B">
              <w:rPr>
                <w:rFonts w:asciiTheme="majorBidi" w:hAnsiTheme="majorBidi" w:cstheme="majorBidi"/>
                <w:lang w:val="en-US"/>
              </w:rPr>
              <w:t xml:space="preserve"> dan </w:t>
            </w:r>
            <w:proofErr w:type="spellStart"/>
            <w:r w:rsidRPr="0050350B">
              <w:rPr>
                <w:rFonts w:asciiTheme="majorBidi" w:hAnsiTheme="majorBidi" w:cstheme="majorBidi"/>
                <w:lang w:val="en-US"/>
              </w:rPr>
              <w:t>kajian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ilmiah</w:t>
            </w:r>
            <w:proofErr w:type="spellEnd"/>
            <w:r w:rsidRPr="0050350B">
              <w:rPr>
                <w:rFonts w:asciiTheme="majorBidi" w:hAnsiTheme="majorBidi" w:cstheme="majorBidi"/>
                <w:lang w:val="en-US"/>
              </w:rPr>
              <w:t xml:space="preserve"> yang </w:t>
            </w:r>
            <w:proofErr w:type="spellStart"/>
            <w:r w:rsidRPr="0050350B">
              <w:rPr>
                <w:rFonts w:asciiTheme="majorBidi" w:hAnsiTheme="majorBidi" w:cstheme="majorBidi"/>
                <w:lang w:val="en-US"/>
              </w:rPr>
              <w:t>kontekstual</w:t>
            </w:r>
            <w:proofErr w:type="spellEnd"/>
            <w:r w:rsidRPr="0050350B">
              <w:rPr>
                <w:rFonts w:asciiTheme="majorBidi" w:hAnsiTheme="majorBidi" w:cstheme="majorBidi"/>
                <w:lang w:val="en-US"/>
              </w:rPr>
              <w:t>.</w:t>
            </w:r>
          </w:p>
        </w:tc>
        <w:tc>
          <w:tcPr>
            <w:tcW w:w="343" w:type="pct"/>
          </w:tcPr>
          <w:p w14:paraId="39F389E6" w14:textId="77777777" w:rsidR="0094516A" w:rsidRDefault="0094516A" w:rsidP="00314DA5">
            <w:pPr>
              <w:jc w:val="center"/>
              <w:rPr>
                <w:rFonts w:asciiTheme="majorBidi" w:hAnsiTheme="majorBidi" w:cstheme="majorBidi"/>
                <w:lang w:val="en-US"/>
              </w:rPr>
            </w:pPr>
          </w:p>
        </w:tc>
        <w:tc>
          <w:tcPr>
            <w:tcW w:w="317" w:type="pct"/>
          </w:tcPr>
          <w:p w14:paraId="4EFE1D83" w14:textId="77777777" w:rsidR="0094516A" w:rsidRDefault="0094516A" w:rsidP="00314DA5">
            <w:pPr>
              <w:jc w:val="center"/>
              <w:rPr>
                <w:rFonts w:asciiTheme="majorBidi" w:hAnsiTheme="majorBidi" w:cstheme="majorBidi"/>
                <w:lang w:val="en-US"/>
              </w:rPr>
            </w:pPr>
          </w:p>
        </w:tc>
        <w:tc>
          <w:tcPr>
            <w:tcW w:w="358" w:type="pct"/>
          </w:tcPr>
          <w:p w14:paraId="05BF0615" w14:textId="77777777" w:rsidR="0094516A" w:rsidRDefault="0094516A" w:rsidP="00314DA5">
            <w:pPr>
              <w:rPr>
                <w:rFonts w:asciiTheme="majorBidi" w:hAnsiTheme="majorBidi" w:cstheme="majorBidi"/>
                <w:lang w:val="en-US"/>
              </w:rPr>
            </w:pPr>
          </w:p>
        </w:tc>
        <w:tc>
          <w:tcPr>
            <w:tcW w:w="245" w:type="pct"/>
          </w:tcPr>
          <w:p w14:paraId="0C58FECB" w14:textId="77777777" w:rsidR="0094516A" w:rsidRDefault="0094516A" w:rsidP="00314DA5">
            <w:pPr>
              <w:jc w:val="center"/>
              <w:rPr>
                <w:rFonts w:asciiTheme="majorBidi" w:hAnsiTheme="majorBidi" w:cstheme="majorBidi"/>
                <w:lang w:val="en-US"/>
              </w:rPr>
            </w:pPr>
          </w:p>
        </w:tc>
        <w:tc>
          <w:tcPr>
            <w:tcW w:w="253" w:type="pct"/>
          </w:tcPr>
          <w:p w14:paraId="4D3356D6" w14:textId="77777777" w:rsidR="0094516A" w:rsidRDefault="0094516A" w:rsidP="00314DA5">
            <w:pPr>
              <w:jc w:val="center"/>
              <w:rPr>
                <w:rFonts w:asciiTheme="majorBidi" w:hAnsiTheme="majorBidi" w:cstheme="majorBidi"/>
                <w:lang w:val="en-US"/>
              </w:rPr>
            </w:pPr>
          </w:p>
        </w:tc>
        <w:tc>
          <w:tcPr>
            <w:tcW w:w="252" w:type="pct"/>
          </w:tcPr>
          <w:p w14:paraId="45972636" w14:textId="77777777" w:rsidR="0094516A" w:rsidRDefault="0094516A" w:rsidP="00314DA5">
            <w:pPr>
              <w:jc w:val="center"/>
              <w:rPr>
                <w:rFonts w:asciiTheme="majorBidi" w:hAnsiTheme="majorBidi" w:cstheme="majorBidi"/>
                <w:lang w:val="en-US"/>
              </w:rPr>
            </w:pPr>
          </w:p>
        </w:tc>
        <w:tc>
          <w:tcPr>
            <w:tcW w:w="254" w:type="pct"/>
          </w:tcPr>
          <w:p w14:paraId="52A1B09F" w14:textId="77777777" w:rsidR="0094516A" w:rsidRDefault="0094516A" w:rsidP="00314DA5">
            <w:pPr>
              <w:jc w:val="center"/>
              <w:rPr>
                <w:rFonts w:asciiTheme="majorBidi" w:hAnsiTheme="majorBidi" w:cstheme="majorBidi"/>
                <w:lang w:val="en-US"/>
              </w:rPr>
            </w:pPr>
          </w:p>
        </w:tc>
        <w:tc>
          <w:tcPr>
            <w:tcW w:w="452" w:type="pct"/>
          </w:tcPr>
          <w:p w14:paraId="200196C9" w14:textId="77777777" w:rsidR="0094516A" w:rsidRDefault="0094516A" w:rsidP="00314DA5">
            <w:pPr>
              <w:jc w:val="center"/>
              <w:rPr>
                <w:rFonts w:asciiTheme="majorBidi" w:hAnsiTheme="majorBidi" w:cstheme="majorBidi"/>
                <w:lang w:val="en-US"/>
              </w:rPr>
            </w:pPr>
          </w:p>
        </w:tc>
        <w:tc>
          <w:tcPr>
            <w:tcW w:w="1275" w:type="pct"/>
          </w:tcPr>
          <w:p w14:paraId="78025A62" w14:textId="77777777" w:rsidR="0094516A" w:rsidRPr="00E06BC3" w:rsidRDefault="0094516A" w:rsidP="00314DA5">
            <w:pPr>
              <w:ind w:left="-13"/>
              <w:jc w:val="both"/>
              <w:rPr>
                <w:rFonts w:asciiTheme="majorBidi" w:hAnsiTheme="majorBidi" w:cstheme="majorBidi"/>
              </w:rPr>
            </w:pPr>
          </w:p>
        </w:tc>
      </w:tr>
      <w:tr w:rsidR="0094516A" w14:paraId="2D810FAC" w14:textId="77777777" w:rsidTr="0094516A">
        <w:tc>
          <w:tcPr>
            <w:tcW w:w="1251" w:type="pct"/>
          </w:tcPr>
          <w:p w14:paraId="2B231D4F" w14:textId="77777777" w:rsidR="0094516A" w:rsidRPr="00920F17" w:rsidRDefault="0094516A" w:rsidP="00314DA5">
            <w:pPr>
              <w:rPr>
                <w:rFonts w:asciiTheme="majorBidi" w:hAnsiTheme="majorBidi" w:cstheme="majorBidi"/>
                <w:lang w:val="en-US"/>
              </w:rPr>
            </w:pPr>
            <w:proofErr w:type="spellStart"/>
            <w:r w:rsidRPr="0050350B">
              <w:rPr>
                <w:rFonts w:asciiTheme="majorBidi" w:hAnsiTheme="majorBidi" w:cstheme="majorBidi"/>
                <w:lang w:val="en-US"/>
              </w:rPr>
              <w:t>Merancang</w:t>
            </w:r>
            <w:proofErr w:type="spellEnd"/>
            <w:r w:rsidRPr="0050350B">
              <w:rPr>
                <w:rFonts w:asciiTheme="majorBidi" w:hAnsiTheme="majorBidi" w:cstheme="majorBidi"/>
                <w:lang w:val="en-US"/>
              </w:rPr>
              <w:t xml:space="preserve"> dan </w:t>
            </w:r>
            <w:proofErr w:type="spellStart"/>
            <w:r w:rsidRPr="0050350B">
              <w:rPr>
                <w:rFonts w:asciiTheme="majorBidi" w:hAnsiTheme="majorBidi" w:cstheme="majorBidi"/>
                <w:lang w:val="en-US"/>
              </w:rPr>
              <w:t>melaksanakan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kegiatan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pendidikan</w:t>
            </w:r>
            <w:proofErr w:type="spellEnd"/>
            <w:r w:rsidRPr="0050350B">
              <w:rPr>
                <w:rFonts w:asciiTheme="majorBidi" w:hAnsiTheme="majorBidi" w:cstheme="majorBidi"/>
                <w:lang w:val="en-US"/>
              </w:rPr>
              <w:t>/</w:t>
            </w:r>
            <w:proofErr w:type="spellStart"/>
            <w:r w:rsidRPr="0050350B">
              <w:rPr>
                <w:rFonts w:asciiTheme="majorBidi" w:hAnsiTheme="majorBidi" w:cstheme="majorBidi"/>
                <w:lang w:val="en-US"/>
              </w:rPr>
              <w:t>pelatihan</w:t>
            </w:r>
            <w:proofErr w:type="spellEnd"/>
            <w:r w:rsidRPr="0050350B">
              <w:rPr>
                <w:rFonts w:asciiTheme="majorBidi" w:hAnsiTheme="majorBidi" w:cstheme="majorBidi"/>
                <w:lang w:val="en-US"/>
              </w:rPr>
              <w:t xml:space="preserve"> yang </w:t>
            </w:r>
            <w:proofErr w:type="spellStart"/>
            <w:r w:rsidRPr="0050350B">
              <w:rPr>
                <w:rFonts w:asciiTheme="majorBidi" w:hAnsiTheme="majorBidi" w:cstheme="majorBidi"/>
                <w:lang w:val="en-US"/>
              </w:rPr>
              <w:t>relevan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dengan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Pedagogik</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secara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adaptif</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dengan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perkembangan</w:t>
            </w:r>
            <w:proofErr w:type="spellEnd"/>
            <w:r w:rsidRPr="0050350B">
              <w:rPr>
                <w:rFonts w:asciiTheme="majorBidi" w:hAnsiTheme="majorBidi" w:cstheme="majorBidi"/>
                <w:lang w:val="en-US"/>
              </w:rPr>
              <w:t xml:space="preserve"> ICT.</w:t>
            </w:r>
          </w:p>
        </w:tc>
        <w:tc>
          <w:tcPr>
            <w:tcW w:w="343" w:type="pct"/>
          </w:tcPr>
          <w:p w14:paraId="7D282095" w14:textId="77777777" w:rsidR="0094516A" w:rsidRDefault="0094516A" w:rsidP="00314DA5">
            <w:pPr>
              <w:jc w:val="center"/>
              <w:rPr>
                <w:rFonts w:asciiTheme="majorBidi" w:hAnsiTheme="majorBidi" w:cstheme="majorBidi"/>
                <w:lang w:val="en-US"/>
              </w:rPr>
            </w:pPr>
          </w:p>
        </w:tc>
        <w:tc>
          <w:tcPr>
            <w:tcW w:w="317" w:type="pct"/>
          </w:tcPr>
          <w:p w14:paraId="0776FFE0" w14:textId="77777777" w:rsidR="0094516A" w:rsidRDefault="0094516A" w:rsidP="00314DA5">
            <w:pPr>
              <w:jc w:val="center"/>
              <w:rPr>
                <w:rFonts w:asciiTheme="majorBidi" w:hAnsiTheme="majorBidi" w:cstheme="majorBidi"/>
                <w:lang w:val="en-US"/>
              </w:rPr>
            </w:pPr>
          </w:p>
        </w:tc>
        <w:tc>
          <w:tcPr>
            <w:tcW w:w="358" w:type="pct"/>
          </w:tcPr>
          <w:p w14:paraId="7B42DEB5" w14:textId="77777777" w:rsidR="0094516A" w:rsidRDefault="0094516A" w:rsidP="00314DA5">
            <w:pPr>
              <w:rPr>
                <w:rFonts w:asciiTheme="majorBidi" w:hAnsiTheme="majorBidi" w:cstheme="majorBidi"/>
                <w:lang w:val="en-US"/>
              </w:rPr>
            </w:pPr>
          </w:p>
        </w:tc>
        <w:tc>
          <w:tcPr>
            <w:tcW w:w="245" w:type="pct"/>
          </w:tcPr>
          <w:p w14:paraId="4F66B7A5" w14:textId="77777777" w:rsidR="0094516A" w:rsidRDefault="0094516A" w:rsidP="00314DA5">
            <w:pPr>
              <w:jc w:val="center"/>
              <w:rPr>
                <w:rFonts w:asciiTheme="majorBidi" w:hAnsiTheme="majorBidi" w:cstheme="majorBidi"/>
                <w:lang w:val="en-US"/>
              </w:rPr>
            </w:pPr>
          </w:p>
        </w:tc>
        <w:tc>
          <w:tcPr>
            <w:tcW w:w="253" w:type="pct"/>
          </w:tcPr>
          <w:p w14:paraId="32A01261" w14:textId="77777777" w:rsidR="0094516A" w:rsidRDefault="0094516A" w:rsidP="00314DA5">
            <w:pPr>
              <w:jc w:val="center"/>
              <w:rPr>
                <w:rFonts w:asciiTheme="majorBidi" w:hAnsiTheme="majorBidi" w:cstheme="majorBidi"/>
                <w:lang w:val="en-US"/>
              </w:rPr>
            </w:pPr>
          </w:p>
        </w:tc>
        <w:tc>
          <w:tcPr>
            <w:tcW w:w="252" w:type="pct"/>
          </w:tcPr>
          <w:p w14:paraId="41EDDA1F" w14:textId="77777777" w:rsidR="0094516A" w:rsidRDefault="0094516A" w:rsidP="00314DA5">
            <w:pPr>
              <w:jc w:val="center"/>
              <w:rPr>
                <w:rFonts w:asciiTheme="majorBidi" w:hAnsiTheme="majorBidi" w:cstheme="majorBidi"/>
                <w:lang w:val="en-US"/>
              </w:rPr>
            </w:pPr>
          </w:p>
        </w:tc>
        <w:tc>
          <w:tcPr>
            <w:tcW w:w="254" w:type="pct"/>
          </w:tcPr>
          <w:p w14:paraId="5CD5AAA8" w14:textId="77777777" w:rsidR="0094516A" w:rsidRDefault="0094516A" w:rsidP="00314DA5">
            <w:pPr>
              <w:jc w:val="center"/>
              <w:rPr>
                <w:rFonts w:asciiTheme="majorBidi" w:hAnsiTheme="majorBidi" w:cstheme="majorBidi"/>
                <w:lang w:val="en-US"/>
              </w:rPr>
            </w:pPr>
          </w:p>
        </w:tc>
        <w:tc>
          <w:tcPr>
            <w:tcW w:w="452" w:type="pct"/>
          </w:tcPr>
          <w:p w14:paraId="0C00CF3E" w14:textId="77777777" w:rsidR="0094516A" w:rsidRDefault="0094516A" w:rsidP="00314DA5">
            <w:pPr>
              <w:jc w:val="center"/>
              <w:rPr>
                <w:rFonts w:asciiTheme="majorBidi" w:hAnsiTheme="majorBidi" w:cstheme="majorBidi"/>
                <w:lang w:val="en-US"/>
              </w:rPr>
            </w:pPr>
          </w:p>
        </w:tc>
        <w:tc>
          <w:tcPr>
            <w:tcW w:w="1275" w:type="pct"/>
          </w:tcPr>
          <w:p w14:paraId="161B39B2" w14:textId="77777777" w:rsidR="0094516A" w:rsidRPr="00B73C10" w:rsidRDefault="0094516A" w:rsidP="00314DA5">
            <w:pPr>
              <w:jc w:val="both"/>
              <w:rPr>
                <w:rFonts w:asciiTheme="majorBidi" w:hAnsiTheme="majorBidi" w:cstheme="majorBidi"/>
                <w:lang w:val="en-US"/>
              </w:rPr>
            </w:pPr>
          </w:p>
        </w:tc>
      </w:tr>
    </w:tbl>
    <w:p w14:paraId="4B430131" w14:textId="77777777" w:rsidR="0094516A" w:rsidRDefault="0094516A" w:rsidP="0094516A">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5F27C3A4" w14:textId="77777777" w:rsidR="0094516A" w:rsidRDefault="0094516A">
      <w:pPr>
        <w:pStyle w:val="Heading2"/>
        <w:spacing w:before="78"/>
        <w:ind w:right="420"/>
        <w:jc w:val="both"/>
        <w:rPr>
          <w:rFonts w:ascii="Garamond" w:hAnsi="Garamond"/>
        </w:rPr>
      </w:pPr>
    </w:p>
    <w:p w14:paraId="351ADCFD" w14:textId="77777777" w:rsidR="0094516A" w:rsidRDefault="0094516A">
      <w:pPr>
        <w:pStyle w:val="Heading2"/>
        <w:spacing w:before="78"/>
        <w:ind w:right="420"/>
        <w:jc w:val="both"/>
        <w:rPr>
          <w:rFonts w:ascii="Garamond" w:hAnsi="Garamond"/>
        </w:rPr>
      </w:pPr>
    </w:p>
    <w:p w14:paraId="300F2A6C" w14:textId="77777777" w:rsidR="0094516A" w:rsidRDefault="0094516A">
      <w:pPr>
        <w:pStyle w:val="Heading2"/>
        <w:spacing w:before="78"/>
        <w:ind w:right="420"/>
        <w:jc w:val="both"/>
        <w:rPr>
          <w:rFonts w:ascii="Garamond" w:hAnsi="Garamond"/>
        </w:rPr>
      </w:pPr>
    </w:p>
    <w:p w14:paraId="07CAAA5B" w14:textId="77777777" w:rsidR="0094516A" w:rsidRDefault="0094516A">
      <w:pPr>
        <w:pStyle w:val="Heading2"/>
        <w:spacing w:before="78"/>
        <w:ind w:right="420"/>
        <w:jc w:val="both"/>
        <w:rPr>
          <w:rFonts w:ascii="Garamond" w:hAnsi="Garamond"/>
        </w:rPr>
      </w:pPr>
    </w:p>
    <w:p w14:paraId="6DFBA9C1" w14:textId="77777777" w:rsidR="0094516A" w:rsidRDefault="0094516A">
      <w:pPr>
        <w:pStyle w:val="Heading2"/>
        <w:spacing w:before="78"/>
        <w:ind w:right="420"/>
        <w:jc w:val="both"/>
        <w:rPr>
          <w:rFonts w:ascii="Garamond" w:hAnsi="Garamond"/>
        </w:rPr>
      </w:pPr>
    </w:p>
    <w:p w14:paraId="6B06D83A" w14:textId="77777777" w:rsidR="0094516A" w:rsidRDefault="0094516A">
      <w:pPr>
        <w:pStyle w:val="Heading2"/>
        <w:spacing w:before="78"/>
        <w:ind w:right="420"/>
        <w:jc w:val="both"/>
        <w:rPr>
          <w:rFonts w:ascii="Garamond" w:hAnsi="Garamond"/>
        </w:rPr>
      </w:pPr>
    </w:p>
    <w:p w14:paraId="68808F50" w14:textId="77777777" w:rsidR="0094516A" w:rsidRDefault="0094516A">
      <w:pPr>
        <w:pStyle w:val="Heading2"/>
        <w:spacing w:before="78"/>
        <w:ind w:right="420"/>
        <w:jc w:val="both"/>
        <w:rPr>
          <w:rFonts w:ascii="Garamond" w:hAnsi="Garamond"/>
        </w:rPr>
      </w:pPr>
    </w:p>
    <w:p w14:paraId="50505CEF" w14:textId="77777777" w:rsidR="0094516A" w:rsidRDefault="0094516A">
      <w:pPr>
        <w:pStyle w:val="Heading2"/>
        <w:spacing w:before="78"/>
        <w:ind w:right="420"/>
        <w:jc w:val="both"/>
        <w:rPr>
          <w:rFonts w:ascii="Garamond" w:hAnsi="Garamond"/>
        </w:rPr>
      </w:pPr>
    </w:p>
    <w:p w14:paraId="3C3C879F" w14:textId="77777777" w:rsidR="0094516A" w:rsidRDefault="0094516A">
      <w:pPr>
        <w:pStyle w:val="Heading2"/>
        <w:spacing w:before="78"/>
        <w:ind w:right="420"/>
        <w:jc w:val="both"/>
        <w:rPr>
          <w:rFonts w:ascii="Garamond" w:hAnsi="Garamond"/>
        </w:rPr>
      </w:pPr>
    </w:p>
    <w:p w14:paraId="1A5EDFC3" w14:textId="77777777" w:rsidR="0094516A" w:rsidRDefault="0094516A">
      <w:pPr>
        <w:pStyle w:val="Heading2"/>
        <w:spacing w:before="78"/>
        <w:ind w:right="420"/>
        <w:jc w:val="both"/>
        <w:rPr>
          <w:rFonts w:ascii="Garamond" w:hAnsi="Garamond"/>
        </w:rPr>
      </w:pPr>
    </w:p>
    <w:p w14:paraId="6B8051C7" w14:textId="77777777" w:rsidR="0094516A" w:rsidRDefault="0094516A" w:rsidP="0094516A">
      <w:pPr>
        <w:tabs>
          <w:tab w:val="center" w:pos="6980"/>
        </w:tabs>
        <w:jc w:val="both"/>
        <w:rPr>
          <w:rFonts w:asciiTheme="majorBidi" w:hAnsiTheme="majorBidi" w:cstheme="majorBidi"/>
          <w:b/>
          <w:bCs/>
          <w:lang w:val="en-US"/>
        </w:rPr>
      </w:pPr>
    </w:p>
    <w:p w14:paraId="44563B5D" w14:textId="6DDA51C8" w:rsidR="0094516A" w:rsidRPr="0094516A" w:rsidRDefault="0094516A" w:rsidP="0094516A">
      <w:pPr>
        <w:tabs>
          <w:tab w:val="center" w:pos="6980"/>
        </w:tabs>
        <w:jc w:val="both"/>
        <w:rPr>
          <w:rFonts w:ascii="Garamond" w:hAnsi="Garamond" w:cstheme="majorBidi"/>
          <w:b/>
          <w:bCs/>
          <w:sz w:val="24"/>
          <w:szCs w:val="24"/>
          <w:lang w:val="en-US"/>
        </w:rPr>
      </w:pPr>
      <w:proofErr w:type="spellStart"/>
      <w:r w:rsidRPr="0094516A">
        <w:rPr>
          <w:rFonts w:ascii="Garamond" w:hAnsi="Garamond" w:cstheme="majorBidi"/>
          <w:b/>
          <w:bCs/>
          <w:sz w:val="24"/>
          <w:szCs w:val="24"/>
          <w:lang w:val="en-US"/>
        </w:rPr>
        <w:lastRenderedPageBreak/>
        <w:t>Formulir</w:t>
      </w:r>
      <w:proofErr w:type="spellEnd"/>
      <w:r w:rsidRPr="0094516A">
        <w:rPr>
          <w:rFonts w:ascii="Garamond" w:hAnsi="Garamond" w:cstheme="majorBidi"/>
          <w:b/>
          <w:bCs/>
          <w:sz w:val="24"/>
          <w:szCs w:val="24"/>
          <w:lang w:val="en-US"/>
        </w:rPr>
        <w:t xml:space="preserve"> </w:t>
      </w:r>
      <w:proofErr w:type="spellStart"/>
      <w:r w:rsidRPr="0094516A">
        <w:rPr>
          <w:rFonts w:ascii="Garamond" w:hAnsi="Garamond" w:cstheme="majorBidi"/>
          <w:b/>
          <w:bCs/>
          <w:sz w:val="24"/>
          <w:szCs w:val="24"/>
          <w:lang w:val="en-US"/>
        </w:rPr>
        <w:t>Evaluasi</w:t>
      </w:r>
      <w:proofErr w:type="spellEnd"/>
      <w:r w:rsidRPr="0094516A">
        <w:rPr>
          <w:rFonts w:ascii="Garamond" w:hAnsi="Garamond" w:cstheme="majorBidi"/>
          <w:b/>
          <w:bCs/>
          <w:sz w:val="24"/>
          <w:szCs w:val="24"/>
          <w:lang w:val="en-US"/>
        </w:rPr>
        <w:t xml:space="preserve"> Diri Mata Kuliah </w:t>
      </w:r>
      <w:proofErr w:type="spellStart"/>
      <w:r w:rsidRPr="0094516A">
        <w:rPr>
          <w:rFonts w:ascii="Garamond" w:hAnsi="Garamond" w:cstheme="majorBidi"/>
          <w:b/>
          <w:bCs/>
          <w:sz w:val="24"/>
          <w:szCs w:val="24"/>
          <w:lang w:val="en-US"/>
        </w:rPr>
        <w:t>Antropologi</w:t>
      </w:r>
      <w:proofErr w:type="spellEnd"/>
    </w:p>
    <w:p w14:paraId="3B304B0F" w14:textId="77777777" w:rsidR="0094516A" w:rsidRPr="0094516A" w:rsidRDefault="0094516A" w:rsidP="0094516A">
      <w:pPr>
        <w:tabs>
          <w:tab w:val="center" w:pos="6980"/>
        </w:tabs>
        <w:jc w:val="both"/>
        <w:rPr>
          <w:rFonts w:ascii="Garamond" w:hAnsi="Garamond" w:cstheme="majorBidi"/>
          <w:sz w:val="24"/>
          <w:szCs w:val="24"/>
          <w:lang w:val="it-IT"/>
        </w:rPr>
      </w:pPr>
      <w:r w:rsidRPr="0094516A">
        <w:rPr>
          <w:rFonts w:ascii="Garamond" w:hAnsi="Garamond" w:cstheme="majorBidi"/>
          <w:sz w:val="24"/>
          <w:szCs w:val="24"/>
          <w:lang w:val="it-IT"/>
        </w:rPr>
        <w:t>Mata kuliah ini mengkaji secara mendasar mengenai fenomena kebudayaan sebagai suatu sistem dan kecenderunganya untuk senantiasa berubah sesuai dengan akumulasi kebutuhan manusia. Kebudayaan sebagai bentuk komprehensif yang melibatkan hubungan dari berbagai wujud nilai, aktivitas, dan material dengan unsur kebudayaan universal, dimana hampir dari seluruh aktivitas dan produktivitas manusia tersebut berorientasi pada suatu sistem nilai budaya yang bersumber dari nilai-nilai keagamaan, filsafat, adat istiadat, ilmu pengetahuan, dan seni.</w:t>
      </w:r>
    </w:p>
    <w:p w14:paraId="6247F7DB" w14:textId="77777777" w:rsidR="0094516A" w:rsidRPr="00C52B33" w:rsidRDefault="0094516A" w:rsidP="0094516A">
      <w:pPr>
        <w:tabs>
          <w:tab w:val="center" w:pos="6980"/>
        </w:tabs>
        <w:jc w:val="both"/>
        <w:rPr>
          <w:rFonts w:asciiTheme="majorBidi" w:hAnsiTheme="majorBidi" w:cstheme="majorBidi"/>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94516A" w14:paraId="4E993737" w14:textId="77777777" w:rsidTr="0094516A">
        <w:tc>
          <w:tcPr>
            <w:tcW w:w="1251" w:type="pct"/>
            <w:vMerge w:val="restart"/>
            <w:shd w:val="clear" w:color="auto" w:fill="E5DFEC" w:themeFill="accent4" w:themeFillTint="33"/>
            <w:vAlign w:val="center"/>
          </w:tcPr>
          <w:p w14:paraId="46BC43FC" w14:textId="77777777" w:rsidR="0094516A" w:rsidRPr="00461B1D" w:rsidRDefault="0094516A" w:rsidP="0094516A">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1C09DE19" w14:textId="7B5CF4AA" w:rsidR="0094516A" w:rsidRPr="0094516A" w:rsidRDefault="0094516A" w:rsidP="0094516A">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419A2C1E" w14:textId="77777777" w:rsidR="0094516A" w:rsidRPr="00461B1D" w:rsidRDefault="0094516A" w:rsidP="0094516A">
            <w:pPr>
              <w:jc w:val="center"/>
              <w:rPr>
                <w:b/>
              </w:rPr>
            </w:pPr>
            <w:r w:rsidRPr="00461B1D">
              <w:rPr>
                <w:b/>
              </w:rPr>
              <w:t>Hasil evaluasi Asesor</w:t>
            </w:r>
          </w:p>
          <w:p w14:paraId="529B415E" w14:textId="77777777" w:rsidR="0094516A" w:rsidRPr="00461B1D" w:rsidRDefault="0094516A" w:rsidP="0094516A">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23C4C3D3" w14:textId="77777777" w:rsidR="0094516A" w:rsidRPr="00461B1D" w:rsidRDefault="0094516A" w:rsidP="0094516A">
            <w:pPr>
              <w:jc w:val="center"/>
              <w:rPr>
                <w:rFonts w:asciiTheme="majorBidi" w:hAnsiTheme="majorBidi" w:cstheme="majorBidi"/>
                <w:b/>
                <w:lang w:val="en-US"/>
              </w:rPr>
            </w:pPr>
            <w:r w:rsidRPr="00461B1D">
              <w:rPr>
                <w:b/>
              </w:rPr>
              <w:t>Bukti yang disampaikan*</w:t>
            </w:r>
          </w:p>
        </w:tc>
      </w:tr>
      <w:tr w:rsidR="0094516A" w14:paraId="18C1DFC5" w14:textId="77777777" w:rsidTr="0094516A">
        <w:tc>
          <w:tcPr>
            <w:tcW w:w="1251" w:type="pct"/>
            <w:vMerge/>
            <w:shd w:val="clear" w:color="auto" w:fill="E5DFEC" w:themeFill="accent4" w:themeFillTint="33"/>
            <w:vAlign w:val="center"/>
          </w:tcPr>
          <w:p w14:paraId="66E81058" w14:textId="77777777" w:rsidR="0094516A" w:rsidRPr="00461B1D" w:rsidRDefault="0094516A" w:rsidP="0094516A">
            <w:pPr>
              <w:jc w:val="center"/>
              <w:rPr>
                <w:rFonts w:asciiTheme="majorBidi" w:hAnsiTheme="majorBidi" w:cstheme="majorBidi"/>
                <w:b/>
                <w:lang w:val="en-US"/>
              </w:rPr>
            </w:pPr>
          </w:p>
        </w:tc>
        <w:tc>
          <w:tcPr>
            <w:tcW w:w="343" w:type="pct"/>
            <w:shd w:val="clear" w:color="auto" w:fill="E5DFEC" w:themeFill="accent4" w:themeFillTint="33"/>
            <w:vAlign w:val="center"/>
          </w:tcPr>
          <w:p w14:paraId="6FC7F83A"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658AB75D"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15A95303"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1BE266F8"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794F981"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0934B9A9"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46C33C2B"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4AE82B2A" w14:textId="77777777" w:rsidR="0094516A" w:rsidRPr="00461B1D" w:rsidRDefault="0094516A" w:rsidP="0094516A">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47CCD987" w14:textId="77777777" w:rsidR="0094516A" w:rsidRPr="00461B1D" w:rsidRDefault="0094516A" w:rsidP="0094516A">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94516A" w14:paraId="57432A77" w14:textId="77777777" w:rsidTr="0094516A">
        <w:tc>
          <w:tcPr>
            <w:tcW w:w="1251" w:type="pct"/>
            <w:vAlign w:val="center"/>
          </w:tcPr>
          <w:p w14:paraId="60B2463B"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323D3215"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70B711A3"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A2C9B64"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5C522ADC"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5</w:t>
            </w:r>
          </w:p>
        </w:tc>
      </w:tr>
      <w:tr w:rsidR="0094516A" w14:paraId="392F9011" w14:textId="77777777" w:rsidTr="0094516A">
        <w:tc>
          <w:tcPr>
            <w:tcW w:w="1251" w:type="pct"/>
          </w:tcPr>
          <w:p w14:paraId="46C0EA53" w14:textId="77777777" w:rsidR="0094516A" w:rsidRPr="00920F17" w:rsidRDefault="0094516A" w:rsidP="00314DA5">
            <w:pPr>
              <w:rPr>
                <w:rFonts w:asciiTheme="majorBidi" w:hAnsiTheme="majorBidi" w:cstheme="majorBidi"/>
                <w:lang w:val="en-US"/>
              </w:rPr>
            </w:pPr>
            <w:proofErr w:type="spellStart"/>
            <w:r w:rsidRPr="0050350B">
              <w:rPr>
                <w:rFonts w:asciiTheme="majorBidi" w:hAnsiTheme="majorBidi" w:cstheme="majorBidi"/>
                <w:lang w:val="en-US"/>
              </w:rPr>
              <w:t>Menunjukkan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disiplin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tanggung</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jawab</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kemandirian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nasionalisme</w:t>
            </w:r>
            <w:proofErr w:type="spellEnd"/>
            <w:r w:rsidRPr="0050350B">
              <w:rPr>
                <w:rFonts w:asciiTheme="majorBidi" w:hAnsiTheme="majorBidi" w:cstheme="majorBidi"/>
                <w:lang w:val="en-US"/>
              </w:rPr>
              <w:t>, dan/</w:t>
            </w:r>
            <w:proofErr w:type="spellStart"/>
            <w:r w:rsidRPr="0050350B">
              <w:rPr>
                <w:rFonts w:asciiTheme="majorBidi" w:hAnsiTheme="majorBidi" w:cstheme="majorBidi"/>
                <w:lang w:val="en-US"/>
              </w:rPr>
              <w:t>atau</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jiwa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kewirausahaan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dalam</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penerapan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kompetensi</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Antropologi</w:t>
            </w:r>
            <w:proofErr w:type="spellEnd"/>
            <w:r w:rsidRPr="0050350B">
              <w:rPr>
                <w:rFonts w:asciiTheme="majorBidi" w:hAnsiTheme="majorBidi" w:cstheme="majorBidi"/>
                <w:lang w:val="en-US"/>
              </w:rPr>
              <w:t>.</w:t>
            </w:r>
          </w:p>
        </w:tc>
        <w:tc>
          <w:tcPr>
            <w:tcW w:w="343" w:type="pct"/>
          </w:tcPr>
          <w:p w14:paraId="71EA5CD9" w14:textId="77777777" w:rsidR="0094516A" w:rsidRDefault="0094516A" w:rsidP="00314DA5">
            <w:pPr>
              <w:jc w:val="center"/>
              <w:rPr>
                <w:rFonts w:asciiTheme="majorBidi" w:hAnsiTheme="majorBidi" w:cstheme="majorBidi"/>
                <w:lang w:val="en-US"/>
              </w:rPr>
            </w:pPr>
          </w:p>
        </w:tc>
        <w:tc>
          <w:tcPr>
            <w:tcW w:w="317" w:type="pct"/>
          </w:tcPr>
          <w:p w14:paraId="46F8E3D9" w14:textId="77777777" w:rsidR="0094516A" w:rsidRDefault="0094516A" w:rsidP="00314DA5">
            <w:pPr>
              <w:jc w:val="center"/>
              <w:rPr>
                <w:rFonts w:asciiTheme="majorBidi" w:hAnsiTheme="majorBidi" w:cstheme="majorBidi"/>
                <w:lang w:val="en-US"/>
              </w:rPr>
            </w:pPr>
          </w:p>
        </w:tc>
        <w:tc>
          <w:tcPr>
            <w:tcW w:w="358" w:type="pct"/>
          </w:tcPr>
          <w:p w14:paraId="5549CEC7" w14:textId="77777777" w:rsidR="0094516A" w:rsidRDefault="0094516A" w:rsidP="00314DA5">
            <w:pPr>
              <w:rPr>
                <w:rFonts w:asciiTheme="majorBidi" w:hAnsiTheme="majorBidi" w:cstheme="majorBidi"/>
                <w:lang w:val="en-US"/>
              </w:rPr>
            </w:pPr>
          </w:p>
        </w:tc>
        <w:tc>
          <w:tcPr>
            <w:tcW w:w="245" w:type="pct"/>
          </w:tcPr>
          <w:p w14:paraId="0B8E850F" w14:textId="77777777" w:rsidR="0094516A" w:rsidRDefault="0094516A" w:rsidP="00314DA5">
            <w:pPr>
              <w:jc w:val="center"/>
              <w:rPr>
                <w:rFonts w:asciiTheme="majorBidi" w:hAnsiTheme="majorBidi" w:cstheme="majorBidi"/>
                <w:lang w:val="en-US"/>
              </w:rPr>
            </w:pPr>
          </w:p>
        </w:tc>
        <w:tc>
          <w:tcPr>
            <w:tcW w:w="253" w:type="pct"/>
          </w:tcPr>
          <w:p w14:paraId="75933EFA" w14:textId="77777777" w:rsidR="0094516A" w:rsidRDefault="0094516A" w:rsidP="00314DA5">
            <w:pPr>
              <w:jc w:val="center"/>
              <w:rPr>
                <w:rFonts w:asciiTheme="majorBidi" w:hAnsiTheme="majorBidi" w:cstheme="majorBidi"/>
                <w:lang w:val="en-US"/>
              </w:rPr>
            </w:pPr>
          </w:p>
        </w:tc>
        <w:tc>
          <w:tcPr>
            <w:tcW w:w="252" w:type="pct"/>
          </w:tcPr>
          <w:p w14:paraId="2CE3F54E" w14:textId="77777777" w:rsidR="0094516A" w:rsidRDefault="0094516A" w:rsidP="00314DA5">
            <w:pPr>
              <w:jc w:val="center"/>
              <w:rPr>
                <w:rFonts w:asciiTheme="majorBidi" w:hAnsiTheme="majorBidi" w:cstheme="majorBidi"/>
                <w:lang w:val="en-US"/>
              </w:rPr>
            </w:pPr>
          </w:p>
        </w:tc>
        <w:tc>
          <w:tcPr>
            <w:tcW w:w="254" w:type="pct"/>
          </w:tcPr>
          <w:p w14:paraId="40468E2C" w14:textId="77777777" w:rsidR="0094516A" w:rsidRDefault="0094516A" w:rsidP="00314DA5">
            <w:pPr>
              <w:jc w:val="center"/>
              <w:rPr>
                <w:rFonts w:asciiTheme="majorBidi" w:hAnsiTheme="majorBidi" w:cstheme="majorBidi"/>
                <w:lang w:val="en-US"/>
              </w:rPr>
            </w:pPr>
          </w:p>
        </w:tc>
        <w:tc>
          <w:tcPr>
            <w:tcW w:w="452" w:type="pct"/>
          </w:tcPr>
          <w:p w14:paraId="6DC909D8" w14:textId="77777777" w:rsidR="0094516A" w:rsidRDefault="0094516A" w:rsidP="00314DA5">
            <w:pPr>
              <w:jc w:val="center"/>
              <w:rPr>
                <w:rFonts w:asciiTheme="majorBidi" w:hAnsiTheme="majorBidi" w:cstheme="majorBidi"/>
                <w:lang w:val="en-US"/>
              </w:rPr>
            </w:pPr>
          </w:p>
        </w:tc>
        <w:tc>
          <w:tcPr>
            <w:tcW w:w="1275" w:type="pct"/>
          </w:tcPr>
          <w:p w14:paraId="548B97D5" w14:textId="77777777" w:rsidR="0094516A" w:rsidRDefault="0094516A" w:rsidP="00314DA5">
            <w:pPr>
              <w:ind w:left="-13"/>
              <w:jc w:val="both"/>
              <w:rPr>
                <w:rFonts w:asciiTheme="majorBidi" w:hAnsiTheme="majorBidi" w:cstheme="majorBidi"/>
              </w:rPr>
            </w:pPr>
          </w:p>
          <w:p w14:paraId="0A4CA3AB" w14:textId="77777777" w:rsidR="0094516A" w:rsidRPr="00C21B57" w:rsidRDefault="0094516A" w:rsidP="00314DA5">
            <w:pPr>
              <w:ind w:left="-13"/>
              <w:jc w:val="both"/>
              <w:rPr>
                <w:rFonts w:asciiTheme="majorBidi" w:hAnsiTheme="majorBidi" w:cstheme="majorBidi"/>
                <w:lang w:val="en-US"/>
              </w:rPr>
            </w:pPr>
          </w:p>
        </w:tc>
      </w:tr>
      <w:tr w:rsidR="0094516A" w14:paraId="4BB9B2BB" w14:textId="77777777" w:rsidTr="0094516A">
        <w:tc>
          <w:tcPr>
            <w:tcW w:w="1251" w:type="pct"/>
          </w:tcPr>
          <w:p w14:paraId="70B6B7CF" w14:textId="77777777" w:rsidR="0094516A" w:rsidRPr="00920F17" w:rsidRDefault="0094516A" w:rsidP="00314DA5">
            <w:pPr>
              <w:rPr>
                <w:rFonts w:asciiTheme="majorBidi" w:hAnsiTheme="majorBidi" w:cstheme="majorBidi"/>
                <w:lang w:val="en-US"/>
              </w:rPr>
            </w:pPr>
            <w:proofErr w:type="spellStart"/>
            <w:r w:rsidRPr="0050350B">
              <w:rPr>
                <w:rFonts w:asciiTheme="majorBidi" w:hAnsiTheme="majorBidi" w:cstheme="majorBidi"/>
                <w:lang w:val="en-US"/>
              </w:rPr>
              <w:t>Mengomunikasikan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hasil</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kajian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Antropologi</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secara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lisan</w:t>
            </w:r>
            <w:proofErr w:type="spellEnd"/>
            <w:r w:rsidRPr="0050350B">
              <w:rPr>
                <w:rFonts w:asciiTheme="majorBidi" w:hAnsiTheme="majorBidi" w:cstheme="majorBidi"/>
                <w:lang w:val="en-US"/>
              </w:rPr>
              <w:t xml:space="preserve"> dan tulisan, </w:t>
            </w:r>
            <w:proofErr w:type="spellStart"/>
            <w:r w:rsidRPr="0050350B">
              <w:rPr>
                <w:rFonts w:asciiTheme="majorBidi" w:hAnsiTheme="majorBidi" w:cstheme="majorBidi"/>
                <w:lang w:val="en-US"/>
              </w:rPr>
              <w:t>bekerja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sama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serta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mengembangkan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jejaring</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secara</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bertanggung</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jawab</w:t>
            </w:r>
            <w:proofErr w:type="spellEnd"/>
            <w:r w:rsidRPr="0050350B">
              <w:rPr>
                <w:rFonts w:asciiTheme="majorBidi" w:hAnsiTheme="majorBidi" w:cstheme="majorBidi"/>
                <w:lang w:val="en-US"/>
              </w:rPr>
              <w:t>.</w:t>
            </w:r>
          </w:p>
        </w:tc>
        <w:tc>
          <w:tcPr>
            <w:tcW w:w="343" w:type="pct"/>
          </w:tcPr>
          <w:p w14:paraId="2CB68606" w14:textId="77777777" w:rsidR="0094516A" w:rsidRDefault="0094516A" w:rsidP="00314DA5">
            <w:pPr>
              <w:jc w:val="center"/>
              <w:rPr>
                <w:rFonts w:asciiTheme="majorBidi" w:hAnsiTheme="majorBidi" w:cstheme="majorBidi"/>
                <w:lang w:val="en-US"/>
              </w:rPr>
            </w:pPr>
          </w:p>
        </w:tc>
        <w:tc>
          <w:tcPr>
            <w:tcW w:w="317" w:type="pct"/>
          </w:tcPr>
          <w:p w14:paraId="7140578A" w14:textId="77777777" w:rsidR="0094516A" w:rsidRDefault="0094516A" w:rsidP="00314DA5">
            <w:pPr>
              <w:jc w:val="center"/>
              <w:rPr>
                <w:rFonts w:asciiTheme="majorBidi" w:hAnsiTheme="majorBidi" w:cstheme="majorBidi"/>
                <w:lang w:val="en-US"/>
              </w:rPr>
            </w:pPr>
          </w:p>
        </w:tc>
        <w:tc>
          <w:tcPr>
            <w:tcW w:w="358" w:type="pct"/>
          </w:tcPr>
          <w:p w14:paraId="4C6B2E49" w14:textId="77777777" w:rsidR="0094516A" w:rsidRDefault="0094516A" w:rsidP="00314DA5">
            <w:pPr>
              <w:rPr>
                <w:rFonts w:asciiTheme="majorBidi" w:hAnsiTheme="majorBidi" w:cstheme="majorBidi"/>
                <w:lang w:val="en-US"/>
              </w:rPr>
            </w:pPr>
          </w:p>
        </w:tc>
        <w:tc>
          <w:tcPr>
            <w:tcW w:w="245" w:type="pct"/>
          </w:tcPr>
          <w:p w14:paraId="46DB88C0" w14:textId="77777777" w:rsidR="0094516A" w:rsidRDefault="0094516A" w:rsidP="00314DA5">
            <w:pPr>
              <w:jc w:val="center"/>
              <w:rPr>
                <w:rFonts w:asciiTheme="majorBidi" w:hAnsiTheme="majorBidi" w:cstheme="majorBidi"/>
                <w:lang w:val="en-US"/>
              </w:rPr>
            </w:pPr>
          </w:p>
        </w:tc>
        <w:tc>
          <w:tcPr>
            <w:tcW w:w="253" w:type="pct"/>
          </w:tcPr>
          <w:p w14:paraId="6F1A0C9B" w14:textId="77777777" w:rsidR="0094516A" w:rsidRDefault="0094516A" w:rsidP="00314DA5">
            <w:pPr>
              <w:jc w:val="center"/>
              <w:rPr>
                <w:rFonts w:asciiTheme="majorBidi" w:hAnsiTheme="majorBidi" w:cstheme="majorBidi"/>
                <w:lang w:val="en-US"/>
              </w:rPr>
            </w:pPr>
          </w:p>
        </w:tc>
        <w:tc>
          <w:tcPr>
            <w:tcW w:w="252" w:type="pct"/>
          </w:tcPr>
          <w:p w14:paraId="556294DD" w14:textId="77777777" w:rsidR="0094516A" w:rsidRDefault="0094516A" w:rsidP="00314DA5">
            <w:pPr>
              <w:jc w:val="center"/>
              <w:rPr>
                <w:rFonts w:asciiTheme="majorBidi" w:hAnsiTheme="majorBidi" w:cstheme="majorBidi"/>
                <w:lang w:val="en-US"/>
              </w:rPr>
            </w:pPr>
          </w:p>
        </w:tc>
        <w:tc>
          <w:tcPr>
            <w:tcW w:w="254" w:type="pct"/>
          </w:tcPr>
          <w:p w14:paraId="41F5B42F" w14:textId="77777777" w:rsidR="0094516A" w:rsidRDefault="0094516A" w:rsidP="00314DA5">
            <w:pPr>
              <w:jc w:val="center"/>
              <w:rPr>
                <w:rFonts w:asciiTheme="majorBidi" w:hAnsiTheme="majorBidi" w:cstheme="majorBidi"/>
                <w:lang w:val="en-US"/>
              </w:rPr>
            </w:pPr>
          </w:p>
        </w:tc>
        <w:tc>
          <w:tcPr>
            <w:tcW w:w="452" w:type="pct"/>
          </w:tcPr>
          <w:p w14:paraId="0A0E3702" w14:textId="77777777" w:rsidR="0094516A" w:rsidRDefault="0094516A" w:rsidP="00314DA5">
            <w:pPr>
              <w:jc w:val="center"/>
              <w:rPr>
                <w:rFonts w:asciiTheme="majorBidi" w:hAnsiTheme="majorBidi" w:cstheme="majorBidi"/>
                <w:lang w:val="en-US"/>
              </w:rPr>
            </w:pPr>
          </w:p>
        </w:tc>
        <w:tc>
          <w:tcPr>
            <w:tcW w:w="1275" w:type="pct"/>
          </w:tcPr>
          <w:p w14:paraId="5E610996" w14:textId="77777777" w:rsidR="0094516A" w:rsidRPr="00E06BC3" w:rsidRDefault="0094516A" w:rsidP="00314DA5">
            <w:pPr>
              <w:ind w:left="-13"/>
              <w:jc w:val="both"/>
              <w:rPr>
                <w:rFonts w:asciiTheme="majorBidi" w:hAnsiTheme="majorBidi" w:cstheme="majorBidi"/>
              </w:rPr>
            </w:pPr>
          </w:p>
        </w:tc>
      </w:tr>
      <w:tr w:rsidR="0094516A" w14:paraId="129B6A31" w14:textId="77777777" w:rsidTr="0094516A">
        <w:tc>
          <w:tcPr>
            <w:tcW w:w="1251" w:type="pct"/>
          </w:tcPr>
          <w:p w14:paraId="2E0A97B6" w14:textId="77777777" w:rsidR="0094516A" w:rsidRPr="00920F17" w:rsidRDefault="0094516A" w:rsidP="00314DA5">
            <w:pPr>
              <w:rPr>
                <w:rFonts w:asciiTheme="majorBidi" w:hAnsiTheme="majorBidi" w:cstheme="majorBidi"/>
                <w:lang w:val="en-US"/>
              </w:rPr>
            </w:pPr>
            <w:r w:rsidRPr="0050350B">
              <w:rPr>
                <w:rFonts w:asciiTheme="majorBidi" w:hAnsiTheme="majorBidi" w:cstheme="majorBidi"/>
                <w:lang w:val="en-US"/>
              </w:rPr>
              <w:t xml:space="preserve">Menyusun dan </w:t>
            </w:r>
            <w:proofErr w:type="spellStart"/>
            <w:r w:rsidRPr="0050350B">
              <w:rPr>
                <w:rFonts w:asciiTheme="majorBidi" w:hAnsiTheme="majorBidi" w:cstheme="majorBidi"/>
                <w:lang w:val="en-US"/>
              </w:rPr>
              <w:t>menyajikan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narasi</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sejarah</w:t>
            </w:r>
            <w:proofErr w:type="spellEnd"/>
            <w:r w:rsidRPr="0050350B">
              <w:rPr>
                <w:rFonts w:asciiTheme="majorBidi" w:hAnsiTheme="majorBidi" w:cstheme="majorBidi"/>
                <w:lang w:val="en-US"/>
              </w:rPr>
              <w:t>/</w:t>
            </w:r>
            <w:proofErr w:type="spellStart"/>
            <w:r w:rsidRPr="0050350B">
              <w:rPr>
                <w:rFonts w:asciiTheme="majorBidi" w:hAnsiTheme="majorBidi" w:cstheme="majorBidi"/>
                <w:lang w:val="en-US"/>
              </w:rPr>
              <w:t>peradaban</w:t>
            </w:r>
            <w:proofErr w:type="spellEnd"/>
            <w:r w:rsidRPr="0050350B">
              <w:rPr>
                <w:rFonts w:asciiTheme="majorBidi" w:hAnsiTheme="majorBidi" w:cstheme="majorBidi"/>
                <w:lang w:val="en-US"/>
              </w:rPr>
              <w:t xml:space="preserve"> Islam yang </w:t>
            </w:r>
            <w:proofErr w:type="spellStart"/>
            <w:r w:rsidRPr="0050350B">
              <w:rPr>
                <w:rFonts w:asciiTheme="majorBidi" w:hAnsiTheme="majorBidi" w:cstheme="majorBidi"/>
                <w:lang w:val="en-US"/>
              </w:rPr>
              <w:t>relevan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dengan</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Antropologi</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melalui</w:t>
            </w:r>
            <w:proofErr w:type="spellEnd"/>
            <w:r w:rsidRPr="0050350B">
              <w:rPr>
                <w:rFonts w:asciiTheme="majorBidi" w:hAnsiTheme="majorBidi" w:cstheme="majorBidi"/>
                <w:lang w:val="en-US"/>
              </w:rPr>
              <w:t xml:space="preserve"> media tulisan, </w:t>
            </w:r>
            <w:proofErr w:type="spellStart"/>
            <w:r w:rsidRPr="0050350B">
              <w:rPr>
                <w:rFonts w:asciiTheme="majorBidi" w:hAnsiTheme="majorBidi" w:cstheme="majorBidi"/>
                <w:lang w:val="en-US"/>
              </w:rPr>
              <w:t>lisan</w:t>
            </w:r>
            <w:proofErr w:type="spellEnd"/>
            <w:r w:rsidRPr="0050350B">
              <w:rPr>
                <w:rFonts w:asciiTheme="majorBidi" w:hAnsiTheme="majorBidi" w:cstheme="majorBidi"/>
                <w:lang w:val="en-US"/>
              </w:rPr>
              <w:t xml:space="preserve">, video, </w:t>
            </w:r>
            <w:proofErr w:type="spellStart"/>
            <w:r w:rsidRPr="0050350B">
              <w:rPr>
                <w:rFonts w:asciiTheme="majorBidi" w:hAnsiTheme="majorBidi" w:cstheme="majorBidi"/>
                <w:lang w:val="en-US"/>
              </w:rPr>
              <w:t>dokumenter</w:t>
            </w:r>
            <w:proofErr w:type="spellEnd"/>
            <w:r w:rsidRPr="0050350B">
              <w:rPr>
                <w:rFonts w:asciiTheme="majorBidi" w:hAnsiTheme="majorBidi" w:cstheme="majorBidi"/>
                <w:lang w:val="en-US"/>
              </w:rPr>
              <w:t>, dan/</w:t>
            </w:r>
            <w:proofErr w:type="spellStart"/>
            <w:r w:rsidRPr="0050350B">
              <w:rPr>
                <w:rFonts w:asciiTheme="majorBidi" w:hAnsiTheme="majorBidi" w:cstheme="majorBidi"/>
                <w:lang w:val="en-US"/>
              </w:rPr>
              <w:t>atau</w:t>
            </w:r>
            <w:proofErr w:type="spellEnd"/>
            <w:r w:rsidRPr="0050350B">
              <w:rPr>
                <w:rFonts w:asciiTheme="majorBidi" w:hAnsiTheme="majorBidi" w:cstheme="majorBidi"/>
                <w:lang w:val="en-US"/>
              </w:rPr>
              <w:t xml:space="preserve"> </w:t>
            </w:r>
            <w:proofErr w:type="spellStart"/>
            <w:r w:rsidRPr="0050350B">
              <w:rPr>
                <w:rFonts w:asciiTheme="majorBidi" w:hAnsiTheme="majorBidi" w:cstheme="majorBidi"/>
                <w:lang w:val="en-US"/>
              </w:rPr>
              <w:t>animasi</w:t>
            </w:r>
            <w:proofErr w:type="spellEnd"/>
            <w:r w:rsidRPr="0050350B">
              <w:rPr>
                <w:rFonts w:asciiTheme="majorBidi" w:hAnsiTheme="majorBidi" w:cstheme="majorBidi"/>
                <w:lang w:val="en-US"/>
              </w:rPr>
              <w:t>.</w:t>
            </w:r>
          </w:p>
        </w:tc>
        <w:tc>
          <w:tcPr>
            <w:tcW w:w="343" w:type="pct"/>
          </w:tcPr>
          <w:p w14:paraId="676AEA8B" w14:textId="77777777" w:rsidR="0094516A" w:rsidRDefault="0094516A" w:rsidP="00314DA5">
            <w:pPr>
              <w:jc w:val="center"/>
              <w:rPr>
                <w:rFonts w:asciiTheme="majorBidi" w:hAnsiTheme="majorBidi" w:cstheme="majorBidi"/>
                <w:lang w:val="en-US"/>
              </w:rPr>
            </w:pPr>
          </w:p>
        </w:tc>
        <w:tc>
          <w:tcPr>
            <w:tcW w:w="317" w:type="pct"/>
          </w:tcPr>
          <w:p w14:paraId="0BB4D700" w14:textId="77777777" w:rsidR="0094516A" w:rsidRDefault="0094516A" w:rsidP="00314DA5">
            <w:pPr>
              <w:jc w:val="center"/>
              <w:rPr>
                <w:rFonts w:asciiTheme="majorBidi" w:hAnsiTheme="majorBidi" w:cstheme="majorBidi"/>
                <w:lang w:val="en-US"/>
              </w:rPr>
            </w:pPr>
          </w:p>
        </w:tc>
        <w:tc>
          <w:tcPr>
            <w:tcW w:w="358" w:type="pct"/>
          </w:tcPr>
          <w:p w14:paraId="33A8E22F" w14:textId="77777777" w:rsidR="0094516A" w:rsidRDefault="0094516A" w:rsidP="00314DA5">
            <w:pPr>
              <w:rPr>
                <w:rFonts w:asciiTheme="majorBidi" w:hAnsiTheme="majorBidi" w:cstheme="majorBidi"/>
                <w:lang w:val="en-US"/>
              </w:rPr>
            </w:pPr>
          </w:p>
        </w:tc>
        <w:tc>
          <w:tcPr>
            <w:tcW w:w="245" w:type="pct"/>
          </w:tcPr>
          <w:p w14:paraId="70F9EDFA" w14:textId="77777777" w:rsidR="0094516A" w:rsidRDefault="0094516A" w:rsidP="00314DA5">
            <w:pPr>
              <w:jc w:val="center"/>
              <w:rPr>
                <w:rFonts w:asciiTheme="majorBidi" w:hAnsiTheme="majorBidi" w:cstheme="majorBidi"/>
                <w:lang w:val="en-US"/>
              </w:rPr>
            </w:pPr>
          </w:p>
        </w:tc>
        <w:tc>
          <w:tcPr>
            <w:tcW w:w="253" w:type="pct"/>
          </w:tcPr>
          <w:p w14:paraId="3F2B85E8" w14:textId="77777777" w:rsidR="0094516A" w:rsidRDefault="0094516A" w:rsidP="00314DA5">
            <w:pPr>
              <w:jc w:val="center"/>
              <w:rPr>
                <w:rFonts w:asciiTheme="majorBidi" w:hAnsiTheme="majorBidi" w:cstheme="majorBidi"/>
                <w:lang w:val="en-US"/>
              </w:rPr>
            </w:pPr>
          </w:p>
        </w:tc>
        <w:tc>
          <w:tcPr>
            <w:tcW w:w="252" w:type="pct"/>
          </w:tcPr>
          <w:p w14:paraId="03BCF951" w14:textId="77777777" w:rsidR="0094516A" w:rsidRDefault="0094516A" w:rsidP="00314DA5">
            <w:pPr>
              <w:jc w:val="center"/>
              <w:rPr>
                <w:rFonts w:asciiTheme="majorBidi" w:hAnsiTheme="majorBidi" w:cstheme="majorBidi"/>
                <w:lang w:val="en-US"/>
              </w:rPr>
            </w:pPr>
          </w:p>
        </w:tc>
        <w:tc>
          <w:tcPr>
            <w:tcW w:w="254" w:type="pct"/>
          </w:tcPr>
          <w:p w14:paraId="03B53859" w14:textId="77777777" w:rsidR="0094516A" w:rsidRDefault="0094516A" w:rsidP="00314DA5">
            <w:pPr>
              <w:jc w:val="center"/>
              <w:rPr>
                <w:rFonts w:asciiTheme="majorBidi" w:hAnsiTheme="majorBidi" w:cstheme="majorBidi"/>
                <w:lang w:val="en-US"/>
              </w:rPr>
            </w:pPr>
          </w:p>
        </w:tc>
        <w:tc>
          <w:tcPr>
            <w:tcW w:w="452" w:type="pct"/>
          </w:tcPr>
          <w:p w14:paraId="5A3F7058" w14:textId="77777777" w:rsidR="0094516A" w:rsidRDefault="0094516A" w:rsidP="00314DA5">
            <w:pPr>
              <w:jc w:val="center"/>
              <w:rPr>
                <w:rFonts w:asciiTheme="majorBidi" w:hAnsiTheme="majorBidi" w:cstheme="majorBidi"/>
                <w:lang w:val="en-US"/>
              </w:rPr>
            </w:pPr>
          </w:p>
        </w:tc>
        <w:tc>
          <w:tcPr>
            <w:tcW w:w="1275" w:type="pct"/>
          </w:tcPr>
          <w:p w14:paraId="4EC5BAC8" w14:textId="77777777" w:rsidR="0094516A" w:rsidRPr="00B73C10" w:rsidRDefault="0094516A" w:rsidP="00314DA5">
            <w:pPr>
              <w:jc w:val="both"/>
              <w:rPr>
                <w:rFonts w:asciiTheme="majorBidi" w:hAnsiTheme="majorBidi" w:cstheme="majorBidi"/>
                <w:lang w:val="en-US"/>
              </w:rPr>
            </w:pPr>
          </w:p>
        </w:tc>
      </w:tr>
    </w:tbl>
    <w:p w14:paraId="6F45A3FA" w14:textId="77777777" w:rsidR="0094516A" w:rsidRDefault="0094516A" w:rsidP="0094516A">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462E79FD" w14:textId="77777777" w:rsidR="0094516A" w:rsidRDefault="0094516A" w:rsidP="0094516A">
      <w:pPr>
        <w:rPr>
          <w:rFonts w:asciiTheme="majorBidi" w:hAnsiTheme="majorBidi" w:cstheme="majorBidi"/>
          <w:b/>
          <w:bCs/>
          <w:lang w:val="en-US"/>
        </w:rPr>
      </w:pPr>
    </w:p>
    <w:p w14:paraId="355E9AEF" w14:textId="77777777" w:rsidR="0094516A" w:rsidRDefault="0094516A" w:rsidP="0094516A">
      <w:pPr>
        <w:rPr>
          <w:rFonts w:asciiTheme="majorBidi" w:hAnsiTheme="majorBidi" w:cstheme="majorBidi"/>
          <w:b/>
          <w:bCs/>
          <w:lang w:val="en-US"/>
        </w:rPr>
      </w:pPr>
    </w:p>
    <w:p w14:paraId="577102F1" w14:textId="77777777" w:rsidR="0094516A" w:rsidRDefault="0094516A" w:rsidP="0094516A">
      <w:pPr>
        <w:rPr>
          <w:rFonts w:asciiTheme="majorBidi" w:hAnsiTheme="majorBidi" w:cstheme="majorBidi"/>
          <w:b/>
          <w:bCs/>
          <w:lang w:val="en-US"/>
        </w:rPr>
      </w:pPr>
    </w:p>
    <w:p w14:paraId="53F8042E" w14:textId="77777777" w:rsidR="0094516A" w:rsidRDefault="0094516A" w:rsidP="0094516A">
      <w:pPr>
        <w:rPr>
          <w:rFonts w:asciiTheme="majorBidi" w:hAnsiTheme="majorBidi" w:cstheme="majorBidi"/>
          <w:b/>
          <w:bCs/>
          <w:lang w:val="en-US"/>
        </w:rPr>
      </w:pPr>
    </w:p>
    <w:p w14:paraId="67BA9428" w14:textId="77777777" w:rsidR="0094516A" w:rsidRDefault="0094516A" w:rsidP="0094516A">
      <w:pPr>
        <w:rPr>
          <w:rFonts w:asciiTheme="majorBidi" w:hAnsiTheme="majorBidi" w:cstheme="majorBidi"/>
          <w:b/>
          <w:bCs/>
          <w:lang w:val="en-US"/>
        </w:rPr>
      </w:pPr>
    </w:p>
    <w:p w14:paraId="5AA5F018" w14:textId="77777777" w:rsidR="0094516A" w:rsidRDefault="0094516A" w:rsidP="0094516A">
      <w:pPr>
        <w:rPr>
          <w:rFonts w:asciiTheme="majorBidi" w:hAnsiTheme="majorBidi" w:cstheme="majorBidi"/>
          <w:b/>
          <w:bCs/>
          <w:lang w:val="en-US"/>
        </w:rPr>
      </w:pPr>
    </w:p>
    <w:p w14:paraId="2301F146" w14:textId="77777777" w:rsidR="0094516A" w:rsidRDefault="0094516A" w:rsidP="0094516A">
      <w:pPr>
        <w:rPr>
          <w:rFonts w:asciiTheme="majorBidi" w:hAnsiTheme="majorBidi" w:cstheme="majorBidi"/>
          <w:b/>
          <w:bCs/>
          <w:lang w:val="en-US"/>
        </w:rPr>
      </w:pPr>
    </w:p>
    <w:p w14:paraId="20E6DFA9" w14:textId="77777777" w:rsidR="0094516A" w:rsidRDefault="0094516A" w:rsidP="0094516A">
      <w:pPr>
        <w:rPr>
          <w:rFonts w:asciiTheme="majorBidi" w:hAnsiTheme="majorBidi" w:cstheme="majorBidi"/>
          <w:b/>
          <w:bCs/>
          <w:lang w:val="en-US"/>
        </w:rPr>
      </w:pPr>
    </w:p>
    <w:p w14:paraId="45BF0233" w14:textId="77777777" w:rsidR="0094516A" w:rsidRDefault="0094516A" w:rsidP="0094516A">
      <w:pPr>
        <w:rPr>
          <w:rFonts w:asciiTheme="majorBidi" w:hAnsiTheme="majorBidi" w:cstheme="majorBidi"/>
          <w:b/>
          <w:bCs/>
          <w:lang w:val="en-US"/>
        </w:rPr>
      </w:pPr>
    </w:p>
    <w:p w14:paraId="441A6425" w14:textId="77777777" w:rsidR="0094516A" w:rsidRDefault="0094516A" w:rsidP="0094516A">
      <w:pPr>
        <w:rPr>
          <w:rFonts w:asciiTheme="majorBidi" w:hAnsiTheme="majorBidi" w:cstheme="majorBidi"/>
          <w:b/>
          <w:bCs/>
          <w:lang w:val="en-US"/>
        </w:rPr>
      </w:pPr>
    </w:p>
    <w:p w14:paraId="7915F67D" w14:textId="77777777" w:rsidR="0094516A" w:rsidRPr="0094516A" w:rsidRDefault="0094516A" w:rsidP="0094516A">
      <w:pPr>
        <w:tabs>
          <w:tab w:val="center" w:pos="6980"/>
        </w:tabs>
        <w:jc w:val="both"/>
        <w:rPr>
          <w:rFonts w:ascii="Garamond" w:hAnsi="Garamond" w:cstheme="majorBidi"/>
          <w:b/>
          <w:bCs/>
          <w:sz w:val="24"/>
          <w:szCs w:val="24"/>
          <w:lang w:val="en-US"/>
        </w:rPr>
      </w:pPr>
      <w:proofErr w:type="spellStart"/>
      <w:r w:rsidRPr="0094516A">
        <w:rPr>
          <w:rFonts w:ascii="Garamond" w:hAnsi="Garamond" w:cstheme="majorBidi"/>
          <w:b/>
          <w:bCs/>
          <w:sz w:val="24"/>
          <w:szCs w:val="24"/>
          <w:lang w:val="en-US"/>
        </w:rPr>
        <w:lastRenderedPageBreak/>
        <w:t>Formulir</w:t>
      </w:r>
      <w:proofErr w:type="spellEnd"/>
      <w:r w:rsidRPr="0094516A">
        <w:rPr>
          <w:rFonts w:ascii="Garamond" w:hAnsi="Garamond" w:cstheme="majorBidi"/>
          <w:b/>
          <w:bCs/>
          <w:sz w:val="24"/>
          <w:szCs w:val="24"/>
          <w:lang w:val="en-US"/>
        </w:rPr>
        <w:t xml:space="preserve"> </w:t>
      </w:r>
      <w:proofErr w:type="spellStart"/>
      <w:r w:rsidRPr="0094516A">
        <w:rPr>
          <w:rFonts w:ascii="Garamond" w:hAnsi="Garamond" w:cstheme="majorBidi"/>
          <w:b/>
          <w:bCs/>
          <w:sz w:val="24"/>
          <w:szCs w:val="24"/>
          <w:lang w:val="en-US"/>
        </w:rPr>
        <w:t>Evaluasi</w:t>
      </w:r>
      <w:proofErr w:type="spellEnd"/>
      <w:r w:rsidRPr="0094516A">
        <w:rPr>
          <w:rFonts w:ascii="Garamond" w:hAnsi="Garamond" w:cstheme="majorBidi"/>
          <w:b/>
          <w:bCs/>
          <w:sz w:val="24"/>
          <w:szCs w:val="24"/>
          <w:lang w:val="en-US"/>
        </w:rPr>
        <w:t xml:space="preserve"> Diri Mata Kuliah Teori dan </w:t>
      </w:r>
      <w:proofErr w:type="spellStart"/>
      <w:r w:rsidRPr="0094516A">
        <w:rPr>
          <w:rFonts w:ascii="Garamond" w:hAnsi="Garamond" w:cstheme="majorBidi"/>
          <w:b/>
          <w:bCs/>
          <w:sz w:val="24"/>
          <w:szCs w:val="24"/>
          <w:lang w:val="en-US"/>
        </w:rPr>
        <w:t>Metodoogi</w:t>
      </w:r>
      <w:proofErr w:type="spellEnd"/>
      <w:r w:rsidRPr="0094516A">
        <w:rPr>
          <w:rFonts w:ascii="Garamond" w:hAnsi="Garamond" w:cstheme="majorBidi"/>
          <w:b/>
          <w:bCs/>
          <w:sz w:val="24"/>
          <w:szCs w:val="24"/>
          <w:lang w:val="en-US"/>
        </w:rPr>
        <w:t xml:space="preserve"> Sejarah</w:t>
      </w:r>
    </w:p>
    <w:p w14:paraId="5A9E07EE" w14:textId="77777777" w:rsidR="0094516A" w:rsidRDefault="0094516A" w:rsidP="0094516A">
      <w:pPr>
        <w:tabs>
          <w:tab w:val="center" w:pos="6980"/>
        </w:tabs>
        <w:jc w:val="both"/>
        <w:rPr>
          <w:rFonts w:ascii="Garamond" w:hAnsi="Garamond" w:cstheme="majorBidi"/>
          <w:sz w:val="24"/>
          <w:szCs w:val="24"/>
          <w:lang w:val="it-IT"/>
        </w:rPr>
      </w:pPr>
      <w:r w:rsidRPr="0094516A">
        <w:rPr>
          <w:rFonts w:ascii="Garamond" w:hAnsi="Garamond" w:cstheme="majorBidi"/>
          <w:sz w:val="24"/>
          <w:szCs w:val="24"/>
          <w:lang w:val="it-IT"/>
        </w:rPr>
        <w:t>Mata kuliah ini akan menyajikan dan mendiskusikan beberapa pokok bahasan, yaitu pengertian metode sejarah, jenis-jenis penelitian sejarah, data dan fakta sejarah, teknik pengumpulan sumber: metode dokumenter, teknik pengumpulan data: metode sejarah lisan, metode observasi, teknik verfikasi data: kritik intern dan ekstern, teknik interpretasi: analisa sejarah dan sintesa sejarah, teknik penulisan: alur pemaparan sejarah.</w:t>
      </w:r>
    </w:p>
    <w:p w14:paraId="67FC32D6" w14:textId="77777777" w:rsidR="0094516A" w:rsidRPr="0094516A" w:rsidRDefault="0094516A" w:rsidP="0094516A">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94516A" w14:paraId="317571EB" w14:textId="77777777" w:rsidTr="0094516A">
        <w:tc>
          <w:tcPr>
            <w:tcW w:w="1251" w:type="pct"/>
            <w:vMerge w:val="restart"/>
            <w:shd w:val="clear" w:color="auto" w:fill="E5DFEC" w:themeFill="accent4" w:themeFillTint="33"/>
            <w:vAlign w:val="center"/>
          </w:tcPr>
          <w:p w14:paraId="7BA30C4D" w14:textId="77777777" w:rsidR="0094516A" w:rsidRPr="00461B1D" w:rsidRDefault="0094516A" w:rsidP="00185D41">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58E0E7BC" w14:textId="513725EA" w:rsidR="0094516A" w:rsidRPr="0094516A" w:rsidRDefault="0094516A" w:rsidP="00185D41">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4726F4BB" w14:textId="77777777" w:rsidR="0094516A" w:rsidRPr="00461B1D" w:rsidRDefault="0094516A" w:rsidP="00185D41">
            <w:pPr>
              <w:spacing w:after="60"/>
              <w:jc w:val="center"/>
              <w:rPr>
                <w:b/>
              </w:rPr>
            </w:pPr>
            <w:r w:rsidRPr="00461B1D">
              <w:rPr>
                <w:b/>
              </w:rPr>
              <w:t>Hasil evaluasi Asesor</w:t>
            </w:r>
          </w:p>
          <w:p w14:paraId="3C87972E" w14:textId="77777777" w:rsidR="0094516A" w:rsidRPr="00461B1D" w:rsidRDefault="0094516A" w:rsidP="00185D41">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1E2CA2FC" w14:textId="77777777" w:rsidR="0094516A" w:rsidRPr="00461B1D" w:rsidRDefault="0094516A" w:rsidP="00185D41">
            <w:pPr>
              <w:jc w:val="center"/>
              <w:rPr>
                <w:rFonts w:asciiTheme="majorBidi" w:hAnsiTheme="majorBidi" w:cstheme="majorBidi"/>
                <w:b/>
                <w:lang w:val="en-US"/>
              </w:rPr>
            </w:pPr>
            <w:r w:rsidRPr="00461B1D">
              <w:rPr>
                <w:b/>
              </w:rPr>
              <w:t>Bukti yang disampaikan*</w:t>
            </w:r>
          </w:p>
        </w:tc>
      </w:tr>
      <w:tr w:rsidR="0094516A" w14:paraId="72008094" w14:textId="77777777" w:rsidTr="0094516A">
        <w:tc>
          <w:tcPr>
            <w:tcW w:w="1251" w:type="pct"/>
            <w:vMerge/>
            <w:shd w:val="clear" w:color="auto" w:fill="E5DFEC" w:themeFill="accent4" w:themeFillTint="33"/>
            <w:vAlign w:val="center"/>
          </w:tcPr>
          <w:p w14:paraId="01A00C15" w14:textId="77777777" w:rsidR="0094516A" w:rsidRPr="00461B1D" w:rsidRDefault="0094516A" w:rsidP="00185D41">
            <w:pPr>
              <w:jc w:val="center"/>
              <w:rPr>
                <w:rFonts w:asciiTheme="majorBidi" w:hAnsiTheme="majorBidi" w:cstheme="majorBidi"/>
                <w:b/>
                <w:lang w:val="en-US"/>
              </w:rPr>
            </w:pPr>
          </w:p>
        </w:tc>
        <w:tc>
          <w:tcPr>
            <w:tcW w:w="343" w:type="pct"/>
            <w:shd w:val="clear" w:color="auto" w:fill="E5DFEC" w:themeFill="accent4" w:themeFillTint="33"/>
            <w:vAlign w:val="center"/>
          </w:tcPr>
          <w:p w14:paraId="73FC2E95"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2C9409BC"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46463D33"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0FA6A772"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077272B2"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4CA6C592"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4F640A4"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661A9BCF" w14:textId="77777777" w:rsidR="0094516A" w:rsidRPr="00461B1D" w:rsidRDefault="0094516A" w:rsidP="00185D41">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25D831F0" w14:textId="77777777" w:rsidR="0094516A" w:rsidRPr="00461B1D" w:rsidRDefault="0094516A" w:rsidP="00185D41">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94516A" w14:paraId="0FB1019A" w14:textId="77777777" w:rsidTr="0094516A">
        <w:tc>
          <w:tcPr>
            <w:tcW w:w="1251" w:type="pct"/>
            <w:vAlign w:val="center"/>
          </w:tcPr>
          <w:p w14:paraId="1851970B"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0D1C3C6B"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0F4689EC"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2025ED4A"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6A0CFF74" w14:textId="77777777" w:rsidR="0094516A" w:rsidRDefault="0094516A" w:rsidP="00314DA5">
            <w:pPr>
              <w:jc w:val="center"/>
              <w:rPr>
                <w:rFonts w:asciiTheme="majorBidi" w:hAnsiTheme="majorBidi" w:cstheme="majorBidi"/>
                <w:lang w:val="en-US"/>
              </w:rPr>
            </w:pPr>
            <w:r>
              <w:rPr>
                <w:rFonts w:asciiTheme="majorBidi" w:hAnsiTheme="majorBidi" w:cstheme="majorBidi"/>
                <w:lang w:val="en-US"/>
              </w:rPr>
              <w:t>5</w:t>
            </w:r>
          </w:p>
        </w:tc>
      </w:tr>
      <w:tr w:rsidR="0094516A" w14:paraId="5327A40D" w14:textId="77777777" w:rsidTr="0094516A">
        <w:tc>
          <w:tcPr>
            <w:tcW w:w="1251" w:type="pct"/>
          </w:tcPr>
          <w:p w14:paraId="1497191C" w14:textId="77777777" w:rsidR="0094516A" w:rsidRPr="00920F17" w:rsidRDefault="0094516A" w:rsidP="00314DA5">
            <w:pPr>
              <w:rPr>
                <w:rFonts w:asciiTheme="majorBidi" w:hAnsiTheme="majorBidi" w:cstheme="majorBidi"/>
                <w:lang w:val="en-US"/>
              </w:rPr>
            </w:pPr>
            <w:proofErr w:type="spellStart"/>
            <w:r w:rsidRPr="00143825">
              <w:rPr>
                <w:rFonts w:asciiTheme="majorBidi" w:hAnsiTheme="majorBidi" w:cstheme="majorBidi"/>
                <w:lang w:val="en-US"/>
              </w:rPr>
              <w:t>Menunjukkan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sikap</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religius</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etis</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menghargai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keberagaman</w:t>
            </w:r>
            <w:proofErr w:type="spellEnd"/>
            <w:r w:rsidRPr="00143825">
              <w:rPr>
                <w:rFonts w:asciiTheme="majorBidi" w:hAnsiTheme="majorBidi" w:cstheme="majorBidi"/>
                <w:lang w:val="en-US"/>
              </w:rPr>
              <w:t xml:space="preserve">, dan </w:t>
            </w:r>
            <w:proofErr w:type="spellStart"/>
            <w:r w:rsidRPr="00143825">
              <w:rPr>
                <w:rFonts w:asciiTheme="majorBidi" w:hAnsiTheme="majorBidi" w:cstheme="majorBidi"/>
                <w:lang w:val="en-US"/>
              </w:rPr>
              <w:t>peka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sosial</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dalam</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pembelajaran</w:t>
            </w:r>
            <w:proofErr w:type="spellEnd"/>
            <w:r w:rsidRPr="00143825">
              <w:rPr>
                <w:rFonts w:asciiTheme="majorBidi" w:hAnsiTheme="majorBidi" w:cstheme="majorBidi"/>
                <w:lang w:val="en-US"/>
              </w:rPr>
              <w:t xml:space="preserve"> dan </w:t>
            </w:r>
            <w:proofErr w:type="spellStart"/>
            <w:r w:rsidRPr="00143825">
              <w:rPr>
                <w:rFonts w:asciiTheme="majorBidi" w:hAnsiTheme="majorBidi" w:cstheme="majorBidi"/>
                <w:lang w:val="en-US"/>
              </w:rPr>
              <w:t>pengkajian</w:t>
            </w:r>
            <w:proofErr w:type="spellEnd"/>
            <w:r w:rsidRPr="00143825">
              <w:rPr>
                <w:rFonts w:asciiTheme="majorBidi" w:hAnsiTheme="majorBidi" w:cstheme="majorBidi"/>
                <w:lang w:val="en-US"/>
              </w:rPr>
              <w:t xml:space="preserve"> Teori dan </w:t>
            </w:r>
            <w:proofErr w:type="spellStart"/>
            <w:r w:rsidRPr="00143825">
              <w:rPr>
                <w:rFonts w:asciiTheme="majorBidi" w:hAnsiTheme="majorBidi" w:cstheme="majorBidi"/>
                <w:lang w:val="en-US"/>
              </w:rPr>
              <w:t>Metodologi</w:t>
            </w:r>
            <w:proofErr w:type="spellEnd"/>
            <w:r w:rsidRPr="00143825">
              <w:rPr>
                <w:rFonts w:asciiTheme="majorBidi" w:hAnsiTheme="majorBidi" w:cstheme="majorBidi"/>
                <w:lang w:val="en-US"/>
              </w:rPr>
              <w:t xml:space="preserve"> Sejarah.</w:t>
            </w:r>
          </w:p>
        </w:tc>
        <w:tc>
          <w:tcPr>
            <w:tcW w:w="343" w:type="pct"/>
          </w:tcPr>
          <w:p w14:paraId="03AB0870" w14:textId="77777777" w:rsidR="0094516A" w:rsidRDefault="0094516A" w:rsidP="00314DA5">
            <w:pPr>
              <w:jc w:val="center"/>
              <w:rPr>
                <w:rFonts w:asciiTheme="majorBidi" w:hAnsiTheme="majorBidi" w:cstheme="majorBidi"/>
                <w:lang w:val="en-US"/>
              </w:rPr>
            </w:pPr>
          </w:p>
        </w:tc>
        <w:tc>
          <w:tcPr>
            <w:tcW w:w="317" w:type="pct"/>
          </w:tcPr>
          <w:p w14:paraId="536F6C2E" w14:textId="77777777" w:rsidR="0094516A" w:rsidRDefault="0094516A" w:rsidP="00314DA5">
            <w:pPr>
              <w:jc w:val="center"/>
              <w:rPr>
                <w:rFonts w:asciiTheme="majorBidi" w:hAnsiTheme="majorBidi" w:cstheme="majorBidi"/>
                <w:lang w:val="en-US"/>
              </w:rPr>
            </w:pPr>
          </w:p>
        </w:tc>
        <w:tc>
          <w:tcPr>
            <w:tcW w:w="358" w:type="pct"/>
          </w:tcPr>
          <w:p w14:paraId="74960317" w14:textId="77777777" w:rsidR="0094516A" w:rsidRDefault="0094516A" w:rsidP="00314DA5">
            <w:pPr>
              <w:rPr>
                <w:rFonts w:asciiTheme="majorBidi" w:hAnsiTheme="majorBidi" w:cstheme="majorBidi"/>
                <w:lang w:val="en-US"/>
              </w:rPr>
            </w:pPr>
          </w:p>
        </w:tc>
        <w:tc>
          <w:tcPr>
            <w:tcW w:w="245" w:type="pct"/>
          </w:tcPr>
          <w:p w14:paraId="3A017627" w14:textId="77777777" w:rsidR="0094516A" w:rsidRDefault="0094516A" w:rsidP="00314DA5">
            <w:pPr>
              <w:jc w:val="center"/>
              <w:rPr>
                <w:rFonts w:asciiTheme="majorBidi" w:hAnsiTheme="majorBidi" w:cstheme="majorBidi"/>
                <w:lang w:val="en-US"/>
              </w:rPr>
            </w:pPr>
          </w:p>
        </w:tc>
        <w:tc>
          <w:tcPr>
            <w:tcW w:w="253" w:type="pct"/>
          </w:tcPr>
          <w:p w14:paraId="651E861D" w14:textId="77777777" w:rsidR="0094516A" w:rsidRDefault="0094516A" w:rsidP="00314DA5">
            <w:pPr>
              <w:jc w:val="center"/>
              <w:rPr>
                <w:rFonts w:asciiTheme="majorBidi" w:hAnsiTheme="majorBidi" w:cstheme="majorBidi"/>
                <w:lang w:val="en-US"/>
              </w:rPr>
            </w:pPr>
          </w:p>
        </w:tc>
        <w:tc>
          <w:tcPr>
            <w:tcW w:w="252" w:type="pct"/>
          </w:tcPr>
          <w:p w14:paraId="5F0BFF78" w14:textId="77777777" w:rsidR="0094516A" w:rsidRDefault="0094516A" w:rsidP="00314DA5">
            <w:pPr>
              <w:jc w:val="center"/>
              <w:rPr>
                <w:rFonts w:asciiTheme="majorBidi" w:hAnsiTheme="majorBidi" w:cstheme="majorBidi"/>
                <w:lang w:val="en-US"/>
              </w:rPr>
            </w:pPr>
          </w:p>
        </w:tc>
        <w:tc>
          <w:tcPr>
            <w:tcW w:w="254" w:type="pct"/>
          </w:tcPr>
          <w:p w14:paraId="6A547EE0" w14:textId="77777777" w:rsidR="0094516A" w:rsidRDefault="0094516A" w:rsidP="00314DA5">
            <w:pPr>
              <w:jc w:val="center"/>
              <w:rPr>
                <w:rFonts w:asciiTheme="majorBidi" w:hAnsiTheme="majorBidi" w:cstheme="majorBidi"/>
                <w:lang w:val="en-US"/>
              </w:rPr>
            </w:pPr>
          </w:p>
        </w:tc>
        <w:tc>
          <w:tcPr>
            <w:tcW w:w="452" w:type="pct"/>
          </w:tcPr>
          <w:p w14:paraId="469440E0" w14:textId="77777777" w:rsidR="0094516A" w:rsidRDefault="0094516A" w:rsidP="00314DA5">
            <w:pPr>
              <w:jc w:val="center"/>
              <w:rPr>
                <w:rFonts w:asciiTheme="majorBidi" w:hAnsiTheme="majorBidi" w:cstheme="majorBidi"/>
                <w:lang w:val="en-US"/>
              </w:rPr>
            </w:pPr>
          </w:p>
        </w:tc>
        <w:tc>
          <w:tcPr>
            <w:tcW w:w="1275" w:type="pct"/>
          </w:tcPr>
          <w:p w14:paraId="4089A1A0" w14:textId="77777777" w:rsidR="0094516A" w:rsidRDefault="0094516A" w:rsidP="00314DA5">
            <w:pPr>
              <w:ind w:left="-13"/>
              <w:jc w:val="both"/>
              <w:rPr>
                <w:rFonts w:asciiTheme="majorBidi" w:hAnsiTheme="majorBidi" w:cstheme="majorBidi"/>
              </w:rPr>
            </w:pPr>
          </w:p>
          <w:p w14:paraId="7B0A3F34" w14:textId="77777777" w:rsidR="0094516A" w:rsidRPr="00C21B57" w:rsidRDefault="0094516A" w:rsidP="00314DA5">
            <w:pPr>
              <w:ind w:left="-13"/>
              <w:jc w:val="both"/>
              <w:rPr>
                <w:rFonts w:asciiTheme="majorBidi" w:hAnsiTheme="majorBidi" w:cstheme="majorBidi"/>
                <w:lang w:val="en-US"/>
              </w:rPr>
            </w:pPr>
          </w:p>
        </w:tc>
      </w:tr>
      <w:tr w:rsidR="0094516A" w14:paraId="14BD4768" w14:textId="77777777" w:rsidTr="0094516A">
        <w:tc>
          <w:tcPr>
            <w:tcW w:w="1251" w:type="pct"/>
          </w:tcPr>
          <w:p w14:paraId="32CD71CC" w14:textId="77777777" w:rsidR="0094516A" w:rsidRPr="00920F17" w:rsidRDefault="0094516A" w:rsidP="00314DA5">
            <w:pPr>
              <w:rPr>
                <w:rFonts w:asciiTheme="majorBidi" w:hAnsiTheme="majorBidi" w:cstheme="majorBidi"/>
                <w:lang w:val="en-US"/>
              </w:rPr>
            </w:pPr>
            <w:proofErr w:type="spellStart"/>
            <w:r w:rsidRPr="00143825">
              <w:rPr>
                <w:rFonts w:asciiTheme="majorBidi" w:hAnsiTheme="majorBidi" w:cstheme="majorBidi"/>
                <w:lang w:val="en-US"/>
              </w:rPr>
              <w:t>Menerapkan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pemikiran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logis</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kritis</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sistematis</w:t>
            </w:r>
            <w:proofErr w:type="spellEnd"/>
            <w:r w:rsidRPr="00143825">
              <w:rPr>
                <w:rFonts w:asciiTheme="majorBidi" w:hAnsiTheme="majorBidi" w:cstheme="majorBidi"/>
                <w:lang w:val="en-US"/>
              </w:rPr>
              <w:t xml:space="preserve">, dan </w:t>
            </w:r>
            <w:proofErr w:type="spellStart"/>
            <w:r w:rsidRPr="00143825">
              <w:rPr>
                <w:rFonts w:asciiTheme="majorBidi" w:hAnsiTheme="majorBidi" w:cstheme="majorBidi"/>
                <w:lang w:val="en-US"/>
              </w:rPr>
              <w:t>inovatif</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untuk</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menganalisis</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serta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menyajikan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kajian</w:t>
            </w:r>
            <w:proofErr w:type="spellEnd"/>
            <w:r w:rsidRPr="00143825">
              <w:rPr>
                <w:rFonts w:asciiTheme="majorBidi" w:hAnsiTheme="majorBidi" w:cstheme="majorBidi"/>
                <w:lang w:val="en-US"/>
              </w:rPr>
              <w:t xml:space="preserve"> Teori dan </w:t>
            </w:r>
            <w:proofErr w:type="spellStart"/>
            <w:r w:rsidRPr="00143825">
              <w:rPr>
                <w:rFonts w:asciiTheme="majorBidi" w:hAnsiTheme="majorBidi" w:cstheme="majorBidi"/>
                <w:lang w:val="en-US"/>
              </w:rPr>
              <w:t>Metodologi</w:t>
            </w:r>
            <w:proofErr w:type="spellEnd"/>
            <w:r w:rsidRPr="00143825">
              <w:rPr>
                <w:rFonts w:asciiTheme="majorBidi" w:hAnsiTheme="majorBidi" w:cstheme="majorBidi"/>
                <w:lang w:val="en-US"/>
              </w:rPr>
              <w:t xml:space="preserve"> Sejarah </w:t>
            </w:r>
            <w:proofErr w:type="spellStart"/>
            <w:r w:rsidRPr="00143825">
              <w:rPr>
                <w:rFonts w:asciiTheme="majorBidi" w:hAnsiTheme="majorBidi" w:cstheme="majorBidi"/>
                <w:lang w:val="en-US"/>
              </w:rPr>
              <w:t>secara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ilmiah</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dengan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memanfaatkan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teknologi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informasi</w:t>
            </w:r>
            <w:proofErr w:type="spellEnd"/>
            <w:r w:rsidRPr="00143825">
              <w:rPr>
                <w:rFonts w:asciiTheme="majorBidi" w:hAnsiTheme="majorBidi" w:cstheme="majorBidi"/>
                <w:lang w:val="en-US"/>
              </w:rPr>
              <w:t>.</w:t>
            </w:r>
          </w:p>
        </w:tc>
        <w:tc>
          <w:tcPr>
            <w:tcW w:w="343" w:type="pct"/>
          </w:tcPr>
          <w:p w14:paraId="0E93683E" w14:textId="77777777" w:rsidR="0094516A" w:rsidRDefault="0094516A" w:rsidP="00314DA5">
            <w:pPr>
              <w:jc w:val="center"/>
              <w:rPr>
                <w:rFonts w:asciiTheme="majorBidi" w:hAnsiTheme="majorBidi" w:cstheme="majorBidi"/>
                <w:lang w:val="en-US"/>
              </w:rPr>
            </w:pPr>
          </w:p>
        </w:tc>
        <w:tc>
          <w:tcPr>
            <w:tcW w:w="317" w:type="pct"/>
          </w:tcPr>
          <w:p w14:paraId="4812D0CA" w14:textId="77777777" w:rsidR="0094516A" w:rsidRDefault="0094516A" w:rsidP="00314DA5">
            <w:pPr>
              <w:jc w:val="center"/>
              <w:rPr>
                <w:rFonts w:asciiTheme="majorBidi" w:hAnsiTheme="majorBidi" w:cstheme="majorBidi"/>
                <w:lang w:val="en-US"/>
              </w:rPr>
            </w:pPr>
          </w:p>
        </w:tc>
        <w:tc>
          <w:tcPr>
            <w:tcW w:w="358" w:type="pct"/>
          </w:tcPr>
          <w:p w14:paraId="14E0AD0D" w14:textId="77777777" w:rsidR="0094516A" w:rsidRDefault="0094516A" w:rsidP="00314DA5">
            <w:pPr>
              <w:rPr>
                <w:rFonts w:asciiTheme="majorBidi" w:hAnsiTheme="majorBidi" w:cstheme="majorBidi"/>
                <w:lang w:val="en-US"/>
              </w:rPr>
            </w:pPr>
          </w:p>
        </w:tc>
        <w:tc>
          <w:tcPr>
            <w:tcW w:w="245" w:type="pct"/>
          </w:tcPr>
          <w:p w14:paraId="0A5B9322" w14:textId="77777777" w:rsidR="0094516A" w:rsidRDefault="0094516A" w:rsidP="00314DA5">
            <w:pPr>
              <w:jc w:val="center"/>
              <w:rPr>
                <w:rFonts w:asciiTheme="majorBidi" w:hAnsiTheme="majorBidi" w:cstheme="majorBidi"/>
                <w:lang w:val="en-US"/>
              </w:rPr>
            </w:pPr>
          </w:p>
        </w:tc>
        <w:tc>
          <w:tcPr>
            <w:tcW w:w="253" w:type="pct"/>
          </w:tcPr>
          <w:p w14:paraId="762836CC" w14:textId="77777777" w:rsidR="0094516A" w:rsidRDefault="0094516A" w:rsidP="00314DA5">
            <w:pPr>
              <w:jc w:val="center"/>
              <w:rPr>
                <w:rFonts w:asciiTheme="majorBidi" w:hAnsiTheme="majorBidi" w:cstheme="majorBidi"/>
                <w:lang w:val="en-US"/>
              </w:rPr>
            </w:pPr>
          </w:p>
        </w:tc>
        <w:tc>
          <w:tcPr>
            <w:tcW w:w="252" w:type="pct"/>
          </w:tcPr>
          <w:p w14:paraId="7FCB19D4" w14:textId="77777777" w:rsidR="0094516A" w:rsidRDefault="0094516A" w:rsidP="00314DA5">
            <w:pPr>
              <w:jc w:val="center"/>
              <w:rPr>
                <w:rFonts w:asciiTheme="majorBidi" w:hAnsiTheme="majorBidi" w:cstheme="majorBidi"/>
                <w:lang w:val="en-US"/>
              </w:rPr>
            </w:pPr>
          </w:p>
        </w:tc>
        <w:tc>
          <w:tcPr>
            <w:tcW w:w="254" w:type="pct"/>
          </w:tcPr>
          <w:p w14:paraId="2DAAE59C" w14:textId="77777777" w:rsidR="0094516A" w:rsidRDefault="0094516A" w:rsidP="00314DA5">
            <w:pPr>
              <w:jc w:val="center"/>
              <w:rPr>
                <w:rFonts w:asciiTheme="majorBidi" w:hAnsiTheme="majorBidi" w:cstheme="majorBidi"/>
                <w:lang w:val="en-US"/>
              </w:rPr>
            </w:pPr>
          </w:p>
        </w:tc>
        <w:tc>
          <w:tcPr>
            <w:tcW w:w="452" w:type="pct"/>
          </w:tcPr>
          <w:p w14:paraId="10375470" w14:textId="77777777" w:rsidR="0094516A" w:rsidRDefault="0094516A" w:rsidP="00314DA5">
            <w:pPr>
              <w:jc w:val="center"/>
              <w:rPr>
                <w:rFonts w:asciiTheme="majorBidi" w:hAnsiTheme="majorBidi" w:cstheme="majorBidi"/>
                <w:lang w:val="en-US"/>
              </w:rPr>
            </w:pPr>
          </w:p>
        </w:tc>
        <w:tc>
          <w:tcPr>
            <w:tcW w:w="1275" w:type="pct"/>
          </w:tcPr>
          <w:p w14:paraId="35AEFA18" w14:textId="77777777" w:rsidR="0094516A" w:rsidRPr="00E06BC3" w:rsidRDefault="0094516A" w:rsidP="00314DA5">
            <w:pPr>
              <w:ind w:left="-13"/>
              <w:jc w:val="both"/>
              <w:rPr>
                <w:rFonts w:asciiTheme="majorBidi" w:hAnsiTheme="majorBidi" w:cstheme="majorBidi"/>
              </w:rPr>
            </w:pPr>
          </w:p>
        </w:tc>
      </w:tr>
      <w:tr w:rsidR="0094516A" w14:paraId="24F4FB14" w14:textId="77777777" w:rsidTr="0094516A">
        <w:tc>
          <w:tcPr>
            <w:tcW w:w="1251" w:type="pct"/>
          </w:tcPr>
          <w:p w14:paraId="3C692EB5" w14:textId="77777777" w:rsidR="0094516A" w:rsidRPr="00920F17" w:rsidRDefault="0094516A" w:rsidP="00314DA5">
            <w:pPr>
              <w:rPr>
                <w:rFonts w:asciiTheme="majorBidi" w:hAnsiTheme="majorBidi" w:cstheme="majorBidi"/>
                <w:lang w:val="en-US"/>
              </w:rPr>
            </w:pPr>
            <w:proofErr w:type="spellStart"/>
            <w:r w:rsidRPr="00143825">
              <w:rPr>
                <w:rFonts w:asciiTheme="majorBidi" w:hAnsiTheme="majorBidi" w:cstheme="majorBidi"/>
                <w:lang w:val="en-US"/>
              </w:rPr>
              <w:t>Melakukan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penelitian</w:t>
            </w:r>
            <w:proofErr w:type="spellEnd"/>
            <w:r w:rsidRPr="00143825">
              <w:rPr>
                <w:rFonts w:asciiTheme="majorBidi" w:hAnsiTheme="majorBidi" w:cstheme="majorBidi"/>
                <w:lang w:val="en-US"/>
              </w:rPr>
              <w:t xml:space="preserve"> dan </w:t>
            </w:r>
            <w:proofErr w:type="spellStart"/>
            <w:r w:rsidRPr="00143825">
              <w:rPr>
                <w:rFonts w:asciiTheme="majorBidi" w:hAnsiTheme="majorBidi" w:cstheme="majorBidi"/>
                <w:lang w:val="en-US"/>
              </w:rPr>
              <w:t>pengkajian</w:t>
            </w:r>
            <w:proofErr w:type="spellEnd"/>
            <w:r w:rsidRPr="00143825">
              <w:rPr>
                <w:rFonts w:asciiTheme="majorBidi" w:hAnsiTheme="majorBidi" w:cstheme="majorBidi"/>
                <w:lang w:val="en-US"/>
              </w:rPr>
              <w:t xml:space="preserve"> yang </w:t>
            </w:r>
            <w:proofErr w:type="spellStart"/>
            <w:r w:rsidRPr="00143825">
              <w:rPr>
                <w:rFonts w:asciiTheme="majorBidi" w:hAnsiTheme="majorBidi" w:cstheme="majorBidi"/>
                <w:lang w:val="en-US"/>
              </w:rPr>
              <w:t>relevan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dengan</w:t>
            </w:r>
            <w:proofErr w:type="spellEnd"/>
            <w:r w:rsidRPr="00143825">
              <w:rPr>
                <w:rFonts w:asciiTheme="majorBidi" w:hAnsiTheme="majorBidi" w:cstheme="majorBidi"/>
                <w:lang w:val="en-US"/>
              </w:rPr>
              <w:t xml:space="preserve"> Teori dan </w:t>
            </w:r>
            <w:proofErr w:type="spellStart"/>
            <w:r w:rsidRPr="00143825">
              <w:rPr>
                <w:rFonts w:asciiTheme="majorBidi" w:hAnsiTheme="majorBidi" w:cstheme="majorBidi"/>
                <w:lang w:val="en-US"/>
              </w:rPr>
              <w:t>Metodologi</w:t>
            </w:r>
            <w:proofErr w:type="spellEnd"/>
            <w:r w:rsidRPr="00143825">
              <w:rPr>
                <w:rFonts w:asciiTheme="majorBidi" w:hAnsiTheme="majorBidi" w:cstheme="majorBidi"/>
                <w:lang w:val="en-US"/>
              </w:rPr>
              <w:t xml:space="preserve"> Sejarah </w:t>
            </w:r>
            <w:proofErr w:type="spellStart"/>
            <w:r w:rsidRPr="00143825">
              <w:rPr>
                <w:rFonts w:asciiTheme="majorBidi" w:hAnsiTheme="majorBidi" w:cstheme="majorBidi"/>
                <w:lang w:val="en-US"/>
              </w:rPr>
              <w:t>dengan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memanfaatkan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sumber</w:t>
            </w:r>
            <w:proofErr w:type="spellEnd"/>
            <w:r w:rsidRPr="00143825">
              <w:rPr>
                <w:rFonts w:asciiTheme="majorBidi" w:hAnsiTheme="majorBidi" w:cstheme="majorBidi"/>
                <w:lang w:val="en-US"/>
              </w:rPr>
              <w:t xml:space="preserve"> primer </w:t>
            </w:r>
            <w:proofErr w:type="spellStart"/>
            <w:r w:rsidRPr="00143825">
              <w:rPr>
                <w:rFonts w:asciiTheme="majorBidi" w:hAnsiTheme="majorBidi" w:cstheme="majorBidi"/>
                <w:lang w:val="en-US"/>
              </w:rPr>
              <w:t>untuk</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rekonstruksi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sejarah</w:t>
            </w:r>
            <w:proofErr w:type="spellEnd"/>
            <w:r w:rsidRPr="00143825">
              <w:rPr>
                <w:rFonts w:asciiTheme="majorBidi" w:hAnsiTheme="majorBidi" w:cstheme="majorBidi"/>
                <w:lang w:val="en-US"/>
              </w:rPr>
              <w:t xml:space="preserve"> dan </w:t>
            </w:r>
            <w:proofErr w:type="spellStart"/>
            <w:r w:rsidRPr="00143825">
              <w:rPr>
                <w:rFonts w:asciiTheme="majorBidi" w:hAnsiTheme="majorBidi" w:cstheme="majorBidi"/>
                <w:lang w:val="en-US"/>
              </w:rPr>
              <w:t>kajian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ilmiah</w:t>
            </w:r>
            <w:proofErr w:type="spellEnd"/>
            <w:r w:rsidRPr="00143825">
              <w:rPr>
                <w:rFonts w:asciiTheme="majorBidi" w:hAnsiTheme="majorBidi" w:cstheme="majorBidi"/>
                <w:lang w:val="en-US"/>
              </w:rPr>
              <w:t xml:space="preserve"> yang </w:t>
            </w:r>
            <w:proofErr w:type="spellStart"/>
            <w:r w:rsidRPr="00143825">
              <w:rPr>
                <w:rFonts w:asciiTheme="majorBidi" w:hAnsiTheme="majorBidi" w:cstheme="majorBidi"/>
                <w:lang w:val="en-US"/>
              </w:rPr>
              <w:t>kontekstual</w:t>
            </w:r>
            <w:proofErr w:type="spellEnd"/>
            <w:r w:rsidRPr="00143825">
              <w:rPr>
                <w:rFonts w:asciiTheme="majorBidi" w:hAnsiTheme="majorBidi" w:cstheme="majorBidi"/>
                <w:lang w:val="en-US"/>
              </w:rPr>
              <w:t>.</w:t>
            </w:r>
          </w:p>
        </w:tc>
        <w:tc>
          <w:tcPr>
            <w:tcW w:w="343" w:type="pct"/>
          </w:tcPr>
          <w:p w14:paraId="2A31ABFF" w14:textId="77777777" w:rsidR="0094516A" w:rsidRDefault="0094516A" w:rsidP="00314DA5">
            <w:pPr>
              <w:jc w:val="center"/>
              <w:rPr>
                <w:rFonts w:asciiTheme="majorBidi" w:hAnsiTheme="majorBidi" w:cstheme="majorBidi"/>
                <w:lang w:val="en-US"/>
              </w:rPr>
            </w:pPr>
          </w:p>
        </w:tc>
        <w:tc>
          <w:tcPr>
            <w:tcW w:w="317" w:type="pct"/>
          </w:tcPr>
          <w:p w14:paraId="4EA03219" w14:textId="77777777" w:rsidR="0094516A" w:rsidRDefault="0094516A" w:rsidP="00314DA5">
            <w:pPr>
              <w:jc w:val="center"/>
              <w:rPr>
                <w:rFonts w:asciiTheme="majorBidi" w:hAnsiTheme="majorBidi" w:cstheme="majorBidi"/>
                <w:lang w:val="en-US"/>
              </w:rPr>
            </w:pPr>
          </w:p>
        </w:tc>
        <w:tc>
          <w:tcPr>
            <w:tcW w:w="358" w:type="pct"/>
          </w:tcPr>
          <w:p w14:paraId="72AEC877" w14:textId="77777777" w:rsidR="0094516A" w:rsidRDefault="0094516A" w:rsidP="00314DA5">
            <w:pPr>
              <w:rPr>
                <w:rFonts w:asciiTheme="majorBidi" w:hAnsiTheme="majorBidi" w:cstheme="majorBidi"/>
                <w:lang w:val="en-US"/>
              </w:rPr>
            </w:pPr>
          </w:p>
        </w:tc>
        <w:tc>
          <w:tcPr>
            <w:tcW w:w="245" w:type="pct"/>
          </w:tcPr>
          <w:p w14:paraId="364D5FD6" w14:textId="77777777" w:rsidR="0094516A" w:rsidRDefault="0094516A" w:rsidP="00314DA5">
            <w:pPr>
              <w:jc w:val="center"/>
              <w:rPr>
                <w:rFonts w:asciiTheme="majorBidi" w:hAnsiTheme="majorBidi" w:cstheme="majorBidi"/>
                <w:lang w:val="en-US"/>
              </w:rPr>
            </w:pPr>
          </w:p>
        </w:tc>
        <w:tc>
          <w:tcPr>
            <w:tcW w:w="253" w:type="pct"/>
          </w:tcPr>
          <w:p w14:paraId="51627014" w14:textId="77777777" w:rsidR="0094516A" w:rsidRDefault="0094516A" w:rsidP="00314DA5">
            <w:pPr>
              <w:jc w:val="center"/>
              <w:rPr>
                <w:rFonts w:asciiTheme="majorBidi" w:hAnsiTheme="majorBidi" w:cstheme="majorBidi"/>
                <w:lang w:val="en-US"/>
              </w:rPr>
            </w:pPr>
          </w:p>
        </w:tc>
        <w:tc>
          <w:tcPr>
            <w:tcW w:w="252" w:type="pct"/>
          </w:tcPr>
          <w:p w14:paraId="48729937" w14:textId="77777777" w:rsidR="0094516A" w:rsidRDefault="0094516A" w:rsidP="00314DA5">
            <w:pPr>
              <w:jc w:val="center"/>
              <w:rPr>
                <w:rFonts w:asciiTheme="majorBidi" w:hAnsiTheme="majorBidi" w:cstheme="majorBidi"/>
                <w:lang w:val="en-US"/>
              </w:rPr>
            </w:pPr>
          </w:p>
        </w:tc>
        <w:tc>
          <w:tcPr>
            <w:tcW w:w="254" w:type="pct"/>
          </w:tcPr>
          <w:p w14:paraId="6F6CA6AC" w14:textId="77777777" w:rsidR="0094516A" w:rsidRDefault="0094516A" w:rsidP="00314DA5">
            <w:pPr>
              <w:jc w:val="center"/>
              <w:rPr>
                <w:rFonts w:asciiTheme="majorBidi" w:hAnsiTheme="majorBidi" w:cstheme="majorBidi"/>
                <w:lang w:val="en-US"/>
              </w:rPr>
            </w:pPr>
          </w:p>
        </w:tc>
        <w:tc>
          <w:tcPr>
            <w:tcW w:w="452" w:type="pct"/>
          </w:tcPr>
          <w:p w14:paraId="36431091" w14:textId="77777777" w:rsidR="0094516A" w:rsidRDefault="0094516A" w:rsidP="00314DA5">
            <w:pPr>
              <w:jc w:val="center"/>
              <w:rPr>
                <w:rFonts w:asciiTheme="majorBidi" w:hAnsiTheme="majorBidi" w:cstheme="majorBidi"/>
                <w:lang w:val="en-US"/>
              </w:rPr>
            </w:pPr>
          </w:p>
        </w:tc>
        <w:tc>
          <w:tcPr>
            <w:tcW w:w="1275" w:type="pct"/>
          </w:tcPr>
          <w:p w14:paraId="45DF5CB9" w14:textId="77777777" w:rsidR="0094516A" w:rsidRPr="00B73C10" w:rsidRDefault="0094516A" w:rsidP="00314DA5">
            <w:pPr>
              <w:jc w:val="both"/>
              <w:rPr>
                <w:rFonts w:asciiTheme="majorBidi" w:hAnsiTheme="majorBidi" w:cstheme="majorBidi"/>
                <w:lang w:val="en-US"/>
              </w:rPr>
            </w:pPr>
          </w:p>
        </w:tc>
      </w:tr>
    </w:tbl>
    <w:p w14:paraId="6550E7E2" w14:textId="77777777" w:rsidR="0094516A" w:rsidRDefault="0094516A" w:rsidP="0094516A">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3C50D0D4" w14:textId="77777777" w:rsidR="0094516A" w:rsidRDefault="0094516A" w:rsidP="0094516A">
      <w:pPr>
        <w:rPr>
          <w:rFonts w:asciiTheme="majorBidi" w:hAnsiTheme="majorBidi" w:cstheme="majorBidi"/>
          <w:b/>
          <w:bCs/>
          <w:lang w:val="en-US"/>
        </w:rPr>
      </w:pPr>
    </w:p>
    <w:p w14:paraId="548130D1" w14:textId="77777777" w:rsidR="0094516A" w:rsidRDefault="0094516A">
      <w:pPr>
        <w:pStyle w:val="Heading2"/>
        <w:spacing w:before="78"/>
        <w:ind w:right="420"/>
        <w:jc w:val="both"/>
        <w:rPr>
          <w:rFonts w:ascii="Garamond" w:hAnsi="Garamond"/>
        </w:rPr>
      </w:pPr>
    </w:p>
    <w:p w14:paraId="65F0904A" w14:textId="77777777" w:rsidR="00185D41" w:rsidRDefault="00185D41">
      <w:pPr>
        <w:pStyle w:val="Heading2"/>
        <w:spacing w:before="78"/>
        <w:ind w:right="420"/>
        <w:jc w:val="both"/>
        <w:rPr>
          <w:rFonts w:ascii="Garamond" w:hAnsi="Garamond"/>
        </w:rPr>
      </w:pPr>
    </w:p>
    <w:p w14:paraId="1715CF14" w14:textId="77777777" w:rsidR="00185D41" w:rsidRDefault="00185D41">
      <w:pPr>
        <w:pStyle w:val="Heading2"/>
        <w:spacing w:before="78"/>
        <w:ind w:right="420"/>
        <w:jc w:val="both"/>
        <w:rPr>
          <w:rFonts w:ascii="Garamond" w:hAnsi="Garamond"/>
        </w:rPr>
      </w:pPr>
    </w:p>
    <w:p w14:paraId="6E9D62CE" w14:textId="77777777" w:rsidR="00185D41" w:rsidRDefault="00185D41">
      <w:pPr>
        <w:pStyle w:val="Heading2"/>
        <w:spacing w:before="78"/>
        <w:ind w:right="420"/>
        <w:jc w:val="both"/>
        <w:rPr>
          <w:rFonts w:ascii="Garamond" w:hAnsi="Garamond"/>
        </w:rPr>
      </w:pPr>
    </w:p>
    <w:p w14:paraId="256BED50" w14:textId="77777777" w:rsidR="00185D41" w:rsidRDefault="00185D41">
      <w:pPr>
        <w:pStyle w:val="Heading2"/>
        <w:spacing w:before="78"/>
        <w:ind w:right="420"/>
        <w:jc w:val="both"/>
        <w:rPr>
          <w:rFonts w:ascii="Garamond" w:hAnsi="Garamond"/>
        </w:rPr>
      </w:pPr>
    </w:p>
    <w:p w14:paraId="0031A1D6" w14:textId="77777777" w:rsidR="00185D41" w:rsidRDefault="00185D41">
      <w:pPr>
        <w:pStyle w:val="Heading2"/>
        <w:spacing w:before="78"/>
        <w:ind w:right="420"/>
        <w:jc w:val="both"/>
        <w:rPr>
          <w:rFonts w:ascii="Garamond" w:hAnsi="Garamond"/>
        </w:rPr>
      </w:pPr>
    </w:p>
    <w:p w14:paraId="399AC15F" w14:textId="77777777" w:rsidR="00185D41" w:rsidRPr="00185D41" w:rsidRDefault="00185D41" w:rsidP="00185D41">
      <w:pPr>
        <w:tabs>
          <w:tab w:val="center" w:pos="6980"/>
        </w:tabs>
        <w:jc w:val="both"/>
        <w:rPr>
          <w:rFonts w:ascii="Garamond" w:hAnsi="Garamond" w:cstheme="majorBidi"/>
          <w:b/>
          <w:bCs/>
          <w:lang w:val="en-US"/>
        </w:rPr>
      </w:pPr>
      <w:proofErr w:type="spellStart"/>
      <w:r w:rsidRPr="00185D41">
        <w:rPr>
          <w:rFonts w:ascii="Garamond" w:hAnsi="Garamond" w:cstheme="majorBidi"/>
          <w:b/>
          <w:bCs/>
          <w:lang w:val="en-US"/>
        </w:rPr>
        <w:lastRenderedPageBreak/>
        <w:t>Formulir</w:t>
      </w:r>
      <w:proofErr w:type="spellEnd"/>
      <w:r w:rsidRPr="00185D41">
        <w:rPr>
          <w:rFonts w:ascii="Garamond" w:hAnsi="Garamond" w:cstheme="majorBidi"/>
          <w:b/>
          <w:bCs/>
          <w:lang w:val="en-US"/>
        </w:rPr>
        <w:t xml:space="preserve"> </w:t>
      </w:r>
      <w:proofErr w:type="spellStart"/>
      <w:r w:rsidRPr="00185D41">
        <w:rPr>
          <w:rFonts w:ascii="Garamond" w:hAnsi="Garamond" w:cstheme="majorBidi"/>
          <w:b/>
          <w:bCs/>
          <w:lang w:val="en-US"/>
        </w:rPr>
        <w:t>Evaluasi</w:t>
      </w:r>
      <w:proofErr w:type="spellEnd"/>
      <w:r w:rsidRPr="00185D41">
        <w:rPr>
          <w:rFonts w:ascii="Garamond" w:hAnsi="Garamond" w:cstheme="majorBidi"/>
          <w:b/>
          <w:bCs/>
          <w:lang w:val="en-US"/>
        </w:rPr>
        <w:t xml:space="preserve"> Diri Mata Kuliah Pendidikan Anti </w:t>
      </w:r>
      <w:proofErr w:type="spellStart"/>
      <w:r w:rsidRPr="00185D41">
        <w:rPr>
          <w:rFonts w:ascii="Garamond" w:hAnsi="Garamond" w:cstheme="majorBidi"/>
          <w:b/>
          <w:bCs/>
          <w:lang w:val="en-US"/>
        </w:rPr>
        <w:t>Korupsi</w:t>
      </w:r>
      <w:proofErr w:type="spellEnd"/>
      <w:r w:rsidRPr="00185D41">
        <w:rPr>
          <w:rFonts w:ascii="Garamond" w:hAnsi="Garamond" w:cstheme="majorBidi"/>
          <w:b/>
          <w:bCs/>
          <w:lang w:val="en-US"/>
        </w:rPr>
        <w:t xml:space="preserve"> dan Etika Islam</w:t>
      </w:r>
    </w:p>
    <w:p w14:paraId="00F92199" w14:textId="77777777" w:rsidR="00185D41" w:rsidRDefault="00185D41" w:rsidP="00185D41">
      <w:pPr>
        <w:tabs>
          <w:tab w:val="center" w:pos="6980"/>
        </w:tabs>
        <w:jc w:val="both"/>
        <w:rPr>
          <w:rFonts w:ascii="Garamond" w:hAnsi="Garamond" w:cstheme="majorBidi"/>
          <w:lang w:val="it-IT"/>
        </w:rPr>
      </w:pPr>
      <w:r w:rsidRPr="00185D41">
        <w:rPr>
          <w:rFonts w:ascii="Garamond" w:hAnsi="Garamond" w:cstheme="majorBidi"/>
          <w:lang w:val="it-IT"/>
        </w:rPr>
        <w:t xml:space="preserve">Mata kuliah ini membahas secara komprehensif berbagai aspek terkait korupsi dan etika Islam, yang meliputi Pengertian Korupsi: Definisi, jenis-jenis, dan dampak korupsi (ekonomi, sosial, politik). Mahasiswa akan mempelajari berbagai bentuk korupsi, mulai dari suap, gratifikasi, hingga penyalahgunaan wewenang.Sejarah Korupsi di Indonesia: Analisis tentang akar masalah, perkembangan, dan upaya pemberantasan korupsi di Indonesia dari masa ke masa.Prinsip Etika Islam: Penjelasan tentang nilai-nilai dasar dalam Islam yang relevan dengan integritas, seperti amanah (kepercayaan), shiddiq (jujur), tabligh (transparan), dan fathanah (profesional). Dalil-dalil Anti Korupsi dalam Al-Qur'an dan Hadis: Mengkaji ayat-ayat Al-Qur'an dan hadis Nabi Muhammad </w:t>
      </w:r>
      <w:r w:rsidRPr="00185D41">
        <w:rPr>
          <w:rFonts w:ascii="Garamond" w:hAnsi="Garamond"/>
          <w:rtl/>
          <w:lang w:val="it-IT"/>
        </w:rPr>
        <w:t>ﷺ</w:t>
      </w:r>
      <w:r w:rsidRPr="00185D41">
        <w:rPr>
          <w:rFonts w:ascii="Garamond" w:hAnsi="Garamond" w:cstheme="majorBidi"/>
          <w:lang w:val="it-IT"/>
        </w:rPr>
        <w:t xml:space="preserve"> yang secara eksplisit atau implisit melarang praktik korupsi, termasuk larangan mencuri, memakan harta orang lain dengan cara yang batil, dan menerima suap.Peran Lembaga Anti Korupsi: Studi tentang tugas, wewenang, dan peran lembaga seperti Komisi Pemberantasan Korupsi (KPK), serta partisipasi masyarakat dalam pencegahan korupsi.Penerapan Etika Islam dalam Kehidupan Sehari-hari: Bagaimana nilai-nilai Islam dapat diterapkan dalam berbagai profesi dan kehidupan publik untuk membangun masyarakat yang bersih dan berintegritas.</w:t>
      </w:r>
    </w:p>
    <w:p w14:paraId="55C4D3BB" w14:textId="77777777" w:rsidR="00185D41" w:rsidRPr="00185D41" w:rsidRDefault="00185D41" w:rsidP="00185D41">
      <w:pPr>
        <w:tabs>
          <w:tab w:val="center" w:pos="6980"/>
        </w:tabs>
        <w:jc w:val="both"/>
        <w:rPr>
          <w:rFonts w:ascii="Garamond" w:hAnsi="Garamond" w:cstheme="majorBidi"/>
          <w:lang w:val="it-IT"/>
        </w:rPr>
      </w:pPr>
    </w:p>
    <w:tbl>
      <w:tblPr>
        <w:tblStyle w:val="TableGrid"/>
        <w:tblW w:w="5202" w:type="pct"/>
        <w:tblLook w:val="04A0" w:firstRow="1" w:lastRow="0" w:firstColumn="1" w:lastColumn="0" w:noHBand="0" w:noVBand="1"/>
      </w:tblPr>
      <w:tblGrid>
        <w:gridCol w:w="2690"/>
        <w:gridCol w:w="806"/>
        <w:gridCol w:w="618"/>
        <w:gridCol w:w="839"/>
        <w:gridCol w:w="383"/>
        <w:gridCol w:w="399"/>
        <w:gridCol w:w="397"/>
        <w:gridCol w:w="405"/>
        <w:gridCol w:w="1051"/>
        <w:gridCol w:w="2344"/>
      </w:tblGrid>
      <w:tr w:rsidR="00185D41" w:rsidRPr="00185D41" w14:paraId="7EEC6873" w14:textId="77777777" w:rsidTr="00185D41">
        <w:tc>
          <w:tcPr>
            <w:tcW w:w="1354" w:type="pct"/>
            <w:vMerge w:val="restart"/>
            <w:shd w:val="clear" w:color="auto" w:fill="E5DFEC" w:themeFill="accent4" w:themeFillTint="33"/>
            <w:vAlign w:val="center"/>
          </w:tcPr>
          <w:p w14:paraId="708A9404" w14:textId="77777777" w:rsidR="00185D41" w:rsidRPr="00185D41" w:rsidRDefault="00185D41" w:rsidP="00185D41">
            <w:pPr>
              <w:jc w:val="center"/>
              <w:rPr>
                <w:rFonts w:asciiTheme="majorBidi" w:hAnsiTheme="majorBidi" w:cstheme="majorBidi"/>
                <w:b/>
                <w:sz w:val="20"/>
                <w:szCs w:val="20"/>
                <w:lang w:val="en-US"/>
              </w:rPr>
            </w:pPr>
            <w:r w:rsidRPr="00185D41">
              <w:rPr>
                <w:b/>
                <w:sz w:val="20"/>
                <w:szCs w:val="20"/>
              </w:rPr>
              <w:t>Kemampuan Akhir Yang Diharapkan/        Capaian Pembelajaran Mata Kuliah</w:t>
            </w:r>
          </w:p>
        </w:tc>
        <w:tc>
          <w:tcPr>
            <w:tcW w:w="1139" w:type="pct"/>
            <w:gridSpan w:val="3"/>
            <w:shd w:val="clear" w:color="auto" w:fill="E5DFEC" w:themeFill="accent4" w:themeFillTint="33"/>
            <w:vAlign w:val="center"/>
          </w:tcPr>
          <w:p w14:paraId="1683BACF" w14:textId="7AFB8CC3" w:rsidR="00185D41" w:rsidRPr="00185D41" w:rsidRDefault="00185D41" w:rsidP="00185D41">
            <w:pPr>
              <w:jc w:val="center"/>
              <w:rPr>
                <w:b/>
                <w:sz w:val="20"/>
                <w:szCs w:val="20"/>
              </w:rPr>
            </w:pPr>
            <w:r w:rsidRPr="00185D41">
              <w:rPr>
                <w:b/>
                <w:sz w:val="20"/>
                <w:szCs w:val="20"/>
              </w:rPr>
              <w:t>Profiesiensi pengetahuan dan keterampilan saat ini*</w:t>
            </w:r>
          </w:p>
        </w:tc>
        <w:tc>
          <w:tcPr>
            <w:tcW w:w="798" w:type="pct"/>
            <w:gridSpan w:val="4"/>
            <w:shd w:val="clear" w:color="auto" w:fill="E5DFEC" w:themeFill="accent4" w:themeFillTint="33"/>
            <w:vAlign w:val="center"/>
          </w:tcPr>
          <w:p w14:paraId="56A259A9" w14:textId="77777777" w:rsidR="00185D41" w:rsidRPr="00185D41" w:rsidRDefault="00185D41" w:rsidP="00185D41">
            <w:pPr>
              <w:spacing w:after="60"/>
              <w:jc w:val="center"/>
              <w:rPr>
                <w:b/>
                <w:sz w:val="20"/>
                <w:szCs w:val="20"/>
              </w:rPr>
            </w:pPr>
            <w:r w:rsidRPr="00185D41">
              <w:rPr>
                <w:b/>
                <w:sz w:val="20"/>
                <w:szCs w:val="20"/>
              </w:rPr>
              <w:t>Hasil evaluasi Asesor</w:t>
            </w:r>
          </w:p>
          <w:p w14:paraId="2D5686A8" w14:textId="77777777" w:rsidR="00185D41" w:rsidRPr="00185D41" w:rsidRDefault="00185D41" w:rsidP="00185D41">
            <w:pPr>
              <w:jc w:val="center"/>
              <w:rPr>
                <w:rFonts w:asciiTheme="majorBidi" w:hAnsiTheme="majorBidi" w:cstheme="majorBidi"/>
                <w:b/>
                <w:sz w:val="20"/>
                <w:szCs w:val="20"/>
                <w:lang w:val="en-US"/>
              </w:rPr>
            </w:pPr>
            <w:r w:rsidRPr="00185D41">
              <w:rPr>
                <w:b/>
                <w:sz w:val="20"/>
                <w:szCs w:val="20"/>
              </w:rPr>
              <w:t>(diisi oleh Asesor)</w:t>
            </w:r>
          </w:p>
        </w:tc>
        <w:tc>
          <w:tcPr>
            <w:tcW w:w="1710" w:type="pct"/>
            <w:gridSpan w:val="2"/>
            <w:shd w:val="clear" w:color="auto" w:fill="E5DFEC" w:themeFill="accent4" w:themeFillTint="33"/>
            <w:vAlign w:val="center"/>
          </w:tcPr>
          <w:p w14:paraId="38A722BC" w14:textId="77777777" w:rsidR="00185D41" w:rsidRPr="00185D41" w:rsidRDefault="00185D41" w:rsidP="00185D41">
            <w:pPr>
              <w:jc w:val="center"/>
              <w:rPr>
                <w:rFonts w:asciiTheme="majorBidi" w:hAnsiTheme="majorBidi" w:cstheme="majorBidi"/>
                <w:b/>
                <w:sz w:val="20"/>
                <w:szCs w:val="20"/>
                <w:lang w:val="en-US"/>
              </w:rPr>
            </w:pPr>
            <w:r w:rsidRPr="00185D41">
              <w:rPr>
                <w:b/>
                <w:sz w:val="20"/>
                <w:szCs w:val="20"/>
              </w:rPr>
              <w:t>Bukti yang disampaikan*</w:t>
            </w:r>
          </w:p>
        </w:tc>
      </w:tr>
      <w:tr w:rsidR="00185D41" w:rsidRPr="00185D41" w14:paraId="4F08F01A" w14:textId="77777777" w:rsidTr="00185D41">
        <w:tc>
          <w:tcPr>
            <w:tcW w:w="1354" w:type="pct"/>
            <w:vMerge/>
            <w:shd w:val="clear" w:color="auto" w:fill="E5DFEC" w:themeFill="accent4" w:themeFillTint="33"/>
            <w:vAlign w:val="center"/>
          </w:tcPr>
          <w:p w14:paraId="4E700208" w14:textId="77777777" w:rsidR="00185D41" w:rsidRPr="00185D41" w:rsidRDefault="00185D41" w:rsidP="00185D41">
            <w:pPr>
              <w:jc w:val="center"/>
              <w:rPr>
                <w:rFonts w:asciiTheme="majorBidi" w:hAnsiTheme="majorBidi" w:cstheme="majorBidi"/>
                <w:b/>
                <w:sz w:val="20"/>
                <w:szCs w:val="20"/>
                <w:lang w:val="en-US"/>
              </w:rPr>
            </w:pPr>
          </w:p>
        </w:tc>
        <w:tc>
          <w:tcPr>
            <w:tcW w:w="406" w:type="pct"/>
            <w:shd w:val="clear" w:color="auto" w:fill="E5DFEC" w:themeFill="accent4" w:themeFillTint="33"/>
            <w:vAlign w:val="center"/>
          </w:tcPr>
          <w:p w14:paraId="3A0AC94B"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Sangat Baik</w:t>
            </w:r>
          </w:p>
        </w:tc>
        <w:tc>
          <w:tcPr>
            <w:tcW w:w="311" w:type="pct"/>
            <w:shd w:val="clear" w:color="auto" w:fill="E5DFEC" w:themeFill="accent4" w:themeFillTint="33"/>
            <w:vAlign w:val="center"/>
          </w:tcPr>
          <w:p w14:paraId="4AD91AA9"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Baik</w:t>
            </w:r>
          </w:p>
        </w:tc>
        <w:tc>
          <w:tcPr>
            <w:tcW w:w="422" w:type="pct"/>
            <w:shd w:val="clear" w:color="auto" w:fill="E5DFEC" w:themeFill="accent4" w:themeFillTint="33"/>
            <w:vAlign w:val="center"/>
          </w:tcPr>
          <w:p w14:paraId="05E0AC20"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 xml:space="preserve">Tidak </w:t>
            </w:r>
            <w:proofErr w:type="spellStart"/>
            <w:r w:rsidRPr="00185D41">
              <w:rPr>
                <w:rFonts w:asciiTheme="majorBidi" w:hAnsiTheme="majorBidi" w:cstheme="majorBidi"/>
                <w:b/>
                <w:sz w:val="20"/>
                <w:szCs w:val="20"/>
                <w:lang w:val="en-US"/>
              </w:rPr>
              <w:t>Pernah</w:t>
            </w:r>
            <w:proofErr w:type="spellEnd"/>
          </w:p>
        </w:tc>
        <w:tc>
          <w:tcPr>
            <w:tcW w:w="193" w:type="pct"/>
            <w:shd w:val="clear" w:color="auto" w:fill="E5DFEC" w:themeFill="accent4" w:themeFillTint="33"/>
            <w:vAlign w:val="center"/>
          </w:tcPr>
          <w:p w14:paraId="1737FC3A"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V</w:t>
            </w:r>
          </w:p>
        </w:tc>
        <w:tc>
          <w:tcPr>
            <w:tcW w:w="201" w:type="pct"/>
            <w:shd w:val="clear" w:color="auto" w:fill="E5DFEC" w:themeFill="accent4" w:themeFillTint="33"/>
            <w:vAlign w:val="center"/>
          </w:tcPr>
          <w:p w14:paraId="59D4042D"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A</w:t>
            </w:r>
          </w:p>
        </w:tc>
        <w:tc>
          <w:tcPr>
            <w:tcW w:w="200" w:type="pct"/>
            <w:shd w:val="clear" w:color="auto" w:fill="E5DFEC" w:themeFill="accent4" w:themeFillTint="33"/>
            <w:vAlign w:val="center"/>
          </w:tcPr>
          <w:p w14:paraId="35B11AA6"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T</w:t>
            </w:r>
          </w:p>
        </w:tc>
        <w:tc>
          <w:tcPr>
            <w:tcW w:w="204" w:type="pct"/>
            <w:shd w:val="clear" w:color="auto" w:fill="E5DFEC" w:themeFill="accent4" w:themeFillTint="33"/>
            <w:vAlign w:val="center"/>
          </w:tcPr>
          <w:p w14:paraId="66582626"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en-US"/>
              </w:rPr>
              <w:t>M</w:t>
            </w:r>
          </w:p>
        </w:tc>
        <w:tc>
          <w:tcPr>
            <w:tcW w:w="529" w:type="pct"/>
            <w:shd w:val="clear" w:color="auto" w:fill="E5DFEC" w:themeFill="accent4" w:themeFillTint="33"/>
            <w:vAlign w:val="center"/>
          </w:tcPr>
          <w:p w14:paraId="5EBC6375" w14:textId="77777777" w:rsidR="00185D41" w:rsidRPr="00185D41" w:rsidRDefault="00185D41" w:rsidP="00185D41">
            <w:pPr>
              <w:jc w:val="center"/>
              <w:rPr>
                <w:rFonts w:asciiTheme="majorBidi" w:hAnsiTheme="majorBidi" w:cstheme="majorBidi"/>
                <w:b/>
                <w:sz w:val="20"/>
                <w:szCs w:val="20"/>
                <w:lang w:val="en-US"/>
              </w:rPr>
            </w:pPr>
            <w:r w:rsidRPr="00185D41">
              <w:rPr>
                <w:b/>
                <w:sz w:val="20"/>
                <w:szCs w:val="20"/>
              </w:rPr>
              <w:t>Nomor Dokumen</w:t>
            </w:r>
          </w:p>
        </w:tc>
        <w:tc>
          <w:tcPr>
            <w:tcW w:w="1181" w:type="pct"/>
            <w:shd w:val="clear" w:color="auto" w:fill="E5DFEC" w:themeFill="accent4" w:themeFillTint="33"/>
            <w:vAlign w:val="center"/>
          </w:tcPr>
          <w:p w14:paraId="7C406FAB" w14:textId="77777777" w:rsidR="00185D41" w:rsidRPr="00185D41" w:rsidRDefault="00185D41" w:rsidP="00185D41">
            <w:pPr>
              <w:jc w:val="center"/>
              <w:rPr>
                <w:rFonts w:asciiTheme="majorBidi" w:hAnsiTheme="majorBidi" w:cstheme="majorBidi"/>
                <w:b/>
                <w:sz w:val="20"/>
                <w:szCs w:val="20"/>
                <w:lang w:val="en-US"/>
              </w:rPr>
            </w:pPr>
            <w:r w:rsidRPr="00185D41">
              <w:rPr>
                <w:rFonts w:asciiTheme="majorBidi" w:hAnsiTheme="majorBidi" w:cstheme="majorBidi"/>
                <w:b/>
                <w:sz w:val="20"/>
                <w:szCs w:val="20"/>
                <w:lang w:val="id-ID"/>
              </w:rPr>
              <w:t>Jenis dokumen</w:t>
            </w:r>
          </w:p>
        </w:tc>
      </w:tr>
      <w:tr w:rsidR="00185D41" w14:paraId="0B08F4CA" w14:textId="77777777" w:rsidTr="00185D41">
        <w:tc>
          <w:tcPr>
            <w:tcW w:w="1354" w:type="pct"/>
            <w:vAlign w:val="center"/>
          </w:tcPr>
          <w:p w14:paraId="24EFEE63"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1</w:t>
            </w:r>
          </w:p>
        </w:tc>
        <w:tc>
          <w:tcPr>
            <w:tcW w:w="1139" w:type="pct"/>
            <w:gridSpan w:val="3"/>
            <w:vAlign w:val="center"/>
          </w:tcPr>
          <w:p w14:paraId="239916BF"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2</w:t>
            </w:r>
          </w:p>
        </w:tc>
        <w:tc>
          <w:tcPr>
            <w:tcW w:w="798" w:type="pct"/>
            <w:gridSpan w:val="4"/>
            <w:vAlign w:val="center"/>
          </w:tcPr>
          <w:p w14:paraId="430A5B81"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3</w:t>
            </w:r>
          </w:p>
        </w:tc>
        <w:tc>
          <w:tcPr>
            <w:tcW w:w="529" w:type="pct"/>
            <w:vAlign w:val="center"/>
          </w:tcPr>
          <w:p w14:paraId="7F652D97"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4</w:t>
            </w:r>
          </w:p>
        </w:tc>
        <w:tc>
          <w:tcPr>
            <w:tcW w:w="1181" w:type="pct"/>
            <w:vAlign w:val="center"/>
          </w:tcPr>
          <w:p w14:paraId="6792EFDE"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5</w:t>
            </w:r>
          </w:p>
        </w:tc>
      </w:tr>
      <w:tr w:rsidR="00185D41" w:rsidRPr="00185D41" w14:paraId="01DD9B75" w14:textId="77777777" w:rsidTr="00185D41">
        <w:tc>
          <w:tcPr>
            <w:tcW w:w="1354" w:type="pct"/>
          </w:tcPr>
          <w:p w14:paraId="71A39464" w14:textId="77777777" w:rsidR="00185D41" w:rsidRPr="00185D41" w:rsidRDefault="00185D41" w:rsidP="00314DA5">
            <w:pPr>
              <w:rPr>
                <w:rFonts w:asciiTheme="majorBidi" w:hAnsiTheme="majorBidi" w:cstheme="majorBidi"/>
                <w:sz w:val="20"/>
                <w:szCs w:val="20"/>
                <w:lang w:val="en-US"/>
              </w:rPr>
            </w:pPr>
            <w:proofErr w:type="spellStart"/>
            <w:r w:rsidRPr="00185D41">
              <w:rPr>
                <w:rFonts w:asciiTheme="majorBidi" w:hAnsiTheme="majorBidi" w:cstheme="majorBidi"/>
                <w:sz w:val="20"/>
                <w:szCs w:val="20"/>
                <w:lang w:val="en-US"/>
              </w:rPr>
              <w:t>Menunjukkan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sikap</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religius</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etis</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menghargai</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keberagaman</w:t>
            </w:r>
            <w:proofErr w:type="spellEnd"/>
            <w:r w:rsidRPr="00185D41">
              <w:rPr>
                <w:rFonts w:asciiTheme="majorBidi" w:hAnsiTheme="majorBidi" w:cstheme="majorBidi"/>
                <w:sz w:val="20"/>
                <w:szCs w:val="20"/>
                <w:lang w:val="en-US"/>
              </w:rPr>
              <w:t xml:space="preserve">, dan </w:t>
            </w:r>
            <w:proofErr w:type="spellStart"/>
            <w:r w:rsidRPr="00185D41">
              <w:rPr>
                <w:rFonts w:asciiTheme="majorBidi" w:hAnsiTheme="majorBidi" w:cstheme="majorBidi"/>
                <w:sz w:val="20"/>
                <w:szCs w:val="20"/>
                <w:lang w:val="en-US"/>
              </w:rPr>
              <w:t>peka</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sosial</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dalam</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pembelajaran</w:t>
            </w:r>
            <w:proofErr w:type="spellEnd"/>
            <w:r w:rsidRPr="00185D41">
              <w:rPr>
                <w:rFonts w:asciiTheme="majorBidi" w:hAnsiTheme="majorBidi" w:cstheme="majorBidi"/>
                <w:sz w:val="20"/>
                <w:szCs w:val="20"/>
                <w:lang w:val="en-US"/>
              </w:rPr>
              <w:t xml:space="preserve"> dan </w:t>
            </w:r>
            <w:proofErr w:type="spellStart"/>
            <w:r w:rsidRPr="00185D41">
              <w:rPr>
                <w:rFonts w:asciiTheme="majorBidi" w:hAnsiTheme="majorBidi" w:cstheme="majorBidi"/>
                <w:sz w:val="20"/>
                <w:szCs w:val="20"/>
                <w:lang w:val="en-US"/>
              </w:rPr>
              <w:t>pengkajian</w:t>
            </w:r>
            <w:proofErr w:type="spellEnd"/>
            <w:r w:rsidRPr="00185D41">
              <w:rPr>
                <w:rFonts w:asciiTheme="majorBidi" w:hAnsiTheme="majorBidi" w:cstheme="majorBidi"/>
                <w:sz w:val="20"/>
                <w:szCs w:val="20"/>
                <w:lang w:val="en-US"/>
              </w:rPr>
              <w:t xml:space="preserve"> Pendidikan Anti </w:t>
            </w:r>
            <w:proofErr w:type="spellStart"/>
            <w:r w:rsidRPr="00185D41">
              <w:rPr>
                <w:rFonts w:asciiTheme="majorBidi" w:hAnsiTheme="majorBidi" w:cstheme="majorBidi"/>
                <w:sz w:val="20"/>
                <w:szCs w:val="20"/>
                <w:lang w:val="en-US"/>
              </w:rPr>
              <w:t>Korupsi</w:t>
            </w:r>
            <w:proofErr w:type="spellEnd"/>
            <w:r w:rsidRPr="00185D41">
              <w:rPr>
                <w:rFonts w:asciiTheme="majorBidi" w:hAnsiTheme="majorBidi" w:cstheme="majorBidi"/>
                <w:sz w:val="20"/>
                <w:szCs w:val="20"/>
                <w:lang w:val="en-US"/>
              </w:rPr>
              <w:t xml:space="preserve"> dan Etika Islam.</w:t>
            </w:r>
          </w:p>
        </w:tc>
        <w:tc>
          <w:tcPr>
            <w:tcW w:w="406" w:type="pct"/>
          </w:tcPr>
          <w:p w14:paraId="2B80A436" w14:textId="77777777" w:rsidR="00185D41" w:rsidRPr="00185D41" w:rsidRDefault="00185D41" w:rsidP="00314DA5">
            <w:pPr>
              <w:jc w:val="center"/>
              <w:rPr>
                <w:rFonts w:asciiTheme="majorBidi" w:hAnsiTheme="majorBidi" w:cstheme="majorBidi"/>
                <w:sz w:val="20"/>
                <w:szCs w:val="20"/>
                <w:lang w:val="en-US"/>
              </w:rPr>
            </w:pPr>
          </w:p>
        </w:tc>
        <w:tc>
          <w:tcPr>
            <w:tcW w:w="311" w:type="pct"/>
          </w:tcPr>
          <w:p w14:paraId="0128640B" w14:textId="77777777" w:rsidR="00185D41" w:rsidRPr="00185D41" w:rsidRDefault="00185D41" w:rsidP="00314DA5">
            <w:pPr>
              <w:jc w:val="center"/>
              <w:rPr>
                <w:rFonts w:asciiTheme="majorBidi" w:hAnsiTheme="majorBidi" w:cstheme="majorBidi"/>
                <w:sz w:val="20"/>
                <w:szCs w:val="20"/>
                <w:lang w:val="en-US"/>
              </w:rPr>
            </w:pPr>
          </w:p>
        </w:tc>
        <w:tc>
          <w:tcPr>
            <w:tcW w:w="422" w:type="pct"/>
          </w:tcPr>
          <w:p w14:paraId="0592A4DC" w14:textId="77777777" w:rsidR="00185D41" w:rsidRPr="00185D41" w:rsidRDefault="00185D41" w:rsidP="00314DA5">
            <w:pPr>
              <w:rPr>
                <w:rFonts w:asciiTheme="majorBidi" w:hAnsiTheme="majorBidi" w:cstheme="majorBidi"/>
                <w:sz w:val="20"/>
                <w:szCs w:val="20"/>
                <w:lang w:val="en-US"/>
              </w:rPr>
            </w:pPr>
          </w:p>
        </w:tc>
        <w:tc>
          <w:tcPr>
            <w:tcW w:w="193" w:type="pct"/>
          </w:tcPr>
          <w:p w14:paraId="65CB3B80" w14:textId="77777777" w:rsidR="00185D41" w:rsidRPr="00185D41" w:rsidRDefault="00185D41" w:rsidP="00314DA5">
            <w:pPr>
              <w:jc w:val="center"/>
              <w:rPr>
                <w:rFonts w:asciiTheme="majorBidi" w:hAnsiTheme="majorBidi" w:cstheme="majorBidi"/>
                <w:sz w:val="20"/>
                <w:szCs w:val="20"/>
                <w:lang w:val="en-US"/>
              </w:rPr>
            </w:pPr>
          </w:p>
        </w:tc>
        <w:tc>
          <w:tcPr>
            <w:tcW w:w="201" w:type="pct"/>
          </w:tcPr>
          <w:p w14:paraId="40B68FF3" w14:textId="77777777" w:rsidR="00185D41" w:rsidRPr="00185D41" w:rsidRDefault="00185D41" w:rsidP="00314DA5">
            <w:pPr>
              <w:jc w:val="center"/>
              <w:rPr>
                <w:rFonts w:asciiTheme="majorBidi" w:hAnsiTheme="majorBidi" w:cstheme="majorBidi"/>
                <w:sz w:val="20"/>
                <w:szCs w:val="20"/>
                <w:lang w:val="en-US"/>
              </w:rPr>
            </w:pPr>
          </w:p>
        </w:tc>
        <w:tc>
          <w:tcPr>
            <w:tcW w:w="200" w:type="pct"/>
          </w:tcPr>
          <w:p w14:paraId="36BD2DD3" w14:textId="77777777" w:rsidR="00185D41" w:rsidRPr="00185D41" w:rsidRDefault="00185D41" w:rsidP="00314DA5">
            <w:pPr>
              <w:jc w:val="center"/>
              <w:rPr>
                <w:rFonts w:asciiTheme="majorBidi" w:hAnsiTheme="majorBidi" w:cstheme="majorBidi"/>
                <w:sz w:val="20"/>
                <w:szCs w:val="20"/>
                <w:lang w:val="en-US"/>
              </w:rPr>
            </w:pPr>
          </w:p>
        </w:tc>
        <w:tc>
          <w:tcPr>
            <w:tcW w:w="204" w:type="pct"/>
          </w:tcPr>
          <w:p w14:paraId="1293DB9C" w14:textId="77777777" w:rsidR="00185D41" w:rsidRPr="00185D41" w:rsidRDefault="00185D41" w:rsidP="00314DA5">
            <w:pPr>
              <w:jc w:val="center"/>
              <w:rPr>
                <w:rFonts w:asciiTheme="majorBidi" w:hAnsiTheme="majorBidi" w:cstheme="majorBidi"/>
                <w:sz w:val="20"/>
                <w:szCs w:val="20"/>
                <w:lang w:val="en-US"/>
              </w:rPr>
            </w:pPr>
          </w:p>
        </w:tc>
        <w:tc>
          <w:tcPr>
            <w:tcW w:w="529" w:type="pct"/>
          </w:tcPr>
          <w:p w14:paraId="4D5CAEFC" w14:textId="77777777" w:rsidR="00185D41" w:rsidRPr="00185D41" w:rsidRDefault="00185D41" w:rsidP="00314DA5">
            <w:pPr>
              <w:jc w:val="center"/>
              <w:rPr>
                <w:rFonts w:asciiTheme="majorBidi" w:hAnsiTheme="majorBidi" w:cstheme="majorBidi"/>
                <w:sz w:val="20"/>
                <w:szCs w:val="20"/>
                <w:lang w:val="en-US"/>
              </w:rPr>
            </w:pPr>
          </w:p>
        </w:tc>
        <w:tc>
          <w:tcPr>
            <w:tcW w:w="1181" w:type="pct"/>
          </w:tcPr>
          <w:p w14:paraId="77B1E60A" w14:textId="77777777" w:rsidR="00185D41" w:rsidRPr="00185D41" w:rsidRDefault="00185D41" w:rsidP="00314DA5">
            <w:pPr>
              <w:ind w:left="-13"/>
              <w:jc w:val="both"/>
              <w:rPr>
                <w:rFonts w:asciiTheme="majorBidi" w:hAnsiTheme="majorBidi" w:cstheme="majorBidi"/>
                <w:sz w:val="20"/>
                <w:szCs w:val="20"/>
              </w:rPr>
            </w:pPr>
          </w:p>
          <w:p w14:paraId="7ED30E6E" w14:textId="77777777" w:rsidR="00185D41" w:rsidRPr="00185D41" w:rsidRDefault="00185D41" w:rsidP="00314DA5">
            <w:pPr>
              <w:ind w:left="-13"/>
              <w:jc w:val="both"/>
              <w:rPr>
                <w:rFonts w:asciiTheme="majorBidi" w:hAnsiTheme="majorBidi" w:cstheme="majorBidi"/>
                <w:sz w:val="20"/>
                <w:szCs w:val="20"/>
                <w:lang w:val="en-US"/>
              </w:rPr>
            </w:pPr>
          </w:p>
        </w:tc>
      </w:tr>
      <w:tr w:rsidR="00185D41" w:rsidRPr="00185D41" w14:paraId="0F6D8202" w14:textId="77777777" w:rsidTr="00185D41">
        <w:tc>
          <w:tcPr>
            <w:tcW w:w="1354" w:type="pct"/>
          </w:tcPr>
          <w:p w14:paraId="2DA196F8" w14:textId="77777777" w:rsidR="00185D41" w:rsidRPr="00185D41" w:rsidRDefault="00185D41" w:rsidP="00314DA5">
            <w:pPr>
              <w:rPr>
                <w:rFonts w:asciiTheme="majorBidi" w:hAnsiTheme="majorBidi" w:cstheme="majorBidi"/>
                <w:sz w:val="20"/>
                <w:szCs w:val="20"/>
                <w:lang w:val="en-US"/>
              </w:rPr>
            </w:pPr>
            <w:proofErr w:type="spellStart"/>
            <w:r w:rsidRPr="00185D41">
              <w:rPr>
                <w:rFonts w:asciiTheme="majorBidi" w:hAnsiTheme="majorBidi" w:cstheme="majorBidi"/>
                <w:sz w:val="20"/>
                <w:szCs w:val="20"/>
                <w:lang w:val="en-US"/>
              </w:rPr>
              <w:t>Melakukan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penelitian</w:t>
            </w:r>
            <w:proofErr w:type="spellEnd"/>
            <w:r w:rsidRPr="00185D41">
              <w:rPr>
                <w:rFonts w:asciiTheme="majorBidi" w:hAnsiTheme="majorBidi" w:cstheme="majorBidi"/>
                <w:sz w:val="20"/>
                <w:szCs w:val="20"/>
                <w:lang w:val="en-US"/>
              </w:rPr>
              <w:t xml:space="preserve"> dan </w:t>
            </w:r>
            <w:proofErr w:type="spellStart"/>
            <w:r w:rsidRPr="00185D41">
              <w:rPr>
                <w:rFonts w:asciiTheme="majorBidi" w:hAnsiTheme="majorBidi" w:cstheme="majorBidi"/>
                <w:sz w:val="20"/>
                <w:szCs w:val="20"/>
                <w:lang w:val="en-US"/>
              </w:rPr>
              <w:t>pengkajian</w:t>
            </w:r>
            <w:proofErr w:type="spellEnd"/>
            <w:r w:rsidRPr="00185D41">
              <w:rPr>
                <w:rFonts w:asciiTheme="majorBidi" w:hAnsiTheme="majorBidi" w:cstheme="majorBidi"/>
                <w:sz w:val="20"/>
                <w:szCs w:val="20"/>
                <w:lang w:val="en-US"/>
              </w:rPr>
              <w:t xml:space="preserve"> yang </w:t>
            </w:r>
            <w:proofErr w:type="spellStart"/>
            <w:r w:rsidRPr="00185D41">
              <w:rPr>
                <w:rFonts w:asciiTheme="majorBidi" w:hAnsiTheme="majorBidi" w:cstheme="majorBidi"/>
                <w:sz w:val="20"/>
                <w:szCs w:val="20"/>
                <w:lang w:val="en-US"/>
              </w:rPr>
              <w:t>relevan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dengan</w:t>
            </w:r>
            <w:proofErr w:type="spellEnd"/>
            <w:r w:rsidRPr="00185D41">
              <w:rPr>
                <w:rFonts w:asciiTheme="majorBidi" w:hAnsiTheme="majorBidi" w:cstheme="majorBidi"/>
                <w:sz w:val="20"/>
                <w:szCs w:val="20"/>
                <w:lang w:val="en-US"/>
              </w:rPr>
              <w:t xml:space="preserve"> Pendidikan Anti </w:t>
            </w:r>
            <w:proofErr w:type="spellStart"/>
            <w:r w:rsidRPr="00185D41">
              <w:rPr>
                <w:rFonts w:asciiTheme="majorBidi" w:hAnsiTheme="majorBidi" w:cstheme="majorBidi"/>
                <w:sz w:val="20"/>
                <w:szCs w:val="20"/>
                <w:lang w:val="en-US"/>
              </w:rPr>
              <w:t>Korupsi</w:t>
            </w:r>
            <w:proofErr w:type="spellEnd"/>
            <w:r w:rsidRPr="00185D41">
              <w:rPr>
                <w:rFonts w:asciiTheme="majorBidi" w:hAnsiTheme="majorBidi" w:cstheme="majorBidi"/>
                <w:sz w:val="20"/>
                <w:szCs w:val="20"/>
                <w:lang w:val="en-US"/>
              </w:rPr>
              <w:t xml:space="preserve"> dan Etika Islam </w:t>
            </w:r>
            <w:proofErr w:type="spellStart"/>
            <w:r w:rsidRPr="00185D41">
              <w:rPr>
                <w:rFonts w:asciiTheme="majorBidi" w:hAnsiTheme="majorBidi" w:cstheme="majorBidi"/>
                <w:sz w:val="20"/>
                <w:szCs w:val="20"/>
                <w:lang w:val="en-US"/>
              </w:rPr>
              <w:t>dengan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memanfaatkan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sumber</w:t>
            </w:r>
            <w:proofErr w:type="spellEnd"/>
            <w:r w:rsidRPr="00185D41">
              <w:rPr>
                <w:rFonts w:asciiTheme="majorBidi" w:hAnsiTheme="majorBidi" w:cstheme="majorBidi"/>
                <w:sz w:val="20"/>
                <w:szCs w:val="20"/>
                <w:lang w:val="en-US"/>
              </w:rPr>
              <w:t xml:space="preserve"> primer </w:t>
            </w:r>
            <w:proofErr w:type="spellStart"/>
            <w:r w:rsidRPr="00185D41">
              <w:rPr>
                <w:rFonts w:asciiTheme="majorBidi" w:hAnsiTheme="majorBidi" w:cstheme="majorBidi"/>
                <w:sz w:val="20"/>
                <w:szCs w:val="20"/>
                <w:lang w:val="en-US"/>
              </w:rPr>
              <w:t>untuk</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rekonstruksi</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sejarah</w:t>
            </w:r>
            <w:proofErr w:type="spellEnd"/>
            <w:r w:rsidRPr="00185D41">
              <w:rPr>
                <w:rFonts w:asciiTheme="majorBidi" w:hAnsiTheme="majorBidi" w:cstheme="majorBidi"/>
                <w:sz w:val="20"/>
                <w:szCs w:val="20"/>
                <w:lang w:val="en-US"/>
              </w:rPr>
              <w:t xml:space="preserve"> dan </w:t>
            </w:r>
            <w:proofErr w:type="spellStart"/>
            <w:r w:rsidRPr="00185D41">
              <w:rPr>
                <w:rFonts w:asciiTheme="majorBidi" w:hAnsiTheme="majorBidi" w:cstheme="majorBidi"/>
                <w:sz w:val="20"/>
                <w:szCs w:val="20"/>
                <w:lang w:val="en-US"/>
              </w:rPr>
              <w:t>kajian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ilmiah</w:t>
            </w:r>
            <w:proofErr w:type="spellEnd"/>
            <w:r w:rsidRPr="00185D41">
              <w:rPr>
                <w:rFonts w:asciiTheme="majorBidi" w:hAnsiTheme="majorBidi" w:cstheme="majorBidi"/>
                <w:sz w:val="20"/>
                <w:szCs w:val="20"/>
                <w:lang w:val="en-US"/>
              </w:rPr>
              <w:t xml:space="preserve"> yang </w:t>
            </w:r>
            <w:proofErr w:type="spellStart"/>
            <w:r w:rsidRPr="00185D41">
              <w:rPr>
                <w:rFonts w:asciiTheme="majorBidi" w:hAnsiTheme="majorBidi" w:cstheme="majorBidi"/>
                <w:sz w:val="20"/>
                <w:szCs w:val="20"/>
                <w:lang w:val="en-US"/>
              </w:rPr>
              <w:t>kontekstual</w:t>
            </w:r>
            <w:proofErr w:type="spellEnd"/>
            <w:r w:rsidRPr="00185D41">
              <w:rPr>
                <w:rFonts w:asciiTheme="majorBidi" w:hAnsiTheme="majorBidi" w:cstheme="majorBidi"/>
                <w:sz w:val="20"/>
                <w:szCs w:val="20"/>
                <w:lang w:val="en-US"/>
              </w:rPr>
              <w:t>.</w:t>
            </w:r>
          </w:p>
        </w:tc>
        <w:tc>
          <w:tcPr>
            <w:tcW w:w="406" w:type="pct"/>
          </w:tcPr>
          <w:p w14:paraId="2B297C2B" w14:textId="77777777" w:rsidR="00185D41" w:rsidRPr="00185D41" w:rsidRDefault="00185D41" w:rsidP="00314DA5">
            <w:pPr>
              <w:jc w:val="center"/>
              <w:rPr>
                <w:rFonts w:asciiTheme="majorBidi" w:hAnsiTheme="majorBidi" w:cstheme="majorBidi"/>
                <w:sz w:val="20"/>
                <w:szCs w:val="20"/>
                <w:lang w:val="en-US"/>
              </w:rPr>
            </w:pPr>
          </w:p>
        </w:tc>
        <w:tc>
          <w:tcPr>
            <w:tcW w:w="311" w:type="pct"/>
          </w:tcPr>
          <w:p w14:paraId="718D4074" w14:textId="77777777" w:rsidR="00185D41" w:rsidRPr="00185D41" w:rsidRDefault="00185D41" w:rsidP="00314DA5">
            <w:pPr>
              <w:jc w:val="center"/>
              <w:rPr>
                <w:rFonts w:asciiTheme="majorBidi" w:hAnsiTheme="majorBidi" w:cstheme="majorBidi"/>
                <w:sz w:val="20"/>
                <w:szCs w:val="20"/>
                <w:lang w:val="en-US"/>
              </w:rPr>
            </w:pPr>
          </w:p>
        </w:tc>
        <w:tc>
          <w:tcPr>
            <w:tcW w:w="422" w:type="pct"/>
          </w:tcPr>
          <w:p w14:paraId="52EEA33E" w14:textId="77777777" w:rsidR="00185D41" w:rsidRPr="00185D41" w:rsidRDefault="00185D41" w:rsidP="00314DA5">
            <w:pPr>
              <w:rPr>
                <w:rFonts w:asciiTheme="majorBidi" w:hAnsiTheme="majorBidi" w:cstheme="majorBidi"/>
                <w:sz w:val="20"/>
                <w:szCs w:val="20"/>
                <w:lang w:val="en-US"/>
              </w:rPr>
            </w:pPr>
          </w:p>
        </w:tc>
        <w:tc>
          <w:tcPr>
            <w:tcW w:w="193" w:type="pct"/>
          </w:tcPr>
          <w:p w14:paraId="27F95A2A" w14:textId="77777777" w:rsidR="00185D41" w:rsidRPr="00185D41" w:rsidRDefault="00185D41" w:rsidP="00314DA5">
            <w:pPr>
              <w:jc w:val="center"/>
              <w:rPr>
                <w:rFonts w:asciiTheme="majorBidi" w:hAnsiTheme="majorBidi" w:cstheme="majorBidi"/>
                <w:sz w:val="20"/>
                <w:szCs w:val="20"/>
                <w:lang w:val="en-US"/>
              </w:rPr>
            </w:pPr>
          </w:p>
        </w:tc>
        <w:tc>
          <w:tcPr>
            <w:tcW w:w="201" w:type="pct"/>
          </w:tcPr>
          <w:p w14:paraId="2404D287" w14:textId="77777777" w:rsidR="00185D41" w:rsidRPr="00185D41" w:rsidRDefault="00185D41" w:rsidP="00314DA5">
            <w:pPr>
              <w:jc w:val="center"/>
              <w:rPr>
                <w:rFonts w:asciiTheme="majorBidi" w:hAnsiTheme="majorBidi" w:cstheme="majorBidi"/>
                <w:sz w:val="20"/>
                <w:szCs w:val="20"/>
                <w:lang w:val="en-US"/>
              </w:rPr>
            </w:pPr>
          </w:p>
        </w:tc>
        <w:tc>
          <w:tcPr>
            <w:tcW w:w="200" w:type="pct"/>
          </w:tcPr>
          <w:p w14:paraId="680D53A4" w14:textId="77777777" w:rsidR="00185D41" w:rsidRPr="00185D41" w:rsidRDefault="00185D41" w:rsidP="00314DA5">
            <w:pPr>
              <w:jc w:val="center"/>
              <w:rPr>
                <w:rFonts w:asciiTheme="majorBidi" w:hAnsiTheme="majorBidi" w:cstheme="majorBidi"/>
                <w:sz w:val="20"/>
                <w:szCs w:val="20"/>
                <w:lang w:val="en-US"/>
              </w:rPr>
            </w:pPr>
          </w:p>
        </w:tc>
        <w:tc>
          <w:tcPr>
            <w:tcW w:w="204" w:type="pct"/>
          </w:tcPr>
          <w:p w14:paraId="624EA92C" w14:textId="77777777" w:rsidR="00185D41" w:rsidRPr="00185D41" w:rsidRDefault="00185D41" w:rsidP="00314DA5">
            <w:pPr>
              <w:jc w:val="center"/>
              <w:rPr>
                <w:rFonts w:asciiTheme="majorBidi" w:hAnsiTheme="majorBidi" w:cstheme="majorBidi"/>
                <w:sz w:val="20"/>
                <w:szCs w:val="20"/>
                <w:lang w:val="en-US"/>
              </w:rPr>
            </w:pPr>
          </w:p>
        </w:tc>
        <w:tc>
          <w:tcPr>
            <w:tcW w:w="529" w:type="pct"/>
          </w:tcPr>
          <w:p w14:paraId="7EBCDAB7" w14:textId="77777777" w:rsidR="00185D41" w:rsidRPr="00185D41" w:rsidRDefault="00185D41" w:rsidP="00314DA5">
            <w:pPr>
              <w:jc w:val="center"/>
              <w:rPr>
                <w:rFonts w:asciiTheme="majorBidi" w:hAnsiTheme="majorBidi" w:cstheme="majorBidi"/>
                <w:sz w:val="20"/>
                <w:szCs w:val="20"/>
                <w:lang w:val="en-US"/>
              </w:rPr>
            </w:pPr>
          </w:p>
        </w:tc>
        <w:tc>
          <w:tcPr>
            <w:tcW w:w="1181" w:type="pct"/>
          </w:tcPr>
          <w:p w14:paraId="2E1FA79A" w14:textId="77777777" w:rsidR="00185D41" w:rsidRPr="00185D41" w:rsidRDefault="00185D41" w:rsidP="00314DA5">
            <w:pPr>
              <w:ind w:left="-13"/>
              <w:jc w:val="both"/>
              <w:rPr>
                <w:rFonts w:asciiTheme="majorBidi" w:hAnsiTheme="majorBidi" w:cstheme="majorBidi"/>
                <w:sz w:val="20"/>
                <w:szCs w:val="20"/>
              </w:rPr>
            </w:pPr>
          </w:p>
        </w:tc>
      </w:tr>
      <w:tr w:rsidR="00185D41" w:rsidRPr="00185D41" w14:paraId="3360477D" w14:textId="77777777" w:rsidTr="00185D41">
        <w:tc>
          <w:tcPr>
            <w:tcW w:w="1354" w:type="pct"/>
          </w:tcPr>
          <w:p w14:paraId="77215001" w14:textId="77777777" w:rsidR="00185D41" w:rsidRPr="00185D41" w:rsidRDefault="00185D41" w:rsidP="00314DA5">
            <w:pPr>
              <w:rPr>
                <w:rFonts w:asciiTheme="majorBidi" w:hAnsiTheme="majorBidi" w:cstheme="majorBidi"/>
                <w:sz w:val="20"/>
                <w:szCs w:val="20"/>
                <w:lang w:val="en-US"/>
              </w:rPr>
            </w:pPr>
            <w:r w:rsidRPr="00185D41">
              <w:rPr>
                <w:rFonts w:asciiTheme="majorBidi" w:hAnsiTheme="majorBidi" w:cstheme="majorBidi"/>
                <w:sz w:val="20"/>
                <w:szCs w:val="20"/>
                <w:lang w:val="en-US"/>
              </w:rPr>
              <w:t xml:space="preserve">Menyusun dan </w:t>
            </w:r>
            <w:proofErr w:type="spellStart"/>
            <w:r w:rsidRPr="00185D41">
              <w:rPr>
                <w:rFonts w:asciiTheme="majorBidi" w:hAnsiTheme="majorBidi" w:cstheme="majorBidi"/>
                <w:sz w:val="20"/>
                <w:szCs w:val="20"/>
                <w:lang w:val="en-US"/>
              </w:rPr>
              <w:t>menyajikan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narasi</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sejarah</w:t>
            </w:r>
            <w:proofErr w:type="spellEnd"/>
            <w:r w:rsidRPr="00185D41">
              <w:rPr>
                <w:rFonts w:asciiTheme="majorBidi" w:hAnsiTheme="majorBidi" w:cstheme="majorBidi"/>
                <w:sz w:val="20"/>
                <w:szCs w:val="20"/>
                <w:lang w:val="en-US"/>
              </w:rPr>
              <w:t>/</w:t>
            </w:r>
            <w:proofErr w:type="spellStart"/>
            <w:r w:rsidRPr="00185D41">
              <w:rPr>
                <w:rFonts w:asciiTheme="majorBidi" w:hAnsiTheme="majorBidi" w:cstheme="majorBidi"/>
                <w:sz w:val="20"/>
                <w:szCs w:val="20"/>
                <w:lang w:val="en-US"/>
              </w:rPr>
              <w:t>peradaban</w:t>
            </w:r>
            <w:proofErr w:type="spellEnd"/>
            <w:r w:rsidRPr="00185D41">
              <w:rPr>
                <w:rFonts w:asciiTheme="majorBidi" w:hAnsiTheme="majorBidi" w:cstheme="majorBidi"/>
                <w:sz w:val="20"/>
                <w:szCs w:val="20"/>
                <w:lang w:val="en-US"/>
              </w:rPr>
              <w:t xml:space="preserve"> Islam yang </w:t>
            </w:r>
            <w:proofErr w:type="spellStart"/>
            <w:r w:rsidRPr="00185D41">
              <w:rPr>
                <w:rFonts w:asciiTheme="majorBidi" w:hAnsiTheme="majorBidi" w:cstheme="majorBidi"/>
                <w:sz w:val="20"/>
                <w:szCs w:val="20"/>
                <w:lang w:val="en-US"/>
              </w:rPr>
              <w:t>relevan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dengan</w:t>
            </w:r>
            <w:proofErr w:type="spellEnd"/>
            <w:r w:rsidRPr="00185D41">
              <w:rPr>
                <w:rFonts w:asciiTheme="majorBidi" w:hAnsiTheme="majorBidi" w:cstheme="majorBidi"/>
                <w:sz w:val="20"/>
                <w:szCs w:val="20"/>
                <w:lang w:val="en-US"/>
              </w:rPr>
              <w:t xml:space="preserve"> Pendidikan Anti </w:t>
            </w:r>
            <w:proofErr w:type="spellStart"/>
            <w:r w:rsidRPr="00185D41">
              <w:rPr>
                <w:rFonts w:asciiTheme="majorBidi" w:hAnsiTheme="majorBidi" w:cstheme="majorBidi"/>
                <w:sz w:val="20"/>
                <w:szCs w:val="20"/>
                <w:lang w:val="en-US"/>
              </w:rPr>
              <w:t>Korupsi</w:t>
            </w:r>
            <w:proofErr w:type="spellEnd"/>
            <w:r w:rsidRPr="00185D41">
              <w:rPr>
                <w:rFonts w:asciiTheme="majorBidi" w:hAnsiTheme="majorBidi" w:cstheme="majorBidi"/>
                <w:sz w:val="20"/>
                <w:szCs w:val="20"/>
                <w:lang w:val="en-US"/>
              </w:rPr>
              <w:t xml:space="preserve"> dan Etika Islam </w:t>
            </w:r>
            <w:proofErr w:type="spellStart"/>
            <w:r w:rsidRPr="00185D41">
              <w:rPr>
                <w:rFonts w:asciiTheme="majorBidi" w:hAnsiTheme="majorBidi" w:cstheme="majorBidi"/>
                <w:sz w:val="20"/>
                <w:szCs w:val="20"/>
                <w:lang w:val="en-US"/>
              </w:rPr>
              <w:t>melalui</w:t>
            </w:r>
            <w:proofErr w:type="spellEnd"/>
            <w:r w:rsidRPr="00185D41">
              <w:rPr>
                <w:rFonts w:asciiTheme="majorBidi" w:hAnsiTheme="majorBidi" w:cstheme="majorBidi"/>
                <w:sz w:val="20"/>
                <w:szCs w:val="20"/>
                <w:lang w:val="en-US"/>
              </w:rPr>
              <w:t xml:space="preserve"> media tulisan, </w:t>
            </w:r>
            <w:proofErr w:type="spellStart"/>
            <w:r w:rsidRPr="00185D41">
              <w:rPr>
                <w:rFonts w:asciiTheme="majorBidi" w:hAnsiTheme="majorBidi" w:cstheme="majorBidi"/>
                <w:sz w:val="20"/>
                <w:szCs w:val="20"/>
                <w:lang w:val="en-US"/>
              </w:rPr>
              <w:t>lisan</w:t>
            </w:r>
            <w:proofErr w:type="spellEnd"/>
            <w:r w:rsidRPr="00185D41">
              <w:rPr>
                <w:rFonts w:asciiTheme="majorBidi" w:hAnsiTheme="majorBidi" w:cstheme="majorBidi"/>
                <w:sz w:val="20"/>
                <w:szCs w:val="20"/>
                <w:lang w:val="en-US"/>
              </w:rPr>
              <w:t xml:space="preserve">, video, </w:t>
            </w:r>
            <w:proofErr w:type="spellStart"/>
            <w:r w:rsidRPr="00185D41">
              <w:rPr>
                <w:rFonts w:asciiTheme="majorBidi" w:hAnsiTheme="majorBidi" w:cstheme="majorBidi"/>
                <w:sz w:val="20"/>
                <w:szCs w:val="20"/>
                <w:lang w:val="en-US"/>
              </w:rPr>
              <w:t>dokumenter</w:t>
            </w:r>
            <w:proofErr w:type="spellEnd"/>
            <w:r w:rsidRPr="00185D41">
              <w:rPr>
                <w:rFonts w:asciiTheme="majorBidi" w:hAnsiTheme="majorBidi" w:cstheme="majorBidi"/>
                <w:sz w:val="20"/>
                <w:szCs w:val="20"/>
                <w:lang w:val="en-US"/>
              </w:rPr>
              <w:t>, dan/</w:t>
            </w:r>
            <w:proofErr w:type="spellStart"/>
            <w:r w:rsidRPr="00185D41">
              <w:rPr>
                <w:rFonts w:asciiTheme="majorBidi" w:hAnsiTheme="majorBidi" w:cstheme="majorBidi"/>
                <w:sz w:val="20"/>
                <w:szCs w:val="20"/>
                <w:lang w:val="en-US"/>
              </w:rPr>
              <w:t>atau</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animasi</w:t>
            </w:r>
            <w:proofErr w:type="spellEnd"/>
            <w:r w:rsidRPr="00185D41">
              <w:rPr>
                <w:rFonts w:asciiTheme="majorBidi" w:hAnsiTheme="majorBidi" w:cstheme="majorBidi"/>
                <w:sz w:val="20"/>
                <w:szCs w:val="20"/>
                <w:lang w:val="en-US"/>
              </w:rPr>
              <w:t>.</w:t>
            </w:r>
          </w:p>
        </w:tc>
        <w:tc>
          <w:tcPr>
            <w:tcW w:w="406" w:type="pct"/>
          </w:tcPr>
          <w:p w14:paraId="540728EE" w14:textId="77777777" w:rsidR="00185D41" w:rsidRPr="00185D41" w:rsidRDefault="00185D41" w:rsidP="00314DA5">
            <w:pPr>
              <w:jc w:val="center"/>
              <w:rPr>
                <w:rFonts w:asciiTheme="majorBidi" w:hAnsiTheme="majorBidi" w:cstheme="majorBidi"/>
                <w:sz w:val="20"/>
                <w:szCs w:val="20"/>
                <w:lang w:val="en-US"/>
              </w:rPr>
            </w:pPr>
          </w:p>
        </w:tc>
        <w:tc>
          <w:tcPr>
            <w:tcW w:w="311" w:type="pct"/>
          </w:tcPr>
          <w:p w14:paraId="31BA01F6" w14:textId="77777777" w:rsidR="00185D41" w:rsidRPr="00185D41" w:rsidRDefault="00185D41" w:rsidP="00314DA5">
            <w:pPr>
              <w:jc w:val="center"/>
              <w:rPr>
                <w:rFonts w:asciiTheme="majorBidi" w:hAnsiTheme="majorBidi" w:cstheme="majorBidi"/>
                <w:sz w:val="20"/>
                <w:szCs w:val="20"/>
                <w:lang w:val="en-US"/>
              </w:rPr>
            </w:pPr>
          </w:p>
        </w:tc>
        <w:tc>
          <w:tcPr>
            <w:tcW w:w="422" w:type="pct"/>
          </w:tcPr>
          <w:p w14:paraId="47EA097E" w14:textId="77777777" w:rsidR="00185D41" w:rsidRPr="00185D41" w:rsidRDefault="00185D41" w:rsidP="00314DA5">
            <w:pPr>
              <w:rPr>
                <w:rFonts w:asciiTheme="majorBidi" w:hAnsiTheme="majorBidi" w:cstheme="majorBidi"/>
                <w:sz w:val="20"/>
                <w:szCs w:val="20"/>
                <w:lang w:val="en-US"/>
              </w:rPr>
            </w:pPr>
          </w:p>
        </w:tc>
        <w:tc>
          <w:tcPr>
            <w:tcW w:w="193" w:type="pct"/>
          </w:tcPr>
          <w:p w14:paraId="787AF96B" w14:textId="77777777" w:rsidR="00185D41" w:rsidRPr="00185D41" w:rsidRDefault="00185D41" w:rsidP="00314DA5">
            <w:pPr>
              <w:jc w:val="center"/>
              <w:rPr>
                <w:rFonts w:asciiTheme="majorBidi" w:hAnsiTheme="majorBidi" w:cstheme="majorBidi"/>
                <w:sz w:val="20"/>
                <w:szCs w:val="20"/>
                <w:lang w:val="en-US"/>
              </w:rPr>
            </w:pPr>
          </w:p>
        </w:tc>
        <w:tc>
          <w:tcPr>
            <w:tcW w:w="201" w:type="pct"/>
          </w:tcPr>
          <w:p w14:paraId="20BF6520" w14:textId="77777777" w:rsidR="00185D41" w:rsidRPr="00185D41" w:rsidRDefault="00185D41" w:rsidP="00314DA5">
            <w:pPr>
              <w:jc w:val="center"/>
              <w:rPr>
                <w:rFonts w:asciiTheme="majorBidi" w:hAnsiTheme="majorBidi" w:cstheme="majorBidi"/>
                <w:sz w:val="20"/>
                <w:szCs w:val="20"/>
                <w:lang w:val="en-US"/>
              </w:rPr>
            </w:pPr>
          </w:p>
        </w:tc>
        <w:tc>
          <w:tcPr>
            <w:tcW w:w="200" w:type="pct"/>
          </w:tcPr>
          <w:p w14:paraId="69973BCA" w14:textId="77777777" w:rsidR="00185D41" w:rsidRPr="00185D41" w:rsidRDefault="00185D41" w:rsidP="00314DA5">
            <w:pPr>
              <w:jc w:val="center"/>
              <w:rPr>
                <w:rFonts w:asciiTheme="majorBidi" w:hAnsiTheme="majorBidi" w:cstheme="majorBidi"/>
                <w:sz w:val="20"/>
                <w:szCs w:val="20"/>
                <w:lang w:val="en-US"/>
              </w:rPr>
            </w:pPr>
          </w:p>
        </w:tc>
        <w:tc>
          <w:tcPr>
            <w:tcW w:w="204" w:type="pct"/>
          </w:tcPr>
          <w:p w14:paraId="69DD92F1" w14:textId="77777777" w:rsidR="00185D41" w:rsidRPr="00185D41" w:rsidRDefault="00185D41" w:rsidP="00314DA5">
            <w:pPr>
              <w:jc w:val="center"/>
              <w:rPr>
                <w:rFonts w:asciiTheme="majorBidi" w:hAnsiTheme="majorBidi" w:cstheme="majorBidi"/>
                <w:sz w:val="20"/>
                <w:szCs w:val="20"/>
                <w:lang w:val="en-US"/>
              </w:rPr>
            </w:pPr>
          </w:p>
        </w:tc>
        <w:tc>
          <w:tcPr>
            <w:tcW w:w="529" w:type="pct"/>
          </w:tcPr>
          <w:p w14:paraId="745B0A3A" w14:textId="77777777" w:rsidR="00185D41" w:rsidRPr="00185D41" w:rsidRDefault="00185D41" w:rsidP="00314DA5">
            <w:pPr>
              <w:jc w:val="center"/>
              <w:rPr>
                <w:rFonts w:asciiTheme="majorBidi" w:hAnsiTheme="majorBidi" w:cstheme="majorBidi"/>
                <w:sz w:val="20"/>
                <w:szCs w:val="20"/>
                <w:lang w:val="en-US"/>
              </w:rPr>
            </w:pPr>
          </w:p>
        </w:tc>
        <w:tc>
          <w:tcPr>
            <w:tcW w:w="1181" w:type="pct"/>
          </w:tcPr>
          <w:p w14:paraId="63A45BBD" w14:textId="77777777" w:rsidR="00185D41" w:rsidRPr="00185D41" w:rsidRDefault="00185D41" w:rsidP="00314DA5">
            <w:pPr>
              <w:jc w:val="both"/>
              <w:rPr>
                <w:rFonts w:asciiTheme="majorBidi" w:hAnsiTheme="majorBidi" w:cstheme="majorBidi"/>
                <w:sz w:val="20"/>
                <w:szCs w:val="20"/>
                <w:lang w:val="en-US"/>
              </w:rPr>
            </w:pPr>
          </w:p>
        </w:tc>
      </w:tr>
      <w:tr w:rsidR="00185D41" w:rsidRPr="00185D41" w14:paraId="64D729A7" w14:textId="77777777" w:rsidTr="00185D41">
        <w:tc>
          <w:tcPr>
            <w:tcW w:w="1354" w:type="pct"/>
          </w:tcPr>
          <w:p w14:paraId="0FA35A7C" w14:textId="77777777" w:rsidR="00185D41" w:rsidRPr="00185D41" w:rsidRDefault="00185D41" w:rsidP="00314DA5">
            <w:pPr>
              <w:rPr>
                <w:rFonts w:asciiTheme="majorBidi" w:hAnsiTheme="majorBidi" w:cstheme="majorBidi"/>
                <w:sz w:val="20"/>
                <w:szCs w:val="20"/>
                <w:lang w:val="en-US"/>
              </w:rPr>
            </w:pPr>
            <w:proofErr w:type="spellStart"/>
            <w:r w:rsidRPr="00185D41">
              <w:rPr>
                <w:rFonts w:asciiTheme="majorBidi" w:hAnsiTheme="majorBidi" w:cstheme="majorBidi"/>
                <w:sz w:val="20"/>
                <w:szCs w:val="20"/>
                <w:lang w:val="en-US"/>
              </w:rPr>
              <w:t>Merancang</w:t>
            </w:r>
            <w:proofErr w:type="spellEnd"/>
            <w:r w:rsidRPr="00185D41">
              <w:rPr>
                <w:rFonts w:asciiTheme="majorBidi" w:hAnsiTheme="majorBidi" w:cstheme="majorBidi"/>
                <w:sz w:val="20"/>
                <w:szCs w:val="20"/>
                <w:lang w:val="en-US"/>
              </w:rPr>
              <w:t xml:space="preserve"> dan </w:t>
            </w:r>
            <w:proofErr w:type="spellStart"/>
            <w:r w:rsidRPr="00185D41">
              <w:rPr>
                <w:rFonts w:asciiTheme="majorBidi" w:hAnsiTheme="majorBidi" w:cstheme="majorBidi"/>
                <w:sz w:val="20"/>
                <w:szCs w:val="20"/>
                <w:lang w:val="en-US"/>
              </w:rPr>
              <w:t>melaksanakan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kegiatan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pendidikan</w:t>
            </w:r>
            <w:proofErr w:type="spellEnd"/>
            <w:r w:rsidRPr="00185D41">
              <w:rPr>
                <w:rFonts w:asciiTheme="majorBidi" w:hAnsiTheme="majorBidi" w:cstheme="majorBidi"/>
                <w:sz w:val="20"/>
                <w:szCs w:val="20"/>
                <w:lang w:val="en-US"/>
              </w:rPr>
              <w:t>/</w:t>
            </w:r>
            <w:proofErr w:type="spellStart"/>
            <w:r w:rsidRPr="00185D41">
              <w:rPr>
                <w:rFonts w:asciiTheme="majorBidi" w:hAnsiTheme="majorBidi" w:cstheme="majorBidi"/>
                <w:sz w:val="20"/>
                <w:szCs w:val="20"/>
                <w:lang w:val="en-US"/>
              </w:rPr>
              <w:t>pelatihan</w:t>
            </w:r>
            <w:proofErr w:type="spellEnd"/>
            <w:r w:rsidRPr="00185D41">
              <w:rPr>
                <w:rFonts w:asciiTheme="majorBidi" w:hAnsiTheme="majorBidi" w:cstheme="majorBidi"/>
                <w:sz w:val="20"/>
                <w:szCs w:val="20"/>
                <w:lang w:val="en-US"/>
              </w:rPr>
              <w:t xml:space="preserve"> yang </w:t>
            </w:r>
            <w:proofErr w:type="spellStart"/>
            <w:r w:rsidRPr="00185D41">
              <w:rPr>
                <w:rFonts w:asciiTheme="majorBidi" w:hAnsiTheme="majorBidi" w:cstheme="majorBidi"/>
                <w:sz w:val="20"/>
                <w:szCs w:val="20"/>
                <w:lang w:val="en-US"/>
              </w:rPr>
              <w:t>relevan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dengan</w:t>
            </w:r>
            <w:proofErr w:type="spellEnd"/>
            <w:r w:rsidRPr="00185D41">
              <w:rPr>
                <w:rFonts w:asciiTheme="majorBidi" w:hAnsiTheme="majorBidi" w:cstheme="majorBidi"/>
                <w:sz w:val="20"/>
                <w:szCs w:val="20"/>
                <w:lang w:val="en-US"/>
              </w:rPr>
              <w:t xml:space="preserve"> Pendidikan Anti </w:t>
            </w:r>
            <w:proofErr w:type="spellStart"/>
            <w:r w:rsidRPr="00185D41">
              <w:rPr>
                <w:rFonts w:asciiTheme="majorBidi" w:hAnsiTheme="majorBidi" w:cstheme="majorBidi"/>
                <w:sz w:val="20"/>
                <w:szCs w:val="20"/>
                <w:lang w:val="en-US"/>
              </w:rPr>
              <w:t>Korupsi</w:t>
            </w:r>
            <w:proofErr w:type="spellEnd"/>
            <w:r w:rsidRPr="00185D41">
              <w:rPr>
                <w:rFonts w:asciiTheme="majorBidi" w:hAnsiTheme="majorBidi" w:cstheme="majorBidi"/>
                <w:sz w:val="20"/>
                <w:szCs w:val="20"/>
                <w:lang w:val="en-US"/>
              </w:rPr>
              <w:t xml:space="preserve"> dan Etika Islam </w:t>
            </w:r>
            <w:proofErr w:type="spellStart"/>
            <w:r w:rsidRPr="00185D41">
              <w:rPr>
                <w:rFonts w:asciiTheme="majorBidi" w:hAnsiTheme="majorBidi" w:cstheme="majorBidi"/>
                <w:sz w:val="20"/>
                <w:szCs w:val="20"/>
                <w:lang w:val="en-US"/>
              </w:rPr>
              <w:t>secara</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adaptif</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dengan</w:t>
            </w:r>
            <w:proofErr w:type="spellEnd"/>
            <w:r w:rsidRPr="00185D41">
              <w:rPr>
                <w:rFonts w:asciiTheme="majorBidi" w:hAnsiTheme="majorBidi" w:cstheme="majorBidi"/>
                <w:sz w:val="20"/>
                <w:szCs w:val="20"/>
                <w:lang w:val="en-US"/>
              </w:rPr>
              <w:t xml:space="preserve"> </w:t>
            </w:r>
            <w:proofErr w:type="spellStart"/>
            <w:r w:rsidRPr="00185D41">
              <w:rPr>
                <w:rFonts w:asciiTheme="majorBidi" w:hAnsiTheme="majorBidi" w:cstheme="majorBidi"/>
                <w:sz w:val="20"/>
                <w:szCs w:val="20"/>
                <w:lang w:val="en-US"/>
              </w:rPr>
              <w:t>perkembangan</w:t>
            </w:r>
            <w:proofErr w:type="spellEnd"/>
            <w:r w:rsidRPr="00185D41">
              <w:rPr>
                <w:rFonts w:asciiTheme="majorBidi" w:hAnsiTheme="majorBidi" w:cstheme="majorBidi"/>
                <w:sz w:val="20"/>
                <w:szCs w:val="20"/>
                <w:lang w:val="en-US"/>
              </w:rPr>
              <w:t xml:space="preserve"> ICT.</w:t>
            </w:r>
          </w:p>
        </w:tc>
        <w:tc>
          <w:tcPr>
            <w:tcW w:w="406" w:type="pct"/>
          </w:tcPr>
          <w:p w14:paraId="08D2F2E2" w14:textId="77777777" w:rsidR="00185D41" w:rsidRPr="00185D41" w:rsidRDefault="00185D41" w:rsidP="00314DA5">
            <w:pPr>
              <w:jc w:val="center"/>
              <w:rPr>
                <w:rFonts w:asciiTheme="majorBidi" w:hAnsiTheme="majorBidi" w:cstheme="majorBidi"/>
                <w:sz w:val="20"/>
                <w:szCs w:val="20"/>
                <w:lang w:val="en-US"/>
              </w:rPr>
            </w:pPr>
          </w:p>
        </w:tc>
        <w:tc>
          <w:tcPr>
            <w:tcW w:w="311" w:type="pct"/>
          </w:tcPr>
          <w:p w14:paraId="1FBC858C" w14:textId="77777777" w:rsidR="00185D41" w:rsidRPr="00185D41" w:rsidRDefault="00185D41" w:rsidP="00314DA5">
            <w:pPr>
              <w:jc w:val="center"/>
              <w:rPr>
                <w:rFonts w:asciiTheme="majorBidi" w:hAnsiTheme="majorBidi" w:cstheme="majorBidi"/>
                <w:sz w:val="20"/>
                <w:szCs w:val="20"/>
                <w:lang w:val="en-US"/>
              </w:rPr>
            </w:pPr>
          </w:p>
        </w:tc>
        <w:tc>
          <w:tcPr>
            <w:tcW w:w="422" w:type="pct"/>
          </w:tcPr>
          <w:p w14:paraId="1E5BFD3D" w14:textId="77777777" w:rsidR="00185D41" w:rsidRPr="00185D41" w:rsidRDefault="00185D41" w:rsidP="00314DA5">
            <w:pPr>
              <w:rPr>
                <w:rFonts w:asciiTheme="majorBidi" w:hAnsiTheme="majorBidi" w:cstheme="majorBidi"/>
                <w:sz w:val="20"/>
                <w:szCs w:val="20"/>
                <w:lang w:val="en-US"/>
              </w:rPr>
            </w:pPr>
          </w:p>
        </w:tc>
        <w:tc>
          <w:tcPr>
            <w:tcW w:w="193" w:type="pct"/>
          </w:tcPr>
          <w:p w14:paraId="4A0EDB89" w14:textId="77777777" w:rsidR="00185D41" w:rsidRPr="00185D41" w:rsidRDefault="00185D41" w:rsidP="00314DA5">
            <w:pPr>
              <w:jc w:val="center"/>
              <w:rPr>
                <w:rFonts w:asciiTheme="majorBidi" w:hAnsiTheme="majorBidi" w:cstheme="majorBidi"/>
                <w:sz w:val="20"/>
                <w:szCs w:val="20"/>
                <w:lang w:val="en-US"/>
              </w:rPr>
            </w:pPr>
          </w:p>
        </w:tc>
        <w:tc>
          <w:tcPr>
            <w:tcW w:w="201" w:type="pct"/>
          </w:tcPr>
          <w:p w14:paraId="3708F076" w14:textId="77777777" w:rsidR="00185D41" w:rsidRPr="00185D41" w:rsidRDefault="00185D41" w:rsidP="00314DA5">
            <w:pPr>
              <w:jc w:val="center"/>
              <w:rPr>
                <w:rFonts w:asciiTheme="majorBidi" w:hAnsiTheme="majorBidi" w:cstheme="majorBidi"/>
                <w:sz w:val="20"/>
                <w:szCs w:val="20"/>
                <w:lang w:val="en-US"/>
              </w:rPr>
            </w:pPr>
          </w:p>
        </w:tc>
        <w:tc>
          <w:tcPr>
            <w:tcW w:w="200" w:type="pct"/>
          </w:tcPr>
          <w:p w14:paraId="6CFDA29A" w14:textId="77777777" w:rsidR="00185D41" w:rsidRPr="00185D41" w:rsidRDefault="00185D41" w:rsidP="00314DA5">
            <w:pPr>
              <w:jc w:val="center"/>
              <w:rPr>
                <w:rFonts w:asciiTheme="majorBidi" w:hAnsiTheme="majorBidi" w:cstheme="majorBidi"/>
                <w:sz w:val="20"/>
                <w:szCs w:val="20"/>
                <w:lang w:val="en-US"/>
              </w:rPr>
            </w:pPr>
          </w:p>
        </w:tc>
        <w:tc>
          <w:tcPr>
            <w:tcW w:w="204" w:type="pct"/>
          </w:tcPr>
          <w:p w14:paraId="5953CF93" w14:textId="77777777" w:rsidR="00185D41" w:rsidRPr="00185D41" w:rsidRDefault="00185D41" w:rsidP="00314DA5">
            <w:pPr>
              <w:jc w:val="center"/>
              <w:rPr>
                <w:rFonts w:asciiTheme="majorBidi" w:hAnsiTheme="majorBidi" w:cstheme="majorBidi"/>
                <w:sz w:val="20"/>
                <w:szCs w:val="20"/>
                <w:lang w:val="en-US"/>
              </w:rPr>
            </w:pPr>
          </w:p>
        </w:tc>
        <w:tc>
          <w:tcPr>
            <w:tcW w:w="529" w:type="pct"/>
          </w:tcPr>
          <w:p w14:paraId="7F4F2E50" w14:textId="77777777" w:rsidR="00185D41" w:rsidRPr="00185D41" w:rsidRDefault="00185D41" w:rsidP="00314DA5">
            <w:pPr>
              <w:jc w:val="center"/>
              <w:rPr>
                <w:rFonts w:asciiTheme="majorBidi" w:hAnsiTheme="majorBidi" w:cstheme="majorBidi"/>
                <w:sz w:val="20"/>
                <w:szCs w:val="20"/>
                <w:lang w:val="en-US"/>
              </w:rPr>
            </w:pPr>
          </w:p>
        </w:tc>
        <w:tc>
          <w:tcPr>
            <w:tcW w:w="1181" w:type="pct"/>
          </w:tcPr>
          <w:p w14:paraId="1BB0B331" w14:textId="77777777" w:rsidR="00185D41" w:rsidRPr="00185D41" w:rsidRDefault="00185D41" w:rsidP="00314DA5">
            <w:pPr>
              <w:jc w:val="both"/>
              <w:rPr>
                <w:rFonts w:asciiTheme="majorBidi" w:hAnsiTheme="majorBidi" w:cstheme="majorBidi"/>
                <w:sz w:val="20"/>
                <w:szCs w:val="20"/>
                <w:lang w:val="en-US"/>
              </w:rPr>
            </w:pPr>
          </w:p>
        </w:tc>
      </w:tr>
    </w:tbl>
    <w:p w14:paraId="2D65D71E" w14:textId="77777777" w:rsidR="00185D41" w:rsidRDefault="00185D41" w:rsidP="00185D41">
      <w:pPr>
        <w:rPr>
          <w:rFonts w:asciiTheme="majorBidi" w:hAnsiTheme="majorBidi" w:cstheme="majorBidi"/>
          <w:b/>
          <w:bCs/>
          <w:lang w:val="en-US"/>
        </w:rPr>
      </w:pPr>
      <w:proofErr w:type="spellStart"/>
      <w:r w:rsidRPr="00185D41">
        <w:rPr>
          <w:rFonts w:asciiTheme="majorBidi" w:hAnsiTheme="majorBidi" w:cstheme="majorBidi"/>
          <w:b/>
          <w:bCs/>
          <w:sz w:val="20"/>
          <w:szCs w:val="20"/>
          <w:lang w:val="en-US"/>
        </w:rPr>
        <w:t>K</w:t>
      </w:r>
      <w:r w:rsidRPr="00B73C10">
        <w:rPr>
          <w:rFonts w:asciiTheme="majorBidi" w:hAnsiTheme="majorBidi" w:cstheme="majorBidi"/>
          <w:b/>
          <w:bCs/>
          <w:lang w:val="en-US"/>
        </w:rPr>
        <w:t>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06A52FF7" w14:textId="77777777" w:rsidR="00185D41" w:rsidRDefault="00185D41">
      <w:pPr>
        <w:pStyle w:val="Heading2"/>
        <w:spacing w:before="78"/>
        <w:ind w:right="420"/>
        <w:jc w:val="both"/>
        <w:rPr>
          <w:rFonts w:ascii="Garamond" w:hAnsi="Garamond"/>
        </w:rPr>
      </w:pPr>
    </w:p>
    <w:p w14:paraId="191A6FCD" w14:textId="77777777" w:rsidR="00185D41" w:rsidRDefault="00185D41">
      <w:pPr>
        <w:pStyle w:val="Heading2"/>
        <w:spacing w:before="78"/>
        <w:ind w:right="420"/>
        <w:jc w:val="both"/>
        <w:rPr>
          <w:rFonts w:ascii="Garamond" w:hAnsi="Garamond"/>
        </w:rPr>
      </w:pPr>
    </w:p>
    <w:p w14:paraId="7CD85E42" w14:textId="77777777" w:rsidR="00185D41" w:rsidRDefault="00185D41">
      <w:pPr>
        <w:pStyle w:val="Heading2"/>
        <w:spacing w:before="78"/>
        <w:ind w:right="420"/>
        <w:jc w:val="both"/>
        <w:rPr>
          <w:rFonts w:ascii="Garamond" w:hAnsi="Garamond"/>
        </w:rPr>
      </w:pPr>
    </w:p>
    <w:p w14:paraId="3A3A1E6D" w14:textId="77777777" w:rsidR="00185D41" w:rsidRDefault="00185D41">
      <w:pPr>
        <w:pStyle w:val="Heading2"/>
        <w:spacing w:before="78"/>
        <w:ind w:right="420"/>
        <w:jc w:val="both"/>
        <w:rPr>
          <w:rFonts w:ascii="Garamond" w:hAnsi="Garamond"/>
        </w:rPr>
      </w:pPr>
    </w:p>
    <w:p w14:paraId="7A22C3D6" w14:textId="77777777" w:rsidR="00185D41" w:rsidRPr="00C52B33" w:rsidRDefault="00185D41" w:rsidP="00185D41">
      <w:pPr>
        <w:tabs>
          <w:tab w:val="center" w:pos="6980"/>
        </w:tabs>
        <w:jc w:val="both"/>
        <w:rPr>
          <w:rFonts w:asciiTheme="majorBidi" w:hAnsiTheme="majorBidi" w:cstheme="majorBidi"/>
          <w:b/>
          <w:bCs/>
          <w:lang w:val="en-U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w:t>
      </w:r>
      <w:r>
        <w:rPr>
          <w:rFonts w:asciiTheme="majorBidi" w:hAnsiTheme="majorBidi" w:cstheme="majorBidi"/>
          <w:b/>
          <w:bCs/>
          <w:lang w:val="en-US"/>
        </w:rPr>
        <w:t xml:space="preserve"> Sejarah Islam di Indonesia</w:t>
      </w:r>
    </w:p>
    <w:p w14:paraId="22BFF216" w14:textId="77777777" w:rsidR="00185D41" w:rsidRPr="00C52B33" w:rsidRDefault="00185D41" w:rsidP="00185D41">
      <w:pPr>
        <w:tabs>
          <w:tab w:val="center" w:pos="6980"/>
        </w:tabs>
        <w:jc w:val="both"/>
        <w:rPr>
          <w:rFonts w:asciiTheme="majorBidi" w:hAnsiTheme="majorBidi" w:cstheme="majorBidi"/>
          <w:lang w:val="it-IT"/>
        </w:rPr>
      </w:pPr>
      <w:r w:rsidRPr="00143825">
        <w:rPr>
          <w:rFonts w:asciiTheme="majorBidi" w:hAnsiTheme="majorBidi" w:cstheme="majorBidi"/>
          <w:lang w:val="it-IT"/>
        </w:rPr>
        <w:t>Mata kuliah ini akan menyajikan dan mendiskusikan beberapa pokok bahasan, yaitu  teori tentang Islam masuk ke Indonesia, hubungan islamisasi dan perdagangan dunia, perbandingan antara islamisasi wilayah pesisir dan pedalaman, proses terbentuknya komunitas muslim di Nusantara, islamisasi di Jawa dan Sumatera, kerajaan-kerajaan Islam di Sumater, Jawa, Kalimantan, Sulawesi, Maluku dan Papua.</w:t>
      </w: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185D41" w14:paraId="677BC351" w14:textId="77777777" w:rsidTr="00185D41">
        <w:tc>
          <w:tcPr>
            <w:tcW w:w="1251" w:type="pct"/>
            <w:vMerge w:val="restart"/>
            <w:shd w:val="clear" w:color="auto" w:fill="E5DFEC" w:themeFill="accent4" w:themeFillTint="33"/>
            <w:vAlign w:val="center"/>
          </w:tcPr>
          <w:p w14:paraId="38B70DE2" w14:textId="77777777" w:rsidR="00185D41" w:rsidRPr="00461B1D" w:rsidRDefault="00185D41" w:rsidP="00185D41">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28EDCD7D" w14:textId="4096572B" w:rsidR="00185D41" w:rsidRPr="00185D41" w:rsidRDefault="00185D41" w:rsidP="00185D41">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45F10F00" w14:textId="77777777" w:rsidR="00185D41" w:rsidRPr="00461B1D" w:rsidRDefault="00185D41" w:rsidP="00185D41">
            <w:pPr>
              <w:spacing w:after="60"/>
              <w:jc w:val="center"/>
              <w:rPr>
                <w:b/>
              </w:rPr>
            </w:pPr>
            <w:r w:rsidRPr="00461B1D">
              <w:rPr>
                <w:b/>
              </w:rPr>
              <w:t>Hasil evaluasi Asesor</w:t>
            </w:r>
          </w:p>
          <w:p w14:paraId="4BD93DA1" w14:textId="77777777" w:rsidR="00185D41" w:rsidRPr="00461B1D" w:rsidRDefault="00185D41" w:rsidP="00185D41">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61251AA3" w14:textId="77777777" w:rsidR="00185D41" w:rsidRPr="00461B1D" w:rsidRDefault="00185D41" w:rsidP="00185D41">
            <w:pPr>
              <w:jc w:val="center"/>
              <w:rPr>
                <w:rFonts w:asciiTheme="majorBidi" w:hAnsiTheme="majorBidi" w:cstheme="majorBidi"/>
                <w:b/>
                <w:lang w:val="en-US"/>
              </w:rPr>
            </w:pPr>
            <w:r w:rsidRPr="00461B1D">
              <w:rPr>
                <w:b/>
              </w:rPr>
              <w:t>Bukti yang disampaikan*</w:t>
            </w:r>
          </w:p>
        </w:tc>
      </w:tr>
      <w:tr w:rsidR="00185D41" w14:paraId="4B6C1ACE" w14:textId="77777777" w:rsidTr="00185D41">
        <w:tc>
          <w:tcPr>
            <w:tcW w:w="1251" w:type="pct"/>
            <w:vMerge/>
            <w:shd w:val="clear" w:color="auto" w:fill="E5DFEC" w:themeFill="accent4" w:themeFillTint="33"/>
            <w:vAlign w:val="center"/>
          </w:tcPr>
          <w:p w14:paraId="1200EE0B" w14:textId="77777777" w:rsidR="00185D41" w:rsidRPr="00461B1D" w:rsidRDefault="00185D41" w:rsidP="00185D41">
            <w:pPr>
              <w:jc w:val="center"/>
              <w:rPr>
                <w:rFonts w:asciiTheme="majorBidi" w:hAnsiTheme="majorBidi" w:cstheme="majorBidi"/>
                <w:b/>
                <w:lang w:val="en-US"/>
              </w:rPr>
            </w:pPr>
          </w:p>
        </w:tc>
        <w:tc>
          <w:tcPr>
            <w:tcW w:w="343" w:type="pct"/>
            <w:shd w:val="clear" w:color="auto" w:fill="E5DFEC" w:themeFill="accent4" w:themeFillTint="33"/>
            <w:vAlign w:val="center"/>
          </w:tcPr>
          <w:p w14:paraId="48B8D9E3"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768BB4A6"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689E46AE"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1B0A5D27"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77A44FC5"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75953804"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7892F09A"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38254D97" w14:textId="77777777" w:rsidR="00185D41" w:rsidRPr="00461B1D" w:rsidRDefault="00185D41" w:rsidP="00185D41">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0A1E6743" w14:textId="77777777" w:rsidR="00185D41" w:rsidRPr="00461B1D" w:rsidRDefault="00185D41" w:rsidP="00185D41">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185D41" w14:paraId="42F977D9" w14:textId="77777777" w:rsidTr="00185D41">
        <w:tc>
          <w:tcPr>
            <w:tcW w:w="1251" w:type="pct"/>
            <w:vAlign w:val="center"/>
          </w:tcPr>
          <w:p w14:paraId="0D4D23C9"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63628C6A"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56B1B9C4"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7B306652"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0AD25AFE" w14:textId="77777777" w:rsidR="00185D41" w:rsidRDefault="00185D41" w:rsidP="00314DA5">
            <w:pPr>
              <w:jc w:val="center"/>
              <w:rPr>
                <w:rFonts w:asciiTheme="majorBidi" w:hAnsiTheme="majorBidi" w:cstheme="majorBidi"/>
                <w:lang w:val="en-US"/>
              </w:rPr>
            </w:pPr>
            <w:r>
              <w:rPr>
                <w:rFonts w:asciiTheme="majorBidi" w:hAnsiTheme="majorBidi" w:cstheme="majorBidi"/>
                <w:lang w:val="en-US"/>
              </w:rPr>
              <w:t>5</w:t>
            </w:r>
          </w:p>
        </w:tc>
      </w:tr>
      <w:tr w:rsidR="00185D41" w14:paraId="16D7B438" w14:textId="77777777" w:rsidTr="00185D41">
        <w:tc>
          <w:tcPr>
            <w:tcW w:w="1251" w:type="pct"/>
          </w:tcPr>
          <w:p w14:paraId="777794CC" w14:textId="77777777" w:rsidR="00185D41" w:rsidRPr="00920F17" w:rsidRDefault="00185D41" w:rsidP="00314DA5">
            <w:pPr>
              <w:rPr>
                <w:rFonts w:asciiTheme="majorBidi" w:hAnsiTheme="majorBidi" w:cstheme="majorBidi"/>
                <w:lang w:val="en-US"/>
              </w:rPr>
            </w:pPr>
            <w:proofErr w:type="spellStart"/>
            <w:r w:rsidRPr="00143825">
              <w:rPr>
                <w:rFonts w:asciiTheme="majorBidi" w:hAnsiTheme="majorBidi" w:cstheme="majorBidi"/>
                <w:lang w:val="en-US"/>
              </w:rPr>
              <w:t>Menunjukkan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disiplin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tanggung</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jawab</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kemandirian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nasionalisme</w:t>
            </w:r>
            <w:proofErr w:type="spellEnd"/>
            <w:r w:rsidRPr="00143825">
              <w:rPr>
                <w:rFonts w:asciiTheme="majorBidi" w:hAnsiTheme="majorBidi" w:cstheme="majorBidi"/>
                <w:lang w:val="en-US"/>
              </w:rPr>
              <w:t>, dan/</w:t>
            </w:r>
            <w:proofErr w:type="spellStart"/>
            <w:r w:rsidRPr="00143825">
              <w:rPr>
                <w:rFonts w:asciiTheme="majorBidi" w:hAnsiTheme="majorBidi" w:cstheme="majorBidi"/>
                <w:lang w:val="en-US"/>
              </w:rPr>
              <w:t>atau</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jiwa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kewirausahaan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dalam</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penerapan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kompetensi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Pengantar</w:t>
            </w:r>
            <w:proofErr w:type="spellEnd"/>
            <w:r w:rsidRPr="00143825">
              <w:rPr>
                <w:rFonts w:asciiTheme="majorBidi" w:hAnsiTheme="majorBidi" w:cstheme="majorBidi"/>
                <w:lang w:val="en-US"/>
              </w:rPr>
              <w:t xml:space="preserve"> Sejarah Indonesia.</w:t>
            </w:r>
          </w:p>
        </w:tc>
        <w:tc>
          <w:tcPr>
            <w:tcW w:w="343" w:type="pct"/>
          </w:tcPr>
          <w:p w14:paraId="41945590" w14:textId="77777777" w:rsidR="00185D41" w:rsidRDefault="00185D41" w:rsidP="00314DA5">
            <w:pPr>
              <w:jc w:val="center"/>
              <w:rPr>
                <w:rFonts w:asciiTheme="majorBidi" w:hAnsiTheme="majorBidi" w:cstheme="majorBidi"/>
                <w:lang w:val="en-US"/>
              </w:rPr>
            </w:pPr>
          </w:p>
        </w:tc>
        <w:tc>
          <w:tcPr>
            <w:tcW w:w="317" w:type="pct"/>
          </w:tcPr>
          <w:p w14:paraId="72A34E1A" w14:textId="77777777" w:rsidR="00185D41" w:rsidRDefault="00185D41" w:rsidP="00314DA5">
            <w:pPr>
              <w:jc w:val="center"/>
              <w:rPr>
                <w:rFonts w:asciiTheme="majorBidi" w:hAnsiTheme="majorBidi" w:cstheme="majorBidi"/>
                <w:lang w:val="en-US"/>
              </w:rPr>
            </w:pPr>
          </w:p>
        </w:tc>
        <w:tc>
          <w:tcPr>
            <w:tcW w:w="358" w:type="pct"/>
          </w:tcPr>
          <w:p w14:paraId="7DF81EA6" w14:textId="77777777" w:rsidR="00185D41" w:rsidRDefault="00185D41" w:rsidP="00314DA5">
            <w:pPr>
              <w:rPr>
                <w:rFonts w:asciiTheme="majorBidi" w:hAnsiTheme="majorBidi" w:cstheme="majorBidi"/>
                <w:lang w:val="en-US"/>
              </w:rPr>
            </w:pPr>
          </w:p>
        </w:tc>
        <w:tc>
          <w:tcPr>
            <w:tcW w:w="245" w:type="pct"/>
          </w:tcPr>
          <w:p w14:paraId="32BCB307" w14:textId="77777777" w:rsidR="00185D41" w:rsidRDefault="00185D41" w:rsidP="00314DA5">
            <w:pPr>
              <w:jc w:val="center"/>
              <w:rPr>
                <w:rFonts w:asciiTheme="majorBidi" w:hAnsiTheme="majorBidi" w:cstheme="majorBidi"/>
                <w:lang w:val="en-US"/>
              </w:rPr>
            </w:pPr>
          </w:p>
        </w:tc>
        <w:tc>
          <w:tcPr>
            <w:tcW w:w="253" w:type="pct"/>
          </w:tcPr>
          <w:p w14:paraId="0C2CDC9A" w14:textId="77777777" w:rsidR="00185D41" w:rsidRDefault="00185D41" w:rsidP="00314DA5">
            <w:pPr>
              <w:jc w:val="center"/>
              <w:rPr>
                <w:rFonts w:asciiTheme="majorBidi" w:hAnsiTheme="majorBidi" w:cstheme="majorBidi"/>
                <w:lang w:val="en-US"/>
              </w:rPr>
            </w:pPr>
          </w:p>
        </w:tc>
        <w:tc>
          <w:tcPr>
            <w:tcW w:w="252" w:type="pct"/>
          </w:tcPr>
          <w:p w14:paraId="3017B73E" w14:textId="77777777" w:rsidR="00185D41" w:rsidRDefault="00185D41" w:rsidP="00314DA5">
            <w:pPr>
              <w:jc w:val="center"/>
              <w:rPr>
                <w:rFonts w:asciiTheme="majorBidi" w:hAnsiTheme="majorBidi" w:cstheme="majorBidi"/>
                <w:lang w:val="en-US"/>
              </w:rPr>
            </w:pPr>
          </w:p>
        </w:tc>
        <w:tc>
          <w:tcPr>
            <w:tcW w:w="254" w:type="pct"/>
          </w:tcPr>
          <w:p w14:paraId="18DDA150" w14:textId="77777777" w:rsidR="00185D41" w:rsidRDefault="00185D41" w:rsidP="00314DA5">
            <w:pPr>
              <w:jc w:val="center"/>
              <w:rPr>
                <w:rFonts w:asciiTheme="majorBidi" w:hAnsiTheme="majorBidi" w:cstheme="majorBidi"/>
                <w:lang w:val="en-US"/>
              </w:rPr>
            </w:pPr>
          </w:p>
        </w:tc>
        <w:tc>
          <w:tcPr>
            <w:tcW w:w="452" w:type="pct"/>
          </w:tcPr>
          <w:p w14:paraId="09824119" w14:textId="77777777" w:rsidR="00185D41" w:rsidRDefault="00185D41" w:rsidP="00314DA5">
            <w:pPr>
              <w:jc w:val="center"/>
              <w:rPr>
                <w:rFonts w:asciiTheme="majorBidi" w:hAnsiTheme="majorBidi" w:cstheme="majorBidi"/>
                <w:lang w:val="en-US"/>
              </w:rPr>
            </w:pPr>
          </w:p>
        </w:tc>
        <w:tc>
          <w:tcPr>
            <w:tcW w:w="1275" w:type="pct"/>
          </w:tcPr>
          <w:p w14:paraId="6508170C" w14:textId="77777777" w:rsidR="00185D41" w:rsidRDefault="00185D41" w:rsidP="00314DA5">
            <w:pPr>
              <w:ind w:left="-13"/>
              <w:jc w:val="both"/>
              <w:rPr>
                <w:rFonts w:asciiTheme="majorBidi" w:hAnsiTheme="majorBidi" w:cstheme="majorBidi"/>
              </w:rPr>
            </w:pPr>
          </w:p>
          <w:p w14:paraId="026925B1" w14:textId="77777777" w:rsidR="00185D41" w:rsidRPr="00C21B57" w:rsidRDefault="00185D41" w:rsidP="00314DA5">
            <w:pPr>
              <w:ind w:left="-13"/>
              <w:jc w:val="both"/>
              <w:rPr>
                <w:rFonts w:asciiTheme="majorBidi" w:hAnsiTheme="majorBidi" w:cstheme="majorBidi"/>
                <w:lang w:val="en-US"/>
              </w:rPr>
            </w:pPr>
          </w:p>
        </w:tc>
      </w:tr>
      <w:tr w:rsidR="00185D41" w14:paraId="0ADF496D" w14:textId="77777777" w:rsidTr="00185D41">
        <w:tc>
          <w:tcPr>
            <w:tcW w:w="1251" w:type="pct"/>
          </w:tcPr>
          <w:p w14:paraId="6C2995AB" w14:textId="77777777" w:rsidR="00185D41" w:rsidRPr="00920F17" w:rsidRDefault="00185D41" w:rsidP="00314DA5">
            <w:pPr>
              <w:rPr>
                <w:rFonts w:asciiTheme="majorBidi" w:hAnsiTheme="majorBidi" w:cstheme="majorBidi"/>
                <w:lang w:val="en-US"/>
              </w:rPr>
            </w:pPr>
            <w:proofErr w:type="spellStart"/>
            <w:r w:rsidRPr="00143825">
              <w:rPr>
                <w:rFonts w:asciiTheme="majorBidi" w:hAnsiTheme="majorBidi" w:cstheme="majorBidi"/>
                <w:lang w:val="en-US"/>
              </w:rPr>
              <w:t>Mengomunikasikan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hasil</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kajian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Pengantar</w:t>
            </w:r>
            <w:proofErr w:type="spellEnd"/>
            <w:r w:rsidRPr="00143825">
              <w:rPr>
                <w:rFonts w:asciiTheme="majorBidi" w:hAnsiTheme="majorBidi" w:cstheme="majorBidi"/>
                <w:lang w:val="en-US"/>
              </w:rPr>
              <w:t xml:space="preserve"> Sejarah Indonesia </w:t>
            </w:r>
            <w:proofErr w:type="spellStart"/>
            <w:r w:rsidRPr="00143825">
              <w:rPr>
                <w:rFonts w:asciiTheme="majorBidi" w:hAnsiTheme="majorBidi" w:cstheme="majorBidi"/>
                <w:lang w:val="en-US"/>
              </w:rPr>
              <w:t>secara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lisan</w:t>
            </w:r>
            <w:proofErr w:type="spellEnd"/>
            <w:r w:rsidRPr="00143825">
              <w:rPr>
                <w:rFonts w:asciiTheme="majorBidi" w:hAnsiTheme="majorBidi" w:cstheme="majorBidi"/>
                <w:lang w:val="en-US"/>
              </w:rPr>
              <w:t xml:space="preserve"> dan tulisan, </w:t>
            </w:r>
            <w:proofErr w:type="spellStart"/>
            <w:r w:rsidRPr="00143825">
              <w:rPr>
                <w:rFonts w:asciiTheme="majorBidi" w:hAnsiTheme="majorBidi" w:cstheme="majorBidi"/>
                <w:lang w:val="en-US"/>
              </w:rPr>
              <w:t>bekerja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sama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serta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mengembangkan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jejaring</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secara</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bertanggung</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jawab</w:t>
            </w:r>
            <w:proofErr w:type="spellEnd"/>
            <w:r w:rsidRPr="00143825">
              <w:rPr>
                <w:rFonts w:asciiTheme="majorBidi" w:hAnsiTheme="majorBidi" w:cstheme="majorBidi"/>
                <w:lang w:val="en-US"/>
              </w:rPr>
              <w:t>.</w:t>
            </w:r>
          </w:p>
        </w:tc>
        <w:tc>
          <w:tcPr>
            <w:tcW w:w="343" w:type="pct"/>
          </w:tcPr>
          <w:p w14:paraId="125FC359" w14:textId="77777777" w:rsidR="00185D41" w:rsidRDefault="00185D41" w:rsidP="00314DA5">
            <w:pPr>
              <w:jc w:val="center"/>
              <w:rPr>
                <w:rFonts w:asciiTheme="majorBidi" w:hAnsiTheme="majorBidi" w:cstheme="majorBidi"/>
                <w:lang w:val="en-US"/>
              </w:rPr>
            </w:pPr>
          </w:p>
        </w:tc>
        <w:tc>
          <w:tcPr>
            <w:tcW w:w="317" w:type="pct"/>
          </w:tcPr>
          <w:p w14:paraId="7ED5FB7B" w14:textId="77777777" w:rsidR="00185D41" w:rsidRDefault="00185D41" w:rsidP="00314DA5">
            <w:pPr>
              <w:jc w:val="center"/>
              <w:rPr>
                <w:rFonts w:asciiTheme="majorBidi" w:hAnsiTheme="majorBidi" w:cstheme="majorBidi"/>
                <w:lang w:val="en-US"/>
              </w:rPr>
            </w:pPr>
          </w:p>
        </w:tc>
        <w:tc>
          <w:tcPr>
            <w:tcW w:w="358" w:type="pct"/>
          </w:tcPr>
          <w:p w14:paraId="721D88D4" w14:textId="77777777" w:rsidR="00185D41" w:rsidRDefault="00185D41" w:rsidP="00314DA5">
            <w:pPr>
              <w:rPr>
                <w:rFonts w:asciiTheme="majorBidi" w:hAnsiTheme="majorBidi" w:cstheme="majorBidi"/>
                <w:lang w:val="en-US"/>
              </w:rPr>
            </w:pPr>
          </w:p>
        </w:tc>
        <w:tc>
          <w:tcPr>
            <w:tcW w:w="245" w:type="pct"/>
          </w:tcPr>
          <w:p w14:paraId="721723A0" w14:textId="77777777" w:rsidR="00185D41" w:rsidRDefault="00185D41" w:rsidP="00314DA5">
            <w:pPr>
              <w:jc w:val="center"/>
              <w:rPr>
                <w:rFonts w:asciiTheme="majorBidi" w:hAnsiTheme="majorBidi" w:cstheme="majorBidi"/>
                <w:lang w:val="en-US"/>
              </w:rPr>
            </w:pPr>
          </w:p>
        </w:tc>
        <w:tc>
          <w:tcPr>
            <w:tcW w:w="253" w:type="pct"/>
          </w:tcPr>
          <w:p w14:paraId="7CBE9FA4" w14:textId="77777777" w:rsidR="00185D41" w:rsidRDefault="00185D41" w:rsidP="00314DA5">
            <w:pPr>
              <w:jc w:val="center"/>
              <w:rPr>
                <w:rFonts w:asciiTheme="majorBidi" w:hAnsiTheme="majorBidi" w:cstheme="majorBidi"/>
                <w:lang w:val="en-US"/>
              </w:rPr>
            </w:pPr>
          </w:p>
        </w:tc>
        <w:tc>
          <w:tcPr>
            <w:tcW w:w="252" w:type="pct"/>
          </w:tcPr>
          <w:p w14:paraId="37FF53C9" w14:textId="77777777" w:rsidR="00185D41" w:rsidRDefault="00185D41" w:rsidP="00314DA5">
            <w:pPr>
              <w:jc w:val="center"/>
              <w:rPr>
                <w:rFonts w:asciiTheme="majorBidi" w:hAnsiTheme="majorBidi" w:cstheme="majorBidi"/>
                <w:lang w:val="en-US"/>
              </w:rPr>
            </w:pPr>
          </w:p>
        </w:tc>
        <w:tc>
          <w:tcPr>
            <w:tcW w:w="254" w:type="pct"/>
          </w:tcPr>
          <w:p w14:paraId="593E0D93" w14:textId="77777777" w:rsidR="00185D41" w:rsidRDefault="00185D41" w:rsidP="00314DA5">
            <w:pPr>
              <w:jc w:val="center"/>
              <w:rPr>
                <w:rFonts w:asciiTheme="majorBidi" w:hAnsiTheme="majorBidi" w:cstheme="majorBidi"/>
                <w:lang w:val="en-US"/>
              </w:rPr>
            </w:pPr>
          </w:p>
        </w:tc>
        <w:tc>
          <w:tcPr>
            <w:tcW w:w="452" w:type="pct"/>
          </w:tcPr>
          <w:p w14:paraId="3C9BAC26" w14:textId="77777777" w:rsidR="00185D41" w:rsidRDefault="00185D41" w:rsidP="00314DA5">
            <w:pPr>
              <w:jc w:val="center"/>
              <w:rPr>
                <w:rFonts w:asciiTheme="majorBidi" w:hAnsiTheme="majorBidi" w:cstheme="majorBidi"/>
                <w:lang w:val="en-US"/>
              </w:rPr>
            </w:pPr>
          </w:p>
        </w:tc>
        <w:tc>
          <w:tcPr>
            <w:tcW w:w="1275" w:type="pct"/>
          </w:tcPr>
          <w:p w14:paraId="3B280F49" w14:textId="77777777" w:rsidR="00185D41" w:rsidRPr="00E06BC3" w:rsidRDefault="00185D41" w:rsidP="00314DA5">
            <w:pPr>
              <w:ind w:left="-13"/>
              <w:jc w:val="both"/>
              <w:rPr>
                <w:rFonts w:asciiTheme="majorBidi" w:hAnsiTheme="majorBidi" w:cstheme="majorBidi"/>
              </w:rPr>
            </w:pPr>
          </w:p>
        </w:tc>
      </w:tr>
      <w:tr w:rsidR="00185D41" w14:paraId="37CE4401" w14:textId="77777777" w:rsidTr="00185D41">
        <w:tc>
          <w:tcPr>
            <w:tcW w:w="1251" w:type="pct"/>
          </w:tcPr>
          <w:p w14:paraId="33108F46" w14:textId="77777777" w:rsidR="00185D41" w:rsidRPr="00920F17" w:rsidRDefault="00185D41" w:rsidP="00314DA5">
            <w:pPr>
              <w:rPr>
                <w:rFonts w:asciiTheme="majorBidi" w:hAnsiTheme="majorBidi" w:cstheme="majorBidi"/>
                <w:lang w:val="en-US"/>
              </w:rPr>
            </w:pPr>
            <w:r w:rsidRPr="00143825">
              <w:rPr>
                <w:rFonts w:asciiTheme="majorBidi" w:hAnsiTheme="majorBidi" w:cstheme="majorBidi"/>
                <w:lang w:val="en-US"/>
              </w:rPr>
              <w:t xml:space="preserve">Menyusun dan </w:t>
            </w:r>
            <w:proofErr w:type="spellStart"/>
            <w:r w:rsidRPr="00143825">
              <w:rPr>
                <w:rFonts w:asciiTheme="majorBidi" w:hAnsiTheme="majorBidi" w:cstheme="majorBidi"/>
                <w:lang w:val="en-US"/>
              </w:rPr>
              <w:t>menyajikan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narasi</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sejarah</w:t>
            </w:r>
            <w:proofErr w:type="spellEnd"/>
            <w:r w:rsidRPr="00143825">
              <w:rPr>
                <w:rFonts w:asciiTheme="majorBidi" w:hAnsiTheme="majorBidi" w:cstheme="majorBidi"/>
                <w:lang w:val="en-US"/>
              </w:rPr>
              <w:t>/</w:t>
            </w:r>
            <w:proofErr w:type="spellStart"/>
            <w:r w:rsidRPr="00143825">
              <w:rPr>
                <w:rFonts w:asciiTheme="majorBidi" w:hAnsiTheme="majorBidi" w:cstheme="majorBidi"/>
                <w:lang w:val="en-US"/>
              </w:rPr>
              <w:t>peradaban</w:t>
            </w:r>
            <w:proofErr w:type="spellEnd"/>
            <w:r w:rsidRPr="00143825">
              <w:rPr>
                <w:rFonts w:asciiTheme="majorBidi" w:hAnsiTheme="majorBidi" w:cstheme="majorBidi"/>
                <w:lang w:val="en-US"/>
              </w:rPr>
              <w:t xml:space="preserve"> Islam yang </w:t>
            </w:r>
            <w:proofErr w:type="spellStart"/>
            <w:r w:rsidRPr="00143825">
              <w:rPr>
                <w:rFonts w:asciiTheme="majorBidi" w:hAnsiTheme="majorBidi" w:cstheme="majorBidi"/>
                <w:lang w:val="en-US"/>
              </w:rPr>
              <w:t>relevan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dengan</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Pengantar</w:t>
            </w:r>
            <w:proofErr w:type="spellEnd"/>
            <w:r w:rsidRPr="00143825">
              <w:rPr>
                <w:rFonts w:asciiTheme="majorBidi" w:hAnsiTheme="majorBidi" w:cstheme="majorBidi"/>
                <w:lang w:val="en-US"/>
              </w:rPr>
              <w:t xml:space="preserve"> Sejarah Indonesia </w:t>
            </w:r>
            <w:proofErr w:type="spellStart"/>
            <w:r w:rsidRPr="00143825">
              <w:rPr>
                <w:rFonts w:asciiTheme="majorBidi" w:hAnsiTheme="majorBidi" w:cstheme="majorBidi"/>
                <w:lang w:val="en-US"/>
              </w:rPr>
              <w:t>melalui</w:t>
            </w:r>
            <w:proofErr w:type="spellEnd"/>
            <w:r w:rsidRPr="00143825">
              <w:rPr>
                <w:rFonts w:asciiTheme="majorBidi" w:hAnsiTheme="majorBidi" w:cstheme="majorBidi"/>
                <w:lang w:val="en-US"/>
              </w:rPr>
              <w:t xml:space="preserve"> media tulisan, </w:t>
            </w:r>
            <w:proofErr w:type="spellStart"/>
            <w:r w:rsidRPr="00143825">
              <w:rPr>
                <w:rFonts w:asciiTheme="majorBidi" w:hAnsiTheme="majorBidi" w:cstheme="majorBidi"/>
                <w:lang w:val="en-US"/>
              </w:rPr>
              <w:t>lisan</w:t>
            </w:r>
            <w:proofErr w:type="spellEnd"/>
            <w:r w:rsidRPr="00143825">
              <w:rPr>
                <w:rFonts w:asciiTheme="majorBidi" w:hAnsiTheme="majorBidi" w:cstheme="majorBidi"/>
                <w:lang w:val="en-US"/>
              </w:rPr>
              <w:t xml:space="preserve">, video, </w:t>
            </w:r>
            <w:proofErr w:type="spellStart"/>
            <w:r w:rsidRPr="00143825">
              <w:rPr>
                <w:rFonts w:asciiTheme="majorBidi" w:hAnsiTheme="majorBidi" w:cstheme="majorBidi"/>
                <w:lang w:val="en-US"/>
              </w:rPr>
              <w:t>dokumenter</w:t>
            </w:r>
            <w:proofErr w:type="spellEnd"/>
            <w:r w:rsidRPr="00143825">
              <w:rPr>
                <w:rFonts w:asciiTheme="majorBidi" w:hAnsiTheme="majorBidi" w:cstheme="majorBidi"/>
                <w:lang w:val="en-US"/>
              </w:rPr>
              <w:t>, dan/</w:t>
            </w:r>
            <w:proofErr w:type="spellStart"/>
            <w:r w:rsidRPr="00143825">
              <w:rPr>
                <w:rFonts w:asciiTheme="majorBidi" w:hAnsiTheme="majorBidi" w:cstheme="majorBidi"/>
                <w:lang w:val="en-US"/>
              </w:rPr>
              <w:t>atau</w:t>
            </w:r>
            <w:proofErr w:type="spellEnd"/>
            <w:r w:rsidRPr="00143825">
              <w:rPr>
                <w:rFonts w:asciiTheme="majorBidi" w:hAnsiTheme="majorBidi" w:cstheme="majorBidi"/>
                <w:lang w:val="en-US"/>
              </w:rPr>
              <w:t xml:space="preserve"> </w:t>
            </w:r>
            <w:proofErr w:type="spellStart"/>
            <w:r w:rsidRPr="00143825">
              <w:rPr>
                <w:rFonts w:asciiTheme="majorBidi" w:hAnsiTheme="majorBidi" w:cstheme="majorBidi"/>
                <w:lang w:val="en-US"/>
              </w:rPr>
              <w:t>animasi</w:t>
            </w:r>
            <w:proofErr w:type="spellEnd"/>
            <w:r w:rsidRPr="00143825">
              <w:rPr>
                <w:rFonts w:asciiTheme="majorBidi" w:hAnsiTheme="majorBidi" w:cstheme="majorBidi"/>
                <w:lang w:val="en-US"/>
              </w:rPr>
              <w:t>.</w:t>
            </w:r>
          </w:p>
        </w:tc>
        <w:tc>
          <w:tcPr>
            <w:tcW w:w="343" w:type="pct"/>
          </w:tcPr>
          <w:p w14:paraId="1D553E82" w14:textId="77777777" w:rsidR="00185D41" w:rsidRDefault="00185D41" w:rsidP="00314DA5">
            <w:pPr>
              <w:jc w:val="center"/>
              <w:rPr>
                <w:rFonts w:asciiTheme="majorBidi" w:hAnsiTheme="majorBidi" w:cstheme="majorBidi"/>
                <w:lang w:val="en-US"/>
              </w:rPr>
            </w:pPr>
          </w:p>
        </w:tc>
        <w:tc>
          <w:tcPr>
            <w:tcW w:w="317" w:type="pct"/>
          </w:tcPr>
          <w:p w14:paraId="6A4BBF0A" w14:textId="77777777" w:rsidR="00185D41" w:rsidRDefault="00185D41" w:rsidP="00314DA5">
            <w:pPr>
              <w:jc w:val="center"/>
              <w:rPr>
                <w:rFonts w:asciiTheme="majorBidi" w:hAnsiTheme="majorBidi" w:cstheme="majorBidi"/>
                <w:lang w:val="en-US"/>
              </w:rPr>
            </w:pPr>
          </w:p>
        </w:tc>
        <w:tc>
          <w:tcPr>
            <w:tcW w:w="358" w:type="pct"/>
          </w:tcPr>
          <w:p w14:paraId="76ECDD36" w14:textId="77777777" w:rsidR="00185D41" w:rsidRDefault="00185D41" w:rsidP="00314DA5">
            <w:pPr>
              <w:rPr>
                <w:rFonts w:asciiTheme="majorBidi" w:hAnsiTheme="majorBidi" w:cstheme="majorBidi"/>
                <w:lang w:val="en-US"/>
              </w:rPr>
            </w:pPr>
          </w:p>
        </w:tc>
        <w:tc>
          <w:tcPr>
            <w:tcW w:w="245" w:type="pct"/>
          </w:tcPr>
          <w:p w14:paraId="77EF671C" w14:textId="77777777" w:rsidR="00185D41" w:rsidRDefault="00185D41" w:rsidP="00314DA5">
            <w:pPr>
              <w:jc w:val="center"/>
              <w:rPr>
                <w:rFonts w:asciiTheme="majorBidi" w:hAnsiTheme="majorBidi" w:cstheme="majorBidi"/>
                <w:lang w:val="en-US"/>
              </w:rPr>
            </w:pPr>
          </w:p>
        </w:tc>
        <w:tc>
          <w:tcPr>
            <w:tcW w:w="253" w:type="pct"/>
          </w:tcPr>
          <w:p w14:paraId="36539F2C" w14:textId="77777777" w:rsidR="00185D41" w:rsidRDefault="00185D41" w:rsidP="00314DA5">
            <w:pPr>
              <w:jc w:val="center"/>
              <w:rPr>
                <w:rFonts w:asciiTheme="majorBidi" w:hAnsiTheme="majorBidi" w:cstheme="majorBidi"/>
                <w:lang w:val="en-US"/>
              </w:rPr>
            </w:pPr>
          </w:p>
        </w:tc>
        <w:tc>
          <w:tcPr>
            <w:tcW w:w="252" w:type="pct"/>
          </w:tcPr>
          <w:p w14:paraId="410E3A85" w14:textId="77777777" w:rsidR="00185D41" w:rsidRDefault="00185D41" w:rsidP="00314DA5">
            <w:pPr>
              <w:jc w:val="center"/>
              <w:rPr>
                <w:rFonts w:asciiTheme="majorBidi" w:hAnsiTheme="majorBidi" w:cstheme="majorBidi"/>
                <w:lang w:val="en-US"/>
              </w:rPr>
            </w:pPr>
          </w:p>
        </w:tc>
        <w:tc>
          <w:tcPr>
            <w:tcW w:w="254" w:type="pct"/>
          </w:tcPr>
          <w:p w14:paraId="59E7CA7F" w14:textId="77777777" w:rsidR="00185D41" w:rsidRDefault="00185D41" w:rsidP="00314DA5">
            <w:pPr>
              <w:jc w:val="center"/>
              <w:rPr>
                <w:rFonts w:asciiTheme="majorBidi" w:hAnsiTheme="majorBidi" w:cstheme="majorBidi"/>
                <w:lang w:val="en-US"/>
              </w:rPr>
            </w:pPr>
          </w:p>
        </w:tc>
        <w:tc>
          <w:tcPr>
            <w:tcW w:w="452" w:type="pct"/>
          </w:tcPr>
          <w:p w14:paraId="2C503D3C" w14:textId="77777777" w:rsidR="00185D41" w:rsidRDefault="00185D41" w:rsidP="00314DA5">
            <w:pPr>
              <w:jc w:val="center"/>
              <w:rPr>
                <w:rFonts w:asciiTheme="majorBidi" w:hAnsiTheme="majorBidi" w:cstheme="majorBidi"/>
                <w:lang w:val="en-US"/>
              </w:rPr>
            </w:pPr>
          </w:p>
        </w:tc>
        <w:tc>
          <w:tcPr>
            <w:tcW w:w="1275" w:type="pct"/>
          </w:tcPr>
          <w:p w14:paraId="1D49EB22" w14:textId="77777777" w:rsidR="00185D41" w:rsidRPr="00B73C10" w:rsidRDefault="00185D41" w:rsidP="00314DA5">
            <w:pPr>
              <w:jc w:val="both"/>
              <w:rPr>
                <w:rFonts w:asciiTheme="majorBidi" w:hAnsiTheme="majorBidi" w:cstheme="majorBidi"/>
                <w:lang w:val="en-US"/>
              </w:rPr>
            </w:pPr>
          </w:p>
        </w:tc>
      </w:tr>
    </w:tbl>
    <w:p w14:paraId="7F13AD3B" w14:textId="77777777" w:rsidR="00185D41" w:rsidRDefault="00185D41" w:rsidP="00185D41">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4A7966DE" w14:textId="77777777" w:rsidR="00185D41" w:rsidRDefault="00185D41">
      <w:pPr>
        <w:pStyle w:val="Heading2"/>
        <w:spacing w:before="78"/>
        <w:ind w:right="420"/>
        <w:jc w:val="both"/>
        <w:rPr>
          <w:rFonts w:ascii="Garamond" w:hAnsi="Garamond"/>
          <w:lang w:val="en-US"/>
        </w:rPr>
      </w:pPr>
    </w:p>
    <w:p w14:paraId="19F828AB" w14:textId="77777777" w:rsidR="00185D41" w:rsidRDefault="00185D41">
      <w:pPr>
        <w:pStyle w:val="Heading2"/>
        <w:spacing w:before="78"/>
        <w:ind w:right="420"/>
        <w:jc w:val="both"/>
        <w:rPr>
          <w:rFonts w:ascii="Garamond" w:hAnsi="Garamond"/>
          <w:lang w:val="en-US"/>
        </w:rPr>
      </w:pPr>
    </w:p>
    <w:p w14:paraId="1C846E71" w14:textId="77777777" w:rsidR="00185D41" w:rsidRDefault="00185D41">
      <w:pPr>
        <w:pStyle w:val="Heading2"/>
        <w:spacing w:before="78"/>
        <w:ind w:right="420"/>
        <w:jc w:val="both"/>
        <w:rPr>
          <w:rFonts w:ascii="Garamond" w:hAnsi="Garamond"/>
          <w:lang w:val="en-US"/>
        </w:rPr>
      </w:pPr>
    </w:p>
    <w:p w14:paraId="195D1F79" w14:textId="77777777" w:rsidR="00185D41" w:rsidRDefault="00185D41">
      <w:pPr>
        <w:pStyle w:val="Heading2"/>
        <w:spacing w:before="78"/>
        <w:ind w:right="420"/>
        <w:jc w:val="both"/>
        <w:rPr>
          <w:rFonts w:ascii="Garamond" w:hAnsi="Garamond"/>
          <w:lang w:val="en-US"/>
        </w:rPr>
      </w:pPr>
    </w:p>
    <w:p w14:paraId="5439E8A2" w14:textId="77777777" w:rsidR="00185D41" w:rsidRDefault="00185D41">
      <w:pPr>
        <w:pStyle w:val="Heading2"/>
        <w:spacing w:before="78"/>
        <w:ind w:right="420"/>
        <w:jc w:val="both"/>
        <w:rPr>
          <w:rFonts w:ascii="Garamond" w:hAnsi="Garamond"/>
          <w:lang w:val="en-US"/>
        </w:rPr>
      </w:pPr>
    </w:p>
    <w:p w14:paraId="75429309" w14:textId="77777777" w:rsidR="00185D41" w:rsidRDefault="00185D41">
      <w:pPr>
        <w:pStyle w:val="Heading2"/>
        <w:spacing w:before="78"/>
        <w:ind w:right="420"/>
        <w:jc w:val="both"/>
        <w:rPr>
          <w:rFonts w:ascii="Garamond" w:hAnsi="Garamond"/>
          <w:lang w:val="en-US"/>
        </w:rPr>
      </w:pPr>
    </w:p>
    <w:p w14:paraId="76C1E368" w14:textId="77777777" w:rsidR="00185D41" w:rsidRDefault="00185D41">
      <w:pPr>
        <w:pStyle w:val="Heading2"/>
        <w:spacing w:before="78"/>
        <w:ind w:right="420"/>
        <w:jc w:val="both"/>
        <w:rPr>
          <w:rFonts w:ascii="Garamond" w:hAnsi="Garamond"/>
          <w:lang w:val="en-US"/>
        </w:rPr>
      </w:pPr>
    </w:p>
    <w:p w14:paraId="706B6966" w14:textId="77777777" w:rsidR="00185D41" w:rsidRDefault="00185D41">
      <w:pPr>
        <w:pStyle w:val="Heading2"/>
        <w:spacing w:before="78"/>
        <w:ind w:right="420"/>
        <w:jc w:val="both"/>
        <w:rPr>
          <w:rFonts w:ascii="Garamond" w:hAnsi="Garamond"/>
          <w:lang w:val="en-US"/>
        </w:rPr>
      </w:pPr>
    </w:p>
    <w:p w14:paraId="0F7DC6C2" w14:textId="77777777" w:rsidR="00185D41" w:rsidRDefault="00185D41">
      <w:pPr>
        <w:pStyle w:val="Heading2"/>
        <w:spacing w:before="78"/>
        <w:ind w:right="420"/>
        <w:jc w:val="both"/>
        <w:rPr>
          <w:rFonts w:ascii="Garamond" w:hAnsi="Garamond"/>
          <w:lang w:val="en-US"/>
        </w:rPr>
      </w:pPr>
    </w:p>
    <w:p w14:paraId="280FFEAC" w14:textId="77777777" w:rsidR="00591490" w:rsidRDefault="00591490" w:rsidP="0028780C">
      <w:pPr>
        <w:tabs>
          <w:tab w:val="center" w:pos="6980"/>
        </w:tabs>
        <w:jc w:val="both"/>
        <w:rPr>
          <w:rFonts w:ascii="Garamond" w:hAnsi="Garamond" w:cstheme="majorBidi"/>
          <w:b/>
          <w:bCs/>
          <w:sz w:val="24"/>
          <w:szCs w:val="24"/>
          <w:lang w:val="en-US"/>
        </w:rPr>
      </w:pPr>
    </w:p>
    <w:p w14:paraId="3C205B98" w14:textId="6F1231DE" w:rsidR="0028780C" w:rsidRPr="0028780C" w:rsidRDefault="0028780C" w:rsidP="0028780C">
      <w:pPr>
        <w:tabs>
          <w:tab w:val="center" w:pos="6980"/>
        </w:tabs>
        <w:jc w:val="both"/>
        <w:rPr>
          <w:rFonts w:ascii="Garamond" w:hAnsi="Garamond" w:cstheme="majorBidi"/>
          <w:b/>
          <w:bCs/>
          <w:sz w:val="24"/>
          <w:szCs w:val="24"/>
          <w:lang w:val="en-US"/>
        </w:rPr>
      </w:pPr>
      <w:proofErr w:type="spellStart"/>
      <w:r w:rsidRPr="0028780C">
        <w:rPr>
          <w:rFonts w:ascii="Garamond" w:hAnsi="Garamond" w:cstheme="majorBidi"/>
          <w:b/>
          <w:bCs/>
          <w:sz w:val="24"/>
          <w:szCs w:val="24"/>
          <w:lang w:val="en-US"/>
        </w:rPr>
        <w:t>Formulir</w:t>
      </w:r>
      <w:proofErr w:type="spellEnd"/>
      <w:r w:rsidRPr="0028780C">
        <w:rPr>
          <w:rFonts w:ascii="Garamond" w:hAnsi="Garamond" w:cstheme="majorBidi"/>
          <w:b/>
          <w:bCs/>
          <w:sz w:val="24"/>
          <w:szCs w:val="24"/>
          <w:lang w:val="en-US"/>
        </w:rPr>
        <w:t xml:space="preserve"> </w:t>
      </w:r>
      <w:proofErr w:type="spellStart"/>
      <w:r w:rsidRPr="0028780C">
        <w:rPr>
          <w:rFonts w:ascii="Garamond" w:hAnsi="Garamond" w:cstheme="majorBidi"/>
          <w:b/>
          <w:bCs/>
          <w:sz w:val="24"/>
          <w:szCs w:val="24"/>
          <w:lang w:val="en-US"/>
        </w:rPr>
        <w:t>Evaluasi</w:t>
      </w:r>
      <w:proofErr w:type="spellEnd"/>
      <w:r w:rsidRPr="0028780C">
        <w:rPr>
          <w:rFonts w:ascii="Garamond" w:hAnsi="Garamond" w:cstheme="majorBidi"/>
          <w:b/>
          <w:bCs/>
          <w:sz w:val="24"/>
          <w:szCs w:val="24"/>
          <w:lang w:val="en-US"/>
        </w:rPr>
        <w:t xml:space="preserve"> Diri Mata Kuliah </w:t>
      </w:r>
      <w:proofErr w:type="spellStart"/>
      <w:r w:rsidRPr="0028780C">
        <w:rPr>
          <w:rFonts w:ascii="Garamond" w:hAnsi="Garamond" w:cstheme="majorBidi"/>
          <w:b/>
          <w:bCs/>
          <w:sz w:val="24"/>
          <w:szCs w:val="24"/>
          <w:lang w:val="en-US"/>
        </w:rPr>
        <w:t>Pengantar</w:t>
      </w:r>
      <w:proofErr w:type="spellEnd"/>
      <w:r w:rsidRPr="0028780C">
        <w:rPr>
          <w:rFonts w:ascii="Garamond" w:hAnsi="Garamond" w:cstheme="majorBidi"/>
          <w:b/>
          <w:bCs/>
          <w:sz w:val="24"/>
          <w:szCs w:val="24"/>
          <w:lang w:val="en-US"/>
        </w:rPr>
        <w:t xml:space="preserve"> Sejarah </w:t>
      </w:r>
      <w:proofErr w:type="spellStart"/>
      <w:r w:rsidRPr="0028780C">
        <w:rPr>
          <w:rFonts w:ascii="Garamond" w:hAnsi="Garamond" w:cstheme="majorBidi"/>
          <w:b/>
          <w:bCs/>
          <w:sz w:val="24"/>
          <w:szCs w:val="24"/>
          <w:lang w:val="en-US"/>
        </w:rPr>
        <w:t>Pemikiran</w:t>
      </w:r>
      <w:proofErr w:type="spellEnd"/>
      <w:r w:rsidRPr="0028780C">
        <w:rPr>
          <w:rFonts w:ascii="Garamond" w:hAnsi="Garamond" w:cstheme="majorBidi"/>
          <w:b/>
          <w:bCs/>
          <w:sz w:val="24"/>
          <w:szCs w:val="24"/>
          <w:lang w:val="en-US"/>
        </w:rPr>
        <w:t xml:space="preserve"> Politik</w:t>
      </w:r>
    </w:p>
    <w:p w14:paraId="40669ADA" w14:textId="77777777" w:rsidR="0028780C" w:rsidRDefault="0028780C" w:rsidP="0028780C">
      <w:pPr>
        <w:tabs>
          <w:tab w:val="center" w:pos="6980"/>
        </w:tabs>
        <w:jc w:val="both"/>
        <w:rPr>
          <w:rFonts w:ascii="Garamond" w:hAnsi="Garamond" w:cstheme="majorBidi"/>
          <w:sz w:val="24"/>
          <w:szCs w:val="24"/>
          <w:lang w:val="it-IT"/>
        </w:rPr>
      </w:pPr>
      <w:r w:rsidRPr="0028780C">
        <w:rPr>
          <w:rFonts w:ascii="Garamond" w:hAnsi="Garamond" w:cstheme="majorBidi"/>
          <w:sz w:val="24"/>
          <w:szCs w:val="24"/>
          <w:lang w:val="it-IT"/>
        </w:rPr>
        <w:t>Mata kuliah ini mendiskusikan pemikiran politik yang berkembang di Indonesia sejak masa kolonial hingga masa kontemporer. Beberapa pemikiran politik seperti nasionalisme, sosialisme, komunisme, islam  dan tradisional dibahas  untuk memahami indonesia saat ini. Mata kuliah ini</w:t>
      </w:r>
    </w:p>
    <w:p w14:paraId="705AB54B" w14:textId="77777777" w:rsidR="0028780C" w:rsidRPr="0028780C" w:rsidRDefault="0028780C" w:rsidP="0028780C">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28780C" w14:paraId="6F7F5C4F" w14:textId="77777777" w:rsidTr="0028780C">
        <w:tc>
          <w:tcPr>
            <w:tcW w:w="1251" w:type="pct"/>
            <w:vMerge w:val="restart"/>
            <w:shd w:val="clear" w:color="auto" w:fill="E5DFEC" w:themeFill="accent4" w:themeFillTint="33"/>
            <w:vAlign w:val="center"/>
          </w:tcPr>
          <w:p w14:paraId="3B4F85B9" w14:textId="77777777" w:rsidR="0028780C" w:rsidRPr="00461B1D" w:rsidRDefault="0028780C" w:rsidP="0028780C">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2291FE98" w14:textId="62E9F455" w:rsidR="0028780C" w:rsidRPr="0028780C" w:rsidRDefault="0028780C" w:rsidP="0028780C">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55E0E050" w14:textId="77777777" w:rsidR="0028780C" w:rsidRPr="00461B1D" w:rsidRDefault="0028780C" w:rsidP="0028780C">
            <w:pPr>
              <w:jc w:val="center"/>
              <w:rPr>
                <w:b/>
              </w:rPr>
            </w:pPr>
            <w:r w:rsidRPr="00461B1D">
              <w:rPr>
                <w:b/>
              </w:rPr>
              <w:t>Hasil evaluasi Asesor</w:t>
            </w:r>
          </w:p>
          <w:p w14:paraId="2F0A47C3" w14:textId="77777777" w:rsidR="0028780C" w:rsidRPr="00461B1D" w:rsidRDefault="0028780C" w:rsidP="0028780C">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36BC43BC" w14:textId="77777777" w:rsidR="0028780C" w:rsidRPr="00461B1D" w:rsidRDefault="0028780C" w:rsidP="0028780C">
            <w:pPr>
              <w:jc w:val="center"/>
              <w:rPr>
                <w:rFonts w:asciiTheme="majorBidi" w:hAnsiTheme="majorBidi" w:cstheme="majorBidi"/>
                <w:b/>
                <w:lang w:val="en-US"/>
              </w:rPr>
            </w:pPr>
            <w:r w:rsidRPr="00461B1D">
              <w:rPr>
                <w:b/>
              </w:rPr>
              <w:t>Bukti yang disampaikan*</w:t>
            </w:r>
          </w:p>
        </w:tc>
      </w:tr>
      <w:tr w:rsidR="0028780C" w14:paraId="75A74064" w14:textId="77777777" w:rsidTr="0028780C">
        <w:tc>
          <w:tcPr>
            <w:tcW w:w="1251" w:type="pct"/>
            <w:vMerge/>
            <w:shd w:val="clear" w:color="auto" w:fill="E5DFEC" w:themeFill="accent4" w:themeFillTint="33"/>
            <w:vAlign w:val="center"/>
          </w:tcPr>
          <w:p w14:paraId="04053AD0" w14:textId="77777777" w:rsidR="0028780C" w:rsidRPr="00461B1D" w:rsidRDefault="0028780C" w:rsidP="0028780C">
            <w:pPr>
              <w:jc w:val="center"/>
              <w:rPr>
                <w:rFonts w:asciiTheme="majorBidi" w:hAnsiTheme="majorBidi" w:cstheme="majorBidi"/>
                <w:b/>
                <w:lang w:val="en-US"/>
              </w:rPr>
            </w:pPr>
          </w:p>
        </w:tc>
        <w:tc>
          <w:tcPr>
            <w:tcW w:w="343" w:type="pct"/>
            <w:shd w:val="clear" w:color="auto" w:fill="E5DFEC" w:themeFill="accent4" w:themeFillTint="33"/>
            <w:vAlign w:val="center"/>
          </w:tcPr>
          <w:p w14:paraId="57ADF7A1"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4801D2EC"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0905961C"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365C52A4"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0EDB2656"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085A7308"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10FBBFD1"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24FA7A76" w14:textId="77777777" w:rsidR="0028780C" w:rsidRPr="00461B1D" w:rsidRDefault="0028780C" w:rsidP="0028780C">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3838C9EC" w14:textId="77777777" w:rsidR="0028780C" w:rsidRPr="00461B1D" w:rsidRDefault="0028780C" w:rsidP="0028780C">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28780C" w14:paraId="328181D9" w14:textId="77777777" w:rsidTr="0028780C">
        <w:tc>
          <w:tcPr>
            <w:tcW w:w="1251" w:type="pct"/>
            <w:vAlign w:val="center"/>
          </w:tcPr>
          <w:p w14:paraId="2C5E3E7B" w14:textId="77777777" w:rsidR="0028780C" w:rsidRDefault="0028780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368FBBCB" w14:textId="77777777" w:rsidR="0028780C" w:rsidRDefault="0028780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43241CAF" w14:textId="77777777" w:rsidR="0028780C" w:rsidRDefault="0028780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5B6D396B" w14:textId="77777777" w:rsidR="0028780C" w:rsidRDefault="0028780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0840A188" w14:textId="77777777" w:rsidR="0028780C" w:rsidRDefault="0028780C" w:rsidP="00314DA5">
            <w:pPr>
              <w:jc w:val="center"/>
              <w:rPr>
                <w:rFonts w:asciiTheme="majorBidi" w:hAnsiTheme="majorBidi" w:cstheme="majorBidi"/>
                <w:lang w:val="en-US"/>
              </w:rPr>
            </w:pPr>
            <w:r>
              <w:rPr>
                <w:rFonts w:asciiTheme="majorBidi" w:hAnsiTheme="majorBidi" w:cstheme="majorBidi"/>
                <w:lang w:val="en-US"/>
              </w:rPr>
              <w:t>5</w:t>
            </w:r>
          </w:p>
        </w:tc>
      </w:tr>
      <w:tr w:rsidR="0028780C" w14:paraId="18520EB8" w14:textId="77777777" w:rsidTr="0028780C">
        <w:tc>
          <w:tcPr>
            <w:tcW w:w="1251" w:type="pct"/>
          </w:tcPr>
          <w:p w14:paraId="2D5F3873" w14:textId="77777777" w:rsidR="0028780C" w:rsidRPr="00920F17" w:rsidRDefault="0028780C" w:rsidP="00314DA5">
            <w:pPr>
              <w:rPr>
                <w:rFonts w:asciiTheme="majorBidi" w:hAnsiTheme="majorBidi" w:cstheme="majorBidi"/>
                <w:lang w:val="en-US"/>
              </w:rPr>
            </w:pPr>
            <w:proofErr w:type="spellStart"/>
            <w:r w:rsidRPr="00657017">
              <w:rPr>
                <w:rFonts w:asciiTheme="majorBidi" w:hAnsiTheme="majorBidi" w:cstheme="majorBidi"/>
                <w:lang w:val="en-US"/>
              </w:rPr>
              <w:t>Menunjukkan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disiplin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tanggung</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jawab</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kemandirian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nasionalisme</w:t>
            </w:r>
            <w:proofErr w:type="spellEnd"/>
            <w:r w:rsidRPr="00657017">
              <w:rPr>
                <w:rFonts w:asciiTheme="majorBidi" w:hAnsiTheme="majorBidi" w:cstheme="majorBidi"/>
                <w:lang w:val="en-US"/>
              </w:rPr>
              <w:t>, dan/</w:t>
            </w:r>
            <w:proofErr w:type="spellStart"/>
            <w:r w:rsidRPr="00657017">
              <w:rPr>
                <w:rFonts w:asciiTheme="majorBidi" w:hAnsiTheme="majorBidi" w:cstheme="majorBidi"/>
                <w:lang w:val="en-US"/>
              </w:rPr>
              <w:t>atau</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jiwa</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kewirausahaan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dalam</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penerapan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kompetensi</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Pengantar</w:t>
            </w:r>
            <w:proofErr w:type="spellEnd"/>
            <w:r w:rsidRPr="00657017">
              <w:rPr>
                <w:rFonts w:asciiTheme="majorBidi" w:hAnsiTheme="majorBidi" w:cstheme="majorBidi"/>
                <w:lang w:val="en-US"/>
              </w:rPr>
              <w:t xml:space="preserve"> Sejarah </w:t>
            </w:r>
            <w:proofErr w:type="spellStart"/>
            <w:r w:rsidRPr="00657017">
              <w:rPr>
                <w:rFonts w:asciiTheme="majorBidi" w:hAnsiTheme="majorBidi" w:cstheme="majorBidi"/>
                <w:lang w:val="en-US"/>
              </w:rPr>
              <w:t>Pemikiran</w:t>
            </w:r>
            <w:proofErr w:type="spellEnd"/>
            <w:r w:rsidRPr="00657017">
              <w:rPr>
                <w:rFonts w:asciiTheme="majorBidi" w:hAnsiTheme="majorBidi" w:cstheme="majorBidi"/>
                <w:lang w:val="en-US"/>
              </w:rPr>
              <w:t xml:space="preserve"> Politik.</w:t>
            </w:r>
          </w:p>
        </w:tc>
        <w:tc>
          <w:tcPr>
            <w:tcW w:w="343" w:type="pct"/>
          </w:tcPr>
          <w:p w14:paraId="39056CB8" w14:textId="77777777" w:rsidR="0028780C" w:rsidRDefault="0028780C" w:rsidP="00314DA5">
            <w:pPr>
              <w:jc w:val="center"/>
              <w:rPr>
                <w:rFonts w:asciiTheme="majorBidi" w:hAnsiTheme="majorBidi" w:cstheme="majorBidi"/>
                <w:lang w:val="en-US"/>
              </w:rPr>
            </w:pPr>
          </w:p>
        </w:tc>
        <w:tc>
          <w:tcPr>
            <w:tcW w:w="317" w:type="pct"/>
          </w:tcPr>
          <w:p w14:paraId="202899A0" w14:textId="77777777" w:rsidR="0028780C" w:rsidRDefault="0028780C" w:rsidP="00314DA5">
            <w:pPr>
              <w:jc w:val="center"/>
              <w:rPr>
                <w:rFonts w:asciiTheme="majorBidi" w:hAnsiTheme="majorBidi" w:cstheme="majorBidi"/>
                <w:lang w:val="en-US"/>
              </w:rPr>
            </w:pPr>
          </w:p>
        </w:tc>
        <w:tc>
          <w:tcPr>
            <w:tcW w:w="358" w:type="pct"/>
          </w:tcPr>
          <w:p w14:paraId="509A4D3D" w14:textId="77777777" w:rsidR="0028780C" w:rsidRDefault="0028780C" w:rsidP="00314DA5">
            <w:pPr>
              <w:rPr>
                <w:rFonts w:asciiTheme="majorBidi" w:hAnsiTheme="majorBidi" w:cstheme="majorBidi"/>
                <w:lang w:val="en-US"/>
              </w:rPr>
            </w:pPr>
          </w:p>
        </w:tc>
        <w:tc>
          <w:tcPr>
            <w:tcW w:w="245" w:type="pct"/>
          </w:tcPr>
          <w:p w14:paraId="4A920D41" w14:textId="77777777" w:rsidR="0028780C" w:rsidRDefault="0028780C" w:rsidP="00314DA5">
            <w:pPr>
              <w:jc w:val="center"/>
              <w:rPr>
                <w:rFonts w:asciiTheme="majorBidi" w:hAnsiTheme="majorBidi" w:cstheme="majorBidi"/>
                <w:lang w:val="en-US"/>
              </w:rPr>
            </w:pPr>
          </w:p>
        </w:tc>
        <w:tc>
          <w:tcPr>
            <w:tcW w:w="253" w:type="pct"/>
          </w:tcPr>
          <w:p w14:paraId="60134643" w14:textId="77777777" w:rsidR="0028780C" w:rsidRDefault="0028780C" w:rsidP="00314DA5">
            <w:pPr>
              <w:jc w:val="center"/>
              <w:rPr>
                <w:rFonts w:asciiTheme="majorBidi" w:hAnsiTheme="majorBidi" w:cstheme="majorBidi"/>
                <w:lang w:val="en-US"/>
              </w:rPr>
            </w:pPr>
          </w:p>
        </w:tc>
        <w:tc>
          <w:tcPr>
            <w:tcW w:w="252" w:type="pct"/>
          </w:tcPr>
          <w:p w14:paraId="5E7B5566" w14:textId="77777777" w:rsidR="0028780C" w:rsidRDefault="0028780C" w:rsidP="00314DA5">
            <w:pPr>
              <w:jc w:val="center"/>
              <w:rPr>
                <w:rFonts w:asciiTheme="majorBidi" w:hAnsiTheme="majorBidi" w:cstheme="majorBidi"/>
                <w:lang w:val="en-US"/>
              </w:rPr>
            </w:pPr>
          </w:p>
        </w:tc>
        <w:tc>
          <w:tcPr>
            <w:tcW w:w="254" w:type="pct"/>
          </w:tcPr>
          <w:p w14:paraId="3C881AD3" w14:textId="77777777" w:rsidR="0028780C" w:rsidRDefault="0028780C" w:rsidP="00314DA5">
            <w:pPr>
              <w:jc w:val="center"/>
              <w:rPr>
                <w:rFonts w:asciiTheme="majorBidi" w:hAnsiTheme="majorBidi" w:cstheme="majorBidi"/>
                <w:lang w:val="en-US"/>
              </w:rPr>
            </w:pPr>
          </w:p>
        </w:tc>
        <w:tc>
          <w:tcPr>
            <w:tcW w:w="452" w:type="pct"/>
          </w:tcPr>
          <w:p w14:paraId="4C79D24A" w14:textId="77777777" w:rsidR="0028780C" w:rsidRDefault="0028780C" w:rsidP="00314DA5">
            <w:pPr>
              <w:jc w:val="center"/>
              <w:rPr>
                <w:rFonts w:asciiTheme="majorBidi" w:hAnsiTheme="majorBidi" w:cstheme="majorBidi"/>
                <w:lang w:val="en-US"/>
              </w:rPr>
            </w:pPr>
          </w:p>
        </w:tc>
        <w:tc>
          <w:tcPr>
            <w:tcW w:w="1275" w:type="pct"/>
          </w:tcPr>
          <w:p w14:paraId="78853F37" w14:textId="77777777" w:rsidR="0028780C" w:rsidRDefault="0028780C" w:rsidP="00314DA5">
            <w:pPr>
              <w:ind w:left="-13"/>
              <w:jc w:val="both"/>
              <w:rPr>
                <w:rFonts w:asciiTheme="majorBidi" w:hAnsiTheme="majorBidi" w:cstheme="majorBidi"/>
              </w:rPr>
            </w:pPr>
          </w:p>
          <w:p w14:paraId="2AD7151F" w14:textId="77777777" w:rsidR="0028780C" w:rsidRPr="00C21B57" w:rsidRDefault="0028780C" w:rsidP="00314DA5">
            <w:pPr>
              <w:ind w:left="-13"/>
              <w:jc w:val="both"/>
              <w:rPr>
                <w:rFonts w:asciiTheme="majorBidi" w:hAnsiTheme="majorBidi" w:cstheme="majorBidi"/>
                <w:lang w:val="en-US"/>
              </w:rPr>
            </w:pPr>
          </w:p>
        </w:tc>
      </w:tr>
      <w:tr w:rsidR="0028780C" w14:paraId="05A2EB06" w14:textId="77777777" w:rsidTr="0028780C">
        <w:tc>
          <w:tcPr>
            <w:tcW w:w="1251" w:type="pct"/>
          </w:tcPr>
          <w:p w14:paraId="1F0B7520" w14:textId="77777777" w:rsidR="0028780C" w:rsidRPr="00920F17" w:rsidRDefault="0028780C" w:rsidP="00314DA5">
            <w:pPr>
              <w:rPr>
                <w:rFonts w:asciiTheme="majorBidi" w:hAnsiTheme="majorBidi" w:cstheme="majorBidi"/>
                <w:lang w:val="en-US"/>
              </w:rPr>
            </w:pPr>
            <w:proofErr w:type="spellStart"/>
            <w:r w:rsidRPr="00657017">
              <w:rPr>
                <w:rFonts w:asciiTheme="majorBidi" w:hAnsiTheme="majorBidi" w:cstheme="majorBidi"/>
                <w:lang w:val="en-US"/>
              </w:rPr>
              <w:t>Mengomunikasikan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hasil</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kajian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Pengantar</w:t>
            </w:r>
            <w:proofErr w:type="spellEnd"/>
            <w:r w:rsidRPr="00657017">
              <w:rPr>
                <w:rFonts w:asciiTheme="majorBidi" w:hAnsiTheme="majorBidi" w:cstheme="majorBidi"/>
                <w:lang w:val="en-US"/>
              </w:rPr>
              <w:t xml:space="preserve"> Sejarah </w:t>
            </w:r>
            <w:proofErr w:type="spellStart"/>
            <w:r w:rsidRPr="00657017">
              <w:rPr>
                <w:rFonts w:asciiTheme="majorBidi" w:hAnsiTheme="majorBidi" w:cstheme="majorBidi"/>
                <w:lang w:val="en-US"/>
              </w:rPr>
              <w:t>Pemikiran</w:t>
            </w:r>
            <w:proofErr w:type="spellEnd"/>
            <w:r w:rsidRPr="00657017">
              <w:rPr>
                <w:rFonts w:asciiTheme="majorBidi" w:hAnsiTheme="majorBidi" w:cstheme="majorBidi"/>
                <w:lang w:val="en-US"/>
              </w:rPr>
              <w:t xml:space="preserve"> Politik </w:t>
            </w:r>
            <w:proofErr w:type="spellStart"/>
            <w:r w:rsidRPr="00657017">
              <w:rPr>
                <w:rFonts w:asciiTheme="majorBidi" w:hAnsiTheme="majorBidi" w:cstheme="majorBidi"/>
                <w:lang w:val="en-US"/>
              </w:rPr>
              <w:t>secara</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lisan</w:t>
            </w:r>
            <w:proofErr w:type="spellEnd"/>
            <w:r w:rsidRPr="00657017">
              <w:rPr>
                <w:rFonts w:asciiTheme="majorBidi" w:hAnsiTheme="majorBidi" w:cstheme="majorBidi"/>
                <w:lang w:val="en-US"/>
              </w:rPr>
              <w:t xml:space="preserve"> dan tulisan, </w:t>
            </w:r>
            <w:proofErr w:type="spellStart"/>
            <w:r w:rsidRPr="00657017">
              <w:rPr>
                <w:rFonts w:asciiTheme="majorBidi" w:hAnsiTheme="majorBidi" w:cstheme="majorBidi"/>
                <w:lang w:val="en-US"/>
              </w:rPr>
              <w:t>bekerja</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sama</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serta</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mengembangkan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jejaring</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secara</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bertanggung</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jawab</w:t>
            </w:r>
            <w:proofErr w:type="spellEnd"/>
            <w:r w:rsidRPr="00657017">
              <w:rPr>
                <w:rFonts w:asciiTheme="majorBidi" w:hAnsiTheme="majorBidi" w:cstheme="majorBidi"/>
                <w:lang w:val="en-US"/>
              </w:rPr>
              <w:t>.</w:t>
            </w:r>
          </w:p>
        </w:tc>
        <w:tc>
          <w:tcPr>
            <w:tcW w:w="343" w:type="pct"/>
          </w:tcPr>
          <w:p w14:paraId="1598FCA8" w14:textId="77777777" w:rsidR="0028780C" w:rsidRDefault="0028780C" w:rsidP="00314DA5">
            <w:pPr>
              <w:jc w:val="center"/>
              <w:rPr>
                <w:rFonts w:asciiTheme="majorBidi" w:hAnsiTheme="majorBidi" w:cstheme="majorBidi"/>
                <w:lang w:val="en-US"/>
              </w:rPr>
            </w:pPr>
          </w:p>
        </w:tc>
        <w:tc>
          <w:tcPr>
            <w:tcW w:w="317" w:type="pct"/>
          </w:tcPr>
          <w:p w14:paraId="29217D11" w14:textId="77777777" w:rsidR="0028780C" w:rsidRDefault="0028780C" w:rsidP="00314DA5">
            <w:pPr>
              <w:jc w:val="center"/>
              <w:rPr>
                <w:rFonts w:asciiTheme="majorBidi" w:hAnsiTheme="majorBidi" w:cstheme="majorBidi"/>
                <w:lang w:val="en-US"/>
              </w:rPr>
            </w:pPr>
          </w:p>
        </w:tc>
        <w:tc>
          <w:tcPr>
            <w:tcW w:w="358" w:type="pct"/>
          </w:tcPr>
          <w:p w14:paraId="04C7CC52" w14:textId="77777777" w:rsidR="0028780C" w:rsidRDefault="0028780C" w:rsidP="00314DA5">
            <w:pPr>
              <w:rPr>
                <w:rFonts w:asciiTheme="majorBidi" w:hAnsiTheme="majorBidi" w:cstheme="majorBidi"/>
                <w:lang w:val="en-US"/>
              </w:rPr>
            </w:pPr>
          </w:p>
        </w:tc>
        <w:tc>
          <w:tcPr>
            <w:tcW w:w="245" w:type="pct"/>
          </w:tcPr>
          <w:p w14:paraId="7FF622C7" w14:textId="77777777" w:rsidR="0028780C" w:rsidRDefault="0028780C" w:rsidP="00314DA5">
            <w:pPr>
              <w:jc w:val="center"/>
              <w:rPr>
                <w:rFonts w:asciiTheme="majorBidi" w:hAnsiTheme="majorBidi" w:cstheme="majorBidi"/>
                <w:lang w:val="en-US"/>
              </w:rPr>
            </w:pPr>
          </w:p>
        </w:tc>
        <w:tc>
          <w:tcPr>
            <w:tcW w:w="253" w:type="pct"/>
          </w:tcPr>
          <w:p w14:paraId="20A126F4" w14:textId="77777777" w:rsidR="0028780C" w:rsidRDefault="0028780C" w:rsidP="00314DA5">
            <w:pPr>
              <w:jc w:val="center"/>
              <w:rPr>
                <w:rFonts w:asciiTheme="majorBidi" w:hAnsiTheme="majorBidi" w:cstheme="majorBidi"/>
                <w:lang w:val="en-US"/>
              </w:rPr>
            </w:pPr>
          </w:p>
        </w:tc>
        <w:tc>
          <w:tcPr>
            <w:tcW w:w="252" w:type="pct"/>
          </w:tcPr>
          <w:p w14:paraId="61601F74" w14:textId="77777777" w:rsidR="0028780C" w:rsidRDefault="0028780C" w:rsidP="00314DA5">
            <w:pPr>
              <w:jc w:val="center"/>
              <w:rPr>
                <w:rFonts w:asciiTheme="majorBidi" w:hAnsiTheme="majorBidi" w:cstheme="majorBidi"/>
                <w:lang w:val="en-US"/>
              </w:rPr>
            </w:pPr>
          </w:p>
        </w:tc>
        <w:tc>
          <w:tcPr>
            <w:tcW w:w="254" w:type="pct"/>
          </w:tcPr>
          <w:p w14:paraId="3FA3838D" w14:textId="77777777" w:rsidR="0028780C" w:rsidRDefault="0028780C" w:rsidP="00314DA5">
            <w:pPr>
              <w:jc w:val="center"/>
              <w:rPr>
                <w:rFonts w:asciiTheme="majorBidi" w:hAnsiTheme="majorBidi" w:cstheme="majorBidi"/>
                <w:lang w:val="en-US"/>
              </w:rPr>
            </w:pPr>
          </w:p>
        </w:tc>
        <w:tc>
          <w:tcPr>
            <w:tcW w:w="452" w:type="pct"/>
          </w:tcPr>
          <w:p w14:paraId="7EFA8CF7" w14:textId="77777777" w:rsidR="0028780C" w:rsidRDefault="0028780C" w:rsidP="00314DA5">
            <w:pPr>
              <w:jc w:val="center"/>
              <w:rPr>
                <w:rFonts w:asciiTheme="majorBidi" w:hAnsiTheme="majorBidi" w:cstheme="majorBidi"/>
                <w:lang w:val="en-US"/>
              </w:rPr>
            </w:pPr>
          </w:p>
        </w:tc>
        <w:tc>
          <w:tcPr>
            <w:tcW w:w="1275" w:type="pct"/>
          </w:tcPr>
          <w:p w14:paraId="6CFECA47" w14:textId="77777777" w:rsidR="0028780C" w:rsidRPr="00E06BC3" w:rsidRDefault="0028780C" w:rsidP="00314DA5">
            <w:pPr>
              <w:ind w:left="-13"/>
              <w:jc w:val="both"/>
              <w:rPr>
                <w:rFonts w:asciiTheme="majorBidi" w:hAnsiTheme="majorBidi" w:cstheme="majorBidi"/>
              </w:rPr>
            </w:pPr>
          </w:p>
        </w:tc>
      </w:tr>
      <w:tr w:rsidR="0028780C" w14:paraId="542E1A13" w14:textId="77777777" w:rsidTr="0028780C">
        <w:tc>
          <w:tcPr>
            <w:tcW w:w="1251" w:type="pct"/>
          </w:tcPr>
          <w:p w14:paraId="561F07F1" w14:textId="77777777" w:rsidR="0028780C" w:rsidRPr="00920F17" w:rsidRDefault="0028780C" w:rsidP="00314DA5">
            <w:pPr>
              <w:rPr>
                <w:rFonts w:asciiTheme="majorBidi" w:hAnsiTheme="majorBidi" w:cstheme="majorBidi"/>
                <w:lang w:val="en-US"/>
              </w:rPr>
            </w:pPr>
            <w:r w:rsidRPr="00657017">
              <w:rPr>
                <w:rFonts w:asciiTheme="majorBidi" w:hAnsiTheme="majorBidi" w:cstheme="majorBidi"/>
                <w:lang w:val="en-US"/>
              </w:rPr>
              <w:t xml:space="preserve">Menyusun dan </w:t>
            </w:r>
            <w:proofErr w:type="spellStart"/>
            <w:r w:rsidRPr="00657017">
              <w:rPr>
                <w:rFonts w:asciiTheme="majorBidi" w:hAnsiTheme="majorBidi" w:cstheme="majorBidi"/>
                <w:lang w:val="en-US"/>
              </w:rPr>
              <w:t>menyajikan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narasi</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sejarah</w:t>
            </w:r>
            <w:proofErr w:type="spellEnd"/>
            <w:r w:rsidRPr="00657017">
              <w:rPr>
                <w:rFonts w:asciiTheme="majorBidi" w:hAnsiTheme="majorBidi" w:cstheme="majorBidi"/>
                <w:lang w:val="en-US"/>
              </w:rPr>
              <w:t>/</w:t>
            </w:r>
            <w:proofErr w:type="spellStart"/>
            <w:r w:rsidRPr="00657017">
              <w:rPr>
                <w:rFonts w:asciiTheme="majorBidi" w:hAnsiTheme="majorBidi" w:cstheme="majorBidi"/>
                <w:lang w:val="en-US"/>
              </w:rPr>
              <w:t>peradaban</w:t>
            </w:r>
            <w:proofErr w:type="spellEnd"/>
            <w:r w:rsidRPr="00657017">
              <w:rPr>
                <w:rFonts w:asciiTheme="majorBidi" w:hAnsiTheme="majorBidi" w:cstheme="majorBidi"/>
                <w:lang w:val="en-US"/>
              </w:rPr>
              <w:t xml:space="preserve"> Islam yang </w:t>
            </w:r>
            <w:proofErr w:type="spellStart"/>
            <w:r w:rsidRPr="00657017">
              <w:rPr>
                <w:rFonts w:asciiTheme="majorBidi" w:hAnsiTheme="majorBidi" w:cstheme="majorBidi"/>
                <w:lang w:val="en-US"/>
              </w:rPr>
              <w:t>relevan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dengan</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Pengantar</w:t>
            </w:r>
            <w:proofErr w:type="spellEnd"/>
            <w:r w:rsidRPr="00657017">
              <w:rPr>
                <w:rFonts w:asciiTheme="majorBidi" w:hAnsiTheme="majorBidi" w:cstheme="majorBidi"/>
                <w:lang w:val="en-US"/>
              </w:rPr>
              <w:t xml:space="preserve"> Sejarah </w:t>
            </w:r>
            <w:proofErr w:type="spellStart"/>
            <w:r w:rsidRPr="00657017">
              <w:rPr>
                <w:rFonts w:asciiTheme="majorBidi" w:hAnsiTheme="majorBidi" w:cstheme="majorBidi"/>
                <w:lang w:val="en-US"/>
              </w:rPr>
              <w:t>Pemikiran</w:t>
            </w:r>
            <w:proofErr w:type="spellEnd"/>
            <w:r w:rsidRPr="00657017">
              <w:rPr>
                <w:rFonts w:asciiTheme="majorBidi" w:hAnsiTheme="majorBidi" w:cstheme="majorBidi"/>
                <w:lang w:val="en-US"/>
              </w:rPr>
              <w:t xml:space="preserve"> Politik </w:t>
            </w:r>
            <w:proofErr w:type="spellStart"/>
            <w:r w:rsidRPr="00657017">
              <w:rPr>
                <w:rFonts w:asciiTheme="majorBidi" w:hAnsiTheme="majorBidi" w:cstheme="majorBidi"/>
                <w:lang w:val="en-US"/>
              </w:rPr>
              <w:t>melalui</w:t>
            </w:r>
            <w:proofErr w:type="spellEnd"/>
            <w:r w:rsidRPr="00657017">
              <w:rPr>
                <w:rFonts w:asciiTheme="majorBidi" w:hAnsiTheme="majorBidi" w:cstheme="majorBidi"/>
                <w:lang w:val="en-US"/>
              </w:rPr>
              <w:t xml:space="preserve"> media tulisan, </w:t>
            </w:r>
            <w:proofErr w:type="spellStart"/>
            <w:r w:rsidRPr="00657017">
              <w:rPr>
                <w:rFonts w:asciiTheme="majorBidi" w:hAnsiTheme="majorBidi" w:cstheme="majorBidi"/>
                <w:lang w:val="en-US"/>
              </w:rPr>
              <w:t>lisan</w:t>
            </w:r>
            <w:proofErr w:type="spellEnd"/>
            <w:r w:rsidRPr="00657017">
              <w:rPr>
                <w:rFonts w:asciiTheme="majorBidi" w:hAnsiTheme="majorBidi" w:cstheme="majorBidi"/>
                <w:lang w:val="en-US"/>
              </w:rPr>
              <w:t xml:space="preserve">, video, </w:t>
            </w:r>
            <w:proofErr w:type="spellStart"/>
            <w:r w:rsidRPr="00657017">
              <w:rPr>
                <w:rFonts w:asciiTheme="majorBidi" w:hAnsiTheme="majorBidi" w:cstheme="majorBidi"/>
                <w:lang w:val="en-US"/>
              </w:rPr>
              <w:t>dokumenter</w:t>
            </w:r>
            <w:proofErr w:type="spellEnd"/>
            <w:r w:rsidRPr="00657017">
              <w:rPr>
                <w:rFonts w:asciiTheme="majorBidi" w:hAnsiTheme="majorBidi" w:cstheme="majorBidi"/>
                <w:lang w:val="en-US"/>
              </w:rPr>
              <w:t>, dan/</w:t>
            </w:r>
            <w:proofErr w:type="spellStart"/>
            <w:r w:rsidRPr="00657017">
              <w:rPr>
                <w:rFonts w:asciiTheme="majorBidi" w:hAnsiTheme="majorBidi" w:cstheme="majorBidi"/>
                <w:lang w:val="en-US"/>
              </w:rPr>
              <w:t>atau</w:t>
            </w:r>
            <w:proofErr w:type="spellEnd"/>
            <w:r w:rsidRPr="00657017">
              <w:rPr>
                <w:rFonts w:asciiTheme="majorBidi" w:hAnsiTheme="majorBidi" w:cstheme="majorBidi"/>
                <w:lang w:val="en-US"/>
              </w:rPr>
              <w:t xml:space="preserve"> </w:t>
            </w:r>
            <w:proofErr w:type="spellStart"/>
            <w:r w:rsidRPr="00657017">
              <w:rPr>
                <w:rFonts w:asciiTheme="majorBidi" w:hAnsiTheme="majorBidi" w:cstheme="majorBidi"/>
                <w:lang w:val="en-US"/>
              </w:rPr>
              <w:t>animasi</w:t>
            </w:r>
            <w:proofErr w:type="spellEnd"/>
            <w:r w:rsidRPr="00657017">
              <w:rPr>
                <w:rFonts w:asciiTheme="majorBidi" w:hAnsiTheme="majorBidi" w:cstheme="majorBidi"/>
                <w:lang w:val="en-US"/>
              </w:rPr>
              <w:t>.</w:t>
            </w:r>
          </w:p>
        </w:tc>
        <w:tc>
          <w:tcPr>
            <w:tcW w:w="343" w:type="pct"/>
          </w:tcPr>
          <w:p w14:paraId="7F807C51" w14:textId="77777777" w:rsidR="0028780C" w:rsidRDefault="0028780C" w:rsidP="00314DA5">
            <w:pPr>
              <w:jc w:val="center"/>
              <w:rPr>
                <w:rFonts w:asciiTheme="majorBidi" w:hAnsiTheme="majorBidi" w:cstheme="majorBidi"/>
                <w:lang w:val="en-US"/>
              </w:rPr>
            </w:pPr>
          </w:p>
        </w:tc>
        <w:tc>
          <w:tcPr>
            <w:tcW w:w="317" w:type="pct"/>
          </w:tcPr>
          <w:p w14:paraId="7F2E3279" w14:textId="77777777" w:rsidR="0028780C" w:rsidRDefault="0028780C" w:rsidP="00314DA5">
            <w:pPr>
              <w:jc w:val="center"/>
              <w:rPr>
                <w:rFonts w:asciiTheme="majorBidi" w:hAnsiTheme="majorBidi" w:cstheme="majorBidi"/>
                <w:lang w:val="en-US"/>
              </w:rPr>
            </w:pPr>
          </w:p>
        </w:tc>
        <w:tc>
          <w:tcPr>
            <w:tcW w:w="358" w:type="pct"/>
          </w:tcPr>
          <w:p w14:paraId="2A534053" w14:textId="77777777" w:rsidR="0028780C" w:rsidRDefault="0028780C" w:rsidP="00314DA5">
            <w:pPr>
              <w:rPr>
                <w:rFonts w:asciiTheme="majorBidi" w:hAnsiTheme="majorBidi" w:cstheme="majorBidi"/>
                <w:lang w:val="en-US"/>
              </w:rPr>
            </w:pPr>
          </w:p>
        </w:tc>
        <w:tc>
          <w:tcPr>
            <w:tcW w:w="245" w:type="pct"/>
          </w:tcPr>
          <w:p w14:paraId="56D76713" w14:textId="77777777" w:rsidR="0028780C" w:rsidRDefault="0028780C" w:rsidP="00314DA5">
            <w:pPr>
              <w:jc w:val="center"/>
              <w:rPr>
                <w:rFonts w:asciiTheme="majorBidi" w:hAnsiTheme="majorBidi" w:cstheme="majorBidi"/>
                <w:lang w:val="en-US"/>
              </w:rPr>
            </w:pPr>
          </w:p>
        </w:tc>
        <w:tc>
          <w:tcPr>
            <w:tcW w:w="253" w:type="pct"/>
          </w:tcPr>
          <w:p w14:paraId="209A2337" w14:textId="77777777" w:rsidR="0028780C" w:rsidRDefault="0028780C" w:rsidP="00314DA5">
            <w:pPr>
              <w:jc w:val="center"/>
              <w:rPr>
                <w:rFonts w:asciiTheme="majorBidi" w:hAnsiTheme="majorBidi" w:cstheme="majorBidi"/>
                <w:lang w:val="en-US"/>
              </w:rPr>
            </w:pPr>
          </w:p>
        </w:tc>
        <w:tc>
          <w:tcPr>
            <w:tcW w:w="252" w:type="pct"/>
          </w:tcPr>
          <w:p w14:paraId="5445AA41" w14:textId="77777777" w:rsidR="0028780C" w:rsidRDefault="0028780C" w:rsidP="00314DA5">
            <w:pPr>
              <w:jc w:val="center"/>
              <w:rPr>
                <w:rFonts w:asciiTheme="majorBidi" w:hAnsiTheme="majorBidi" w:cstheme="majorBidi"/>
                <w:lang w:val="en-US"/>
              </w:rPr>
            </w:pPr>
          </w:p>
        </w:tc>
        <w:tc>
          <w:tcPr>
            <w:tcW w:w="254" w:type="pct"/>
          </w:tcPr>
          <w:p w14:paraId="0FA15F13" w14:textId="77777777" w:rsidR="0028780C" w:rsidRDefault="0028780C" w:rsidP="00314DA5">
            <w:pPr>
              <w:jc w:val="center"/>
              <w:rPr>
                <w:rFonts w:asciiTheme="majorBidi" w:hAnsiTheme="majorBidi" w:cstheme="majorBidi"/>
                <w:lang w:val="en-US"/>
              </w:rPr>
            </w:pPr>
          </w:p>
        </w:tc>
        <w:tc>
          <w:tcPr>
            <w:tcW w:w="452" w:type="pct"/>
          </w:tcPr>
          <w:p w14:paraId="3CC91F1D" w14:textId="77777777" w:rsidR="0028780C" w:rsidRDefault="0028780C" w:rsidP="00314DA5">
            <w:pPr>
              <w:jc w:val="center"/>
              <w:rPr>
                <w:rFonts w:asciiTheme="majorBidi" w:hAnsiTheme="majorBidi" w:cstheme="majorBidi"/>
                <w:lang w:val="en-US"/>
              </w:rPr>
            </w:pPr>
          </w:p>
        </w:tc>
        <w:tc>
          <w:tcPr>
            <w:tcW w:w="1275" w:type="pct"/>
          </w:tcPr>
          <w:p w14:paraId="0ABB72C1" w14:textId="77777777" w:rsidR="0028780C" w:rsidRPr="00B73C10" w:rsidRDefault="0028780C" w:rsidP="00314DA5">
            <w:pPr>
              <w:jc w:val="both"/>
              <w:rPr>
                <w:rFonts w:asciiTheme="majorBidi" w:hAnsiTheme="majorBidi" w:cstheme="majorBidi"/>
                <w:lang w:val="en-US"/>
              </w:rPr>
            </w:pPr>
          </w:p>
        </w:tc>
      </w:tr>
    </w:tbl>
    <w:p w14:paraId="07AB1B14" w14:textId="77777777" w:rsidR="0028780C" w:rsidRDefault="0028780C" w:rsidP="0028780C">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6C78FE93" w14:textId="77777777" w:rsidR="00185D41" w:rsidRPr="00185D41" w:rsidRDefault="00185D41">
      <w:pPr>
        <w:pStyle w:val="Heading2"/>
        <w:spacing w:before="78"/>
        <w:ind w:right="420"/>
        <w:jc w:val="both"/>
        <w:rPr>
          <w:rFonts w:ascii="Garamond" w:hAnsi="Garamond"/>
          <w:lang w:val="en-US"/>
        </w:rPr>
      </w:pPr>
    </w:p>
    <w:p w14:paraId="0849B39B" w14:textId="77777777" w:rsidR="00591490" w:rsidRDefault="00591490" w:rsidP="00591490">
      <w:pPr>
        <w:tabs>
          <w:tab w:val="center" w:pos="6980"/>
        </w:tabs>
        <w:jc w:val="both"/>
        <w:rPr>
          <w:rFonts w:asciiTheme="majorBidi" w:hAnsiTheme="majorBidi" w:cstheme="majorBidi"/>
          <w:b/>
          <w:bCs/>
          <w:lang w:val="en-US"/>
        </w:rPr>
      </w:pPr>
    </w:p>
    <w:p w14:paraId="465EBE30" w14:textId="77777777" w:rsidR="00591490" w:rsidRDefault="00591490" w:rsidP="00591490">
      <w:pPr>
        <w:tabs>
          <w:tab w:val="center" w:pos="6980"/>
        </w:tabs>
        <w:jc w:val="both"/>
        <w:rPr>
          <w:rFonts w:asciiTheme="majorBidi" w:hAnsiTheme="majorBidi" w:cstheme="majorBidi"/>
          <w:b/>
          <w:bCs/>
          <w:lang w:val="en-US"/>
        </w:rPr>
      </w:pPr>
    </w:p>
    <w:p w14:paraId="615F8ECE" w14:textId="77777777" w:rsidR="00591490" w:rsidRDefault="00591490" w:rsidP="00591490">
      <w:pPr>
        <w:tabs>
          <w:tab w:val="center" w:pos="6980"/>
        </w:tabs>
        <w:jc w:val="both"/>
        <w:rPr>
          <w:rFonts w:asciiTheme="majorBidi" w:hAnsiTheme="majorBidi" w:cstheme="majorBidi"/>
          <w:b/>
          <w:bCs/>
          <w:lang w:val="en-US"/>
        </w:rPr>
      </w:pPr>
    </w:p>
    <w:p w14:paraId="6D00A8CE" w14:textId="77777777" w:rsidR="00591490" w:rsidRDefault="00591490" w:rsidP="00591490">
      <w:pPr>
        <w:tabs>
          <w:tab w:val="center" w:pos="6980"/>
        </w:tabs>
        <w:jc w:val="both"/>
        <w:rPr>
          <w:rFonts w:asciiTheme="majorBidi" w:hAnsiTheme="majorBidi" w:cstheme="majorBidi"/>
          <w:b/>
          <w:bCs/>
          <w:lang w:val="en-US"/>
        </w:rPr>
      </w:pPr>
    </w:p>
    <w:p w14:paraId="64CCD196" w14:textId="77777777" w:rsidR="00591490" w:rsidRDefault="00591490" w:rsidP="00591490">
      <w:pPr>
        <w:tabs>
          <w:tab w:val="center" w:pos="6980"/>
        </w:tabs>
        <w:jc w:val="both"/>
        <w:rPr>
          <w:rFonts w:asciiTheme="majorBidi" w:hAnsiTheme="majorBidi" w:cstheme="majorBidi"/>
          <w:b/>
          <w:bCs/>
          <w:lang w:val="en-US"/>
        </w:rPr>
      </w:pPr>
    </w:p>
    <w:p w14:paraId="040A9770" w14:textId="77777777" w:rsidR="00591490" w:rsidRDefault="00591490" w:rsidP="00591490">
      <w:pPr>
        <w:tabs>
          <w:tab w:val="center" w:pos="6980"/>
        </w:tabs>
        <w:jc w:val="both"/>
        <w:rPr>
          <w:rFonts w:asciiTheme="majorBidi" w:hAnsiTheme="majorBidi" w:cstheme="majorBidi"/>
          <w:b/>
          <w:bCs/>
          <w:lang w:val="en-US"/>
        </w:rPr>
      </w:pPr>
    </w:p>
    <w:p w14:paraId="7A3F2BF9" w14:textId="77777777" w:rsidR="00591490" w:rsidRDefault="00591490" w:rsidP="00591490">
      <w:pPr>
        <w:tabs>
          <w:tab w:val="center" w:pos="6980"/>
        </w:tabs>
        <w:jc w:val="both"/>
        <w:rPr>
          <w:rFonts w:asciiTheme="majorBidi" w:hAnsiTheme="majorBidi" w:cstheme="majorBidi"/>
          <w:b/>
          <w:bCs/>
          <w:lang w:val="en-US"/>
        </w:rPr>
      </w:pPr>
    </w:p>
    <w:p w14:paraId="25913025" w14:textId="77777777" w:rsidR="00591490" w:rsidRDefault="00591490" w:rsidP="00591490">
      <w:pPr>
        <w:tabs>
          <w:tab w:val="center" w:pos="6980"/>
        </w:tabs>
        <w:jc w:val="both"/>
        <w:rPr>
          <w:rFonts w:asciiTheme="majorBidi" w:hAnsiTheme="majorBidi" w:cstheme="majorBidi"/>
          <w:b/>
          <w:bCs/>
          <w:lang w:val="en-US"/>
        </w:rPr>
      </w:pPr>
    </w:p>
    <w:p w14:paraId="26BDD02C" w14:textId="77777777" w:rsidR="00591490" w:rsidRDefault="00591490" w:rsidP="00591490">
      <w:pPr>
        <w:tabs>
          <w:tab w:val="center" w:pos="6980"/>
        </w:tabs>
        <w:jc w:val="both"/>
        <w:rPr>
          <w:rFonts w:asciiTheme="majorBidi" w:hAnsiTheme="majorBidi" w:cstheme="majorBidi"/>
          <w:b/>
          <w:bCs/>
          <w:lang w:val="en-US"/>
        </w:rPr>
      </w:pPr>
    </w:p>
    <w:p w14:paraId="341DD34B" w14:textId="4DF0B789" w:rsidR="00591490" w:rsidRPr="00591490" w:rsidRDefault="00591490" w:rsidP="00591490">
      <w:pPr>
        <w:tabs>
          <w:tab w:val="center" w:pos="6980"/>
        </w:tabs>
        <w:jc w:val="both"/>
        <w:rPr>
          <w:rFonts w:ascii="Garamond" w:hAnsi="Garamond" w:cstheme="majorBidi"/>
          <w:b/>
          <w:bCs/>
          <w:sz w:val="24"/>
          <w:szCs w:val="24"/>
          <w:lang w:val="en-US"/>
        </w:rPr>
      </w:pPr>
      <w:proofErr w:type="spellStart"/>
      <w:r w:rsidRPr="00591490">
        <w:rPr>
          <w:rFonts w:ascii="Garamond" w:hAnsi="Garamond" w:cstheme="majorBidi"/>
          <w:b/>
          <w:bCs/>
          <w:sz w:val="24"/>
          <w:szCs w:val="24"/>
          <w:lang w:val="en-US"/>
        </w:rPr>
        <w:lastRenderedPageBreak/>
        <w:t>Formulir</w:t>
      </w:r>
      <w:proofErr w:type="spellEnd"/>
      <w:r w:rsidRPr="00591490">
        <w:rPr>
          <w:rFonts w:ascii="Garamond" w:hAnsi="Garamond" w:cstheme="majorBidi"/>
          <w:b/>
          <w:bCs/>
          <w:sz w:val="24"/>
          <w:szCs w:val="24"/>
          <w:lang w:val="en-US"/>
        </w:rPr>
        <w:t xml:space="preserve"> </w:t>
      </w:r>
      <w:proofErr w:type="spellStart"/>
      <w:r w:rsidRPr="00591490">
        <w:rPr>
          <w:rFonts w:ascii="Garamond" w:hAnsi="Garamond" w:cstheme="majorBidi"/>
          <w:b/>
          <w:bCs/>
          <w:sz w:val="24"/>
          <w:szCs w:val="24"/>
          <w:lang w:val="en-US"/>
        </w:rPr>
        <w:t>Evaluasi</w:t>
      </w:r>
      <w:proofErr w:type="spellEnd"/>
      <w:r w:rsidRPr="00591490">
        <w:rPr>
          <w:rFonts w:ascii="Garamond" w:hAnsi="Garamond" w:cstheme="majorBidi"/>
          <w:b/>
          <w:bCs/>
          <w:sz w:val="24"/>
          <w:szCs w:val="24"/>
          <w:lang w:val="en-US"/>
        </w:rPr>
        <w:t xml:space="preserve"> Diri Mata Kuliah </w:t>
      </w:r>
      <w:proofErr w:type="spellStart"/>
      <w:r w:rsidRPr="00591490">
        <w:rPr>
          <w:rFonts w:ascii="Garamond" w:hAnsi="Garamond" w:cstheme="majorBidi"/>
          <w:b/>
          <w:bCs/>
          <w:sz w:val="24"/>
          <w:szCs w:val="24"/>
          <w:lang w:val="en-US"/>
        </w:rPr>
        <w:t>Pengantar</w:t>
      </w:r>
      <w:proofErr w:type="spellEnd"/>
      <w:r w:rsidRPr="00591490">
        <w:rPr>
          <w:rFonts w:ascii="Garamond" w:hAnsi="Garamond" w:cstheme="majorBidi"/>
          <w:b/>
          <w:bCs/>
          <w:sz w:val="24"/>
          <w:szCs w:val="24"/>
          <w:lang w:val="en-US"/>
        </w:rPr>
        <w:t xml:space="preserve"> </w:t>
      </w:r>
      <w:proofErr w:type="spellStart"/>
      <w:r w:rsidRPr="00591490">
        <w:rPr>
          <w:rFonts w:ascii="Garamond" w:hAnsi="Garamond" w:cstheme="majorBidi"/>
          <w:b/>
          <w:bCs/>
          <w:sz w:val="24"/>
          <w:szCs w:val="24"/>
          <w:lang w:val="en-US"/>
        </w:rPr>
        <w:t>Ilmu</w:t>
      </w:r>
      <w:proofErr w:type="spellEnd"/>
      <w:r w:rsidRPr="00591490">
        <w:rPr>
          <w:rFonts w:ascii="Garamond" w:hAnsi="Garamond" w:cstheme="majorBidi"/>
          <w:b/>
          <w:bCs/>
          <w:sz w:val="24"/>
          <w:szCs w:val="24"/>
          <w:lang w:val="en-US"/>
        </w:rPr>
        <w:t xml:space="preserve"> Sejarah</w:t>
      </w:r>
    </w:p>
    <w:p w14:paraId="773FB012" w14:textId="77777777" w:rsidR="00591490" w:rsidRDefault="00591490" w:rsidP="00591490">
      <w:pPr>
        <w:tabs>
          <w:tab w:val="center" w:pos="6980"/>
        </w:tabs>
        <w:jc w:val="both"/>
        <w:rPr>
          <w:rFonts w:ascii="Garamond" w:hAnsi="Garamond" w:cstheme="majorBidi"/>
          <w:sz w:val="24"/>
          <w:szCs w:val="24"/>
          <w:lang w:val="it-IT"/>
        </w:rPr>
      </w:pPr>
      <w:r w:rsidRPr="00591490">
        <w:rPr>
          <w:rFonts w:ascii="Garamond" w:hAnsi="Garamond" w:cstheme="majorBidi"/>
          <w:sz w:val="24"/>
          <w:szCs w:val="24"/>
          <w:lang w:val="it-IT"/>
        </w:rPr>
        <w:t>Mata kuliah ini menelaah sejarah sebagai sebagai sebuah Ilmu yang mencakup permasalahan pokok aktualisasi konsep sejarah sebagai peristiwa, kisah dan ilmu.  Mata kuliah ini membahas  pengertian dan manfaat sejarah serta hubungan sejarah dengan ilmu-ilmu sosial, dan cara kerja sejarawan.</w:t>
      </w:r>
    </w:p>
    <w:p w14:paraId="7A7FD735" w14:textId="77777777" w:rsidR="00591490" w:rsidRPr="00591490" w:rsidRDefault="00591490" w:rsidP="00591490">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591490" w14:paraId="576E55B6" w14:textId="77777777" w:rsidTr="00591490">
        <w:tc>
          <w:tcPr>
            <w:tcW w:w="1251" w:type="pct"/>
            <w:vMerge w:val="restart"/>
            <w:shd w:val="clear" w:color="auto" w:fill="E5DFEC" w:themeFill="accent4" w:themeFillTint="33"/>
            <w:vAlign w:val="center"/>
          </w:tcPr>
          <w:p w14:paraId="61529BD9" w14:textId="77777777" w:rsidR="00591490" w:rsidRPr="00461B1D" w:rsidRDefault="00591490" w:rsidP="00591490">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1562708D" w14:textId="156FFED2" w:rsidR="00591490" w:rsidRPr="00591490" w:rsidRDefault="00591490" w:rsidP="00591490">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7C848811" w14:textId="77777777" w:rsidR="00591490" w:rsidRPr="00461B1D" w:rsidRDefault="00591490" w:rsidP="00591490">
            <w:pPr>
              <w:jc w:val="center"/>
              <w:rPr>
                <w:b/>
              </w:rPr>
            </w:pPr>
            <w:r w:rsidRPr="00461B1D">
              <w:rPr>
                <w:b/>
              </w:rPr>
              <w:t>Hasil evaluasi Asesor</w:t>
            </w:r>
          </w:p>
          <w:p w14:paraId="0364F2E2" w14:textId="77777777" w:rsidR="00591490" w:rsidRPr="00461B1D" w:rsidRDefault="00591490" w:rsidP="00591490">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6A54EF54" w14:textId="77777777" w:rsidR="00591490" w:rsidRPr="00461B1D" w:rsidRDefault="00591490" w:rsidP="00591490">
            <w:pPr>
              <w:jc w:val="center"/>
              <w:rPr>
                <w:rFonts w:asciiTheme="majorBidi" w:hAnsiTheme="majorBidi" w:cstheme="majorBidi"/>
                <w:b/>
                <w:lang w:val="en-US"/>
              </w:rPr>
            </w:pPr>
            <w:r w:rsidRPr="00461B1D">
              <w:rPr>
                <w:b/>
              </w:rPr>
              <w:t>Bukti yang disampaikan*</w:t>
            </w:r>
          </w:p>
        </w:tc>
      </w:tr>
      <w:tr w:rsidR="00591490" w14:paraId="36373787" w14:textId="77777777" w:rsidTr="00591490">
        <w:tc>
          <w:tcPr>
            <w:tcW w:w="1251" w:type="pct"/>
            <w:vMerge/>
            <w:shd w:val="clear" w:color="auto" w:fill="E5DFEC" w:themeFill="accent4" w:themeFillTint="33"/>
            <w:vAlign w:val="center"/>
          </w:tcPr>
          <w:p w14:paraId="3EDB0C0C" w14:textId="77777777" w:rsidR="00591490" w:rsidRPr="00461B1D" w:rsidRDefault="00591490" w:rsidP="00591490">
            <w:pPr>
              <w:jc w:val="center"/>
              <w:rPr>
                <w:rFonts w:asciiTheme="majorBidi" w:hAnsiTheme="majorBidi" w:cstheme="majorBidi"/>
                <w:b/>
                <w:lang w:val="en-US"/>
              </w:rPr>
            </w:pPr>
          </w:p>
        </w:tc>
        <w:tc>
          <w:tcPr>
            <w:tcW w:w="343" w:type="pct"/>
            <w:shd w:val="clear" w:color="auto" w:fill="E5DFEC" w:themeFill="accent4" w:themeFillTint="33"/>
            <w:vAlign w:val="center"/>
          </w:tcPr>
          <w:p w14:paraId="7469F588"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1FFD660F"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7410678"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74A20C32"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07BADBDE"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26919750"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A668C5D"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0B239D63" w14:textId="77777777" w:rsidR="00591490" w:rsidRPr="00461B1D" w:rsidRDefault="00591490" w:rsidP="00591490">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70598B05" w14:textId="77777777" w:rsidR="00591490" w:rsidRPr="00461B1D" w:rsidRDefault="00591490" w:rsidP="00591490">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591490" w14:paraId="4EE91399" w14:textId="77777777" w:rsidTr="00591490">
        <w:tc>
          <w:tcPr>
            <w:tcW w:w="1251" w:type="pct"/>
            <w:vAlign w:val="center"/>
          </w:tcPr>
          <w:p w14:paraId="7F5A017E"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3AF83B9B"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60137476"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6567B3D3"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566A8124"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5</w:t>
            </w:r>
          </w:p>
        </w:tc>
      </w:tr>
      <w:tr w:rsidR="00591490" w14:paraId="0E4ED84A" w14:textId="77777777" w:rsidTr="00591490">
        <w:tc>
          <w:tcPr>
            <w:tcW w:w="1251" w:type="pct"/>
          </w:tcPr>
          <w:p w14:paraId="5EA1C666" w14:textId="77777777" w:rsidR="00591490" w:rsidRPr="00920F17" w:rsidRDefault="00591490" w:rsidP="00314DA5">
            <w:pPr>
              <w:rPr>
                <w:rFonts w:asciiTheme="majorBidi" w:hAnsiTheme="majorBidi" w:cstheme="majorBidi"/>
                <w:lang w:val="en-US"/>
              </w:rPr>
            </w:pPr>
            <w:proofErr w:type="spellStart"/>
            <w:r w:rsidRPr="00F959BD">
              <w:rPr>
                <w:rFonts w:asciiTheme="majorBidi" w:hAnsiTheme="majorBidi" w:cstheme="majorBidi"/>
                <w:lang w:val="en-US"/>
              </w:rPr>
              <w:t>Menunjukkan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disiplin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tanggung</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jawab</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kemandirian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nasionalisme</w:t>
            </w:r>
            <w:proofErr w:type="spellEnd"/>
            <w:r w:rsidRPr="00F959BD">
              <w:rPr>
                <w:rFonts w:asciiTheme="majorBidi" w:hAnsiTheme="majorBidi" w:cstheme="majorBidi"/>
                <w:lang w:val="en-US"/>
              </w:rPr>
              <w:t>, dan/</w:t>
            </w:r>
            <w:proofErr w:type="spellStart"/>
            <w:r w:rsidRPr="00F959BD">
              <w:rPr>
                <w:rFonts w:asciiTheme="majorBidi" w:hAnsiTheme="majorBidi" w:cstheme="majorBidi"/>
                <w:lang w:val="en-US"/>
              </w:rPr>
              <w:t>atau</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jiwa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kewirausahaan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dalam</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penerapan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kompetensi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Pengantar</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Ilmu</w:t>
            </w:r>
            <w:proofErr w:type="spellEnd"/>
            <w:r w:rsidRPr="00F959BD">
              <w:rPr>
                <w:rFonts w:asciiTheme="majorBidi" w:hAnsiTheme="majorBidi" w:cstheme="majorBidi"/>
                <w:lang w:val="en-US"/>
              </w:rPr>
              <w:t xml:space="preserve"> Sejarah.</w:t>
            </w:r>
          </w:p>
        </w:tc>
        <w:tc>
          <w:tcPr>
            <w:tcW w:w="343" w:type="pct"/>
          </w:tcPr>
          <w:p w14:paraId="7F450D85" w14:textId="77777777" w:rsidR="00591490" w:rsidRDefault="00591490" w:rsidP="00314DA5">
            <w:pPr>
              <w:jc w:val="center"/>
              <w:rPr>
                <w:rFonts w:asciiTheme="majorBidi" w:hAnsiTheme="majorBidi" w:cstheme="majorBidi"/>
                <w:lang w:val="en-US"/>
              </w:rPr>
            </w:pPr>
          </w:p>
        </w:tc>
        <w:tc>
          <w:tcPr>
            <w:tcW w:w="317" w:type="pct"/>
          </w:tcPr>
          <w:p w14:paraId="172498B0" w14:textId="77777777" w:rsidR="00591490" w:rsidRDefault="00591490" w:rsidP="00314DA5">
            <w:pPr>
              <w:jc w:val="center"/>
              <w:rPr>
                <w:rFonts w:asciiTheme="majorBidi" w:hAnsiTheme="majorBidi" w:cstheme="majorBidi"/>
                <w:lang w:val="en-US"/>
              </w:rPr>
            </w:pPr>
          </w:p>
        </w:tc>
        <w:tc>
          <w:tcPr>
            <w:tcW w:w="358" w:type="pct"/>
          </w:tcPr>
          <w:p w14:paraId="720244AB" w14:textId="77777777" w:rsidR="00591490" w:rsidRDefault="00591490" w:rsidP="00314DA5">
            <w:pPr>
              <w:rPr>
                <w:rFonts w:asciiTheme="majorBidi" w:hAnsiTheme="majorBidi" w:cstheme="majorBidi"/>
                <w:lang w:val="en-US"/>
              </w:rPr>
            </w:pPr>
          </w:p>
        </w:tc>
        <w:tc>
          <w:tcPr>
            <w:tcW w:w="245" w:type="pct"/>
          </w:tcPr>
          <w:p w14:paraId="5C113ED1" w14:textId="77777777" w:rsidR="00591490" w:rsidRDefault="00591490" w:rsidP="00314DA5">
            <w:pPr>
              <w:jc w:val="center"/>
              <w:rPr>
                <w:rFonts w:asciiTheme="majorBidi" w:hAnsiTheme="majorBidi" w:cstheme="majorBidi"/>
                <w:lang w:val="en-US"/>
              </w:rPr>
            </w:pPr>
          </w:p>
        </w:tc>
        <w:tc>
          <w:tcPr>
            <w:tcW w:w="253" w:type="pct"/>
          </w:tcPr>
          <w:p w14:paraId="1CA3CAF1" w14:textId="77777777" w:rsidR="00591490" w:rsidRDefault="00591490" w:rsidP="00314DA5">
            <w:pPr>
              <w:jc w:val="center"/>
              <w:rPr>
                <w:rFonts w:asciiTheme="majorBidi" w:hAnsiTheme="majorBidi" w:cstheme="majorBidi"/>
                <w:lang w:val="en-US"/>
              </w:rPr>
            </w:pPr>
          </w:p>
        </w:tc>
        <w:tc>
          <w:tcPr>
            <w:tcW w:w="252" w:type="pct"/>
          </w:tcPr>
          <w:p w14:paraId="52AD526C" w14:textId="77777777" w:rsidR="00591490" w:rsidRDefault="00591490" w:rsidP="00314DA5">
            <w:pPr>
              <w:jc w:val="center"/>
              <w:rPr>
                <w:rFonts w:asciiTheme="majorBidi" w:hAnsiTheme="majorBidi" w:cstheme="majorBidi"/>
                <w:lang w:val="en-US"/>
              </w:rPr>
            </w:pPr>
          </w:p>
        </w:tc>
        <w:tc>
          <w:tcPr>
            <w:tcW w:w="254" w:type="pct"/>
          </w:tcPr>
          <w:p w14:paraId="5E3FCF07" w14:textId="77777777" w:rsidR="00591490" w:rsidRDefault="00591490" w:rsidP="00314DA5">
            <w:pPr>
              <w:jc w:val="center"/>
              <w:rPr>
                <w:rFonts w:asciiTheme="majorBidi" w:hAnsiTheme="majorBidi" w:cstheme="majorBidi"/>
                <w:lang w:val="en-US"/>
              </w:rPr>
            </w:pPr>
          </w:p>
        </w:tc>
        <w:tc>
          <w:tcPr>
            <w:tcW w:w="452" w:type="pct"/>
          </w:tcPr>
          <w:p w14:paraId="50F6188F" w14:textId="77777777" w:rsidR="00591490" w:rsidRDefault="00591490" w:rsidP="00314DA5">
            <w:pPr>
              <w:jc w:val="center"/>
              <w:rPr>
                <w:rFonts w:asciiTheme="majorBidi" w:hAnsiTheme="majorBidi" w:cstheme="majorBidi"/>
                <w:lang w:val="en-US"/>
              </w:rPr>
            </w:pPr>
          </w:p>
        </w:tc>
        <w:tc>
          <w:tcPr>
            <w:tcW w:w="1275" w:type="pct"/>
          </w:tcPr>
          <w:p w14:paraId="0C18F7B3" w14:textId="77777777" w:rsidR="00591490" w:rsidRDefault="00591490" w:rsidP="00314DA5">
            <w:pPr>
              <w:ind w:left="-13"/>
              <w:jc w:val="both"/>
              <w:rPr>
                <w:rFonts w:asciiTheme="majorBidi" w:hAnsiTheme="majorBidi" w:cstheme="majorBidi"/>
              </w:rPr>
            </w:pPr>
          </w:p>
          <w:p w14:paraId="34E34806" w14:textId="77777777" w:rsidR="00591490" w:rsidRPr="00C21B57" w:rsidRDefault="00591490" w:rsidP="00314DA5">
            <w:pPr>
              <w:ind w:left="-13"/>
              <w:jc w:val="both"/>
              <w:rPr>
                <w:rFonts w:asciiTheme="majorBidi" w:hAnsiTheme="majorBidi" w:cstheme="majorBidi"/>
                <w:lang w:val="en-US"/>
              </w:rPr>
            </w:pPr>
          </w:p>
        </w:tc>
      </w:tr>
      <w:tr w:rsidR="00591490" w14:paraId="286BE60B" w14:textId="77777777" w:rsidTr="00591490">
        <w:tc>
          <w:tcPr>
            <w:tcW w:w="1251" w:type="pct"/>
          </w:tcPr>
          <w:p w14:paraId="01CC34A7" w14:textId="77777777" w:rsidR="00591490" w:rsidRPr="00920F17" w:rsidRDefault="00591490" w:rsidP="00314DA5">
            <w:pPr>
              <w:rPr>
                <w:rFonts w:asciiTheme="majorBidi" w:hAnsiTheme="majorBidi" w:cstheme="majorBidi"/>
                <w:lang w:val="en-US"/>
              </w:rPr>
            </w:pPr>
            <w:proofErr w:type="spellStart"/>
            <w:r w:rsidRPr="00F959BD">
              <w:rPr>
                <w:rFonts w:asciiTheme="majorBidi" w:hAnsiTheme="majorBidi" w:cstheme="majorBidi"/>
                <w:lang w:val="en-US"/>
              </w:rPr>
              <w:t>Menerapkan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pemikiran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logis</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kritis</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sistematis</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inovatif</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untuk</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menganalisis</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serta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menyajikan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kajian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Pengantar</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Ilmu</w:t>
            </w:r>
            <w:proofErr w:type="spellEnd"/>
            <w:r w:rsidRPr="00F959BD">
              <w:rPr>
                <w:rFonts w:asciiTheme="majorBidi" w:hAnsiTheme="majorBidi" w:cstheme="majorBidi"/>
                <w:lang w:val="en-US"/>
              </w:rPr>
              <w:t xml:space="preserve"> Sejarah </w:t>
            </w:r>
            <w:proofErr w:type="spellStart"/>
            <w:r w:rsidRPr="00F959BD">
              <w:rPr>
                <w:rFonts w:asciiTheme="majorBidi" w:hAnsiTheme="majorBidi" w:cstheme="majorBidi"/>
                <w:lang w:val="en-US"/>
              </w:rPr>
              <w:t>secara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ilmiah</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memanfaatkan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teknologi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informasi</w:t>
            </w:r>
            <w:proofErr w:type="spellEnd"/>
            <w:r w:rsidRPr="00F959BD">
              <w:rPr>
                <w:rFonts w:asciiTheme="majorBidi" w:hAnsiTheme="majorBidi" w:cstheme="majorBidi"/>
                <w:lang w:val="en-US"/>
              </w:rPr>
              <w:t>.</w:t>
            </w:r>
          </w:p>
        </w:tc>
        <w:tc>
          <w:tcPr>
            <w:tcW w:w="343" w:type="pct"/>
          </w:tcPr>
          <w:p w14:paraId="120C8CC3" w14:textId="77777777" w:rsidR="00591490" w:rsidRDefault="00591490" w:rsidP="00314DA5">
            <w:pPr>
              <w:jc w:val="center"/>
              <w:rPr>
                <w:rFonts w:asciiTheme="majorBidi" w:hAnsiTheme="majorBidi" w:cstheme="majorBidi"/>
                <w:lang w:val="en-US"/>
              </w:rPr>
            </w:pPr>
          </w:p>
        </w:tc>
        <w:tc>
          <w:tcPr>
            <w:tcW w:w="317" w:type="pct"/>
          </w:tcPr>
          <w:p w14:paraId="0680E11F" w14:textId="77777777" w:rsidR="00591490" w:rsidRDefault="00591490" w:rsidP="00314DA5">
            <w:pPr>
              <w:jc w:val="center"/>
              <w:rPr>
                <w:rFonts w:asciiTheme="majorBidi" w:hAnsiTheme="majorBidi" w:cstheme="majorBidi"/>
                <w:lang w:val="en-US"/>
              </w:rPr>
            </w:pPr>
          </w:p>
        </w:tc>
        <w:tc>
          <w:tcPr>
            <w:tcW w:w="358" w:type="pct"/>
          </w:tcPr>
          <w:p w14:paraId="1949294C" w14:textId="77777777" w:rsidR="00591490" w:rsidRDefault="00591490" w:rsidP="00314DA5">
            <w:pPr>
              <w:rPr>
                <w:rFonts w:asciiTheme="majorBidi" w:hAnsiTheme="majorBidi" w:cstheme="majorBidi"/>
                <w:lang w:val="en-US"/>
              </w:rPr>
            </w:pPr>
          </w:p>
        </w:tc>
        <w:tc>
          <w:tcPr>
            <w:tcW w:w="245" w:type="pct"/>
          </w:tcPr>
          <w:p w14:paraId="26C20394" w14:textId="77777777" w:rsidR="00591490" w:rsidRDefault="00591490" w:rsidP="00314DA5">
            <w:pPr>
              <w:jc w:val="center"/>
              <w:rPr>
                <w:rFonts w:asciiTheme="majorBidi" w:hAnsiTheme="majorBidi" w:cstheme="majorBidi"/>
                <w:lang w:val="en-US"/>
              </w:rPr>
            </w:pPr>
          </w:p>
        </w:tc>
        <w:tc>
          <w:tcPr>
            <w:tcW w:w="253" w:type="pct"/>
          </w:tcPr>
          <w:p w14:paraId="7C101CBA" w14:textId="77777777" w:rsidR="00591490" w:rsidRDefault="00591490" w:rsidP="00314DA5">
            <w:pPr>
              <w:jc w:val="center"/>
              <w:rPr>
                <w:rFonts w:asciiTheme="majorBidi" w:hAnsiTheme="majorBidi" w:cstheme="majorBidi"/>
                <w:lang w:val="en-US"/>
              </w:rPr>
            </w:pPr>
          </w:p>
        </w:tc>
        <w:tc>
          <w:tcPr>
            <w:tcW w:w="252" w:type="pct"/>
          </w:tcPr>
          <w:p w14:paraId="112B1537" w14:textId="77777777" w:rsidR="00591490" w:rsidRDefault="00591490" w:rsidP="00314DA5">
            <w:pPr>
              <w:jc w:val="center"/>
              <w:rPr>
                <w:rFonts w:asciiTheme="majorBidi" w:hAnsiTheme="majorBidi" w:cstheme="majorBidi"/>
                <w:lang w:val="en-US"/>
              </w:rPr>
            </w:pPr>
          </w:p>
        </w:tc>
        <w:tc>
          <w:tcPr>
            <w:tcW w:w="254" w:type="pct"/>
          </w:tcPr>
          <w:p w14:paraId="3CD9AC62" w14:textId="77777777" w:rsidR="00591490" w:rsidRDefault="00591490" w:rsidP="00314DA5">
            <w:pPr>
              <w:jc w:val="center"/>
              <w:rPr>
                <w:rFonts w:asciiTheme="majorBidi" w:hAnsiTheme="majorBidi" w:cstheme="majorBidi"/>
                <w:lang w:val="en-US"/>
              </w:rPr>
            </w:pPr>
          </w:p>
        </w:tc>
        <w:tc>
          <w:tcPr>
            <w:tcW w:w="452" w:type="pct"/>
          </w:tcPr>
          <w:p w14:paraId="05B6F76F" w14:textId="77777777" w:rsidR="00591490" w:rsidRDefault="00591490" w:rsidP="00314DA5">
            <w:pPr>
              <w:jc w:val="center"/>
              <w:rPr>
                <w:rFonts w:asciiTheme="majorBidi" w:hAnsiTheme="majorBidi" w:cstheme="majorBidi"/>
                <w:lang w:val="en-US"/>
              </w:rPr>
            </w:pPr>
          </w:p>
        </w:tc>
        <w:tc>
          <w:tcPr>
            <w:tcW w:w="1275" w:type="pct"/>
          </w:tcPr>
          <w:p w14:paraId="573F09E8" w14:textId="77777777" w:rsidR="00591490" w:rsidRPr="00E06BC3" w:rsidRDefault="00591490" w:rsidP="00314DA5">
            <w:pPr>
              <w:ind w:left="-13"/>
              <w:jc w:val="both"/>
              <w:rPr>
                <w:rFonts w:asciiTheme="majorBidi" w:hAnsiTheme="majorBidi" w:cstheme="majorBidi"/>
              </w:rPr>
            </w:pPr>
          </w:p>
        </w:tc>
      </w:tr>
      <w:tr w:rsidR="00591490" w14:paraId="6297FB22" w14:textId="77777777" w:rsidTr="00591490">
        <w:tc>
          <w:tcPr>
            <w:tcW w:w="1251" w:type="pct"/>
          </w:tcPr>
          <w:p w14:paraId="4E6508E4" w14:textId="77777777" w:rsidR="00591490" w:rsidRPr="00920F17" w:rsidRDefault="00591490" w:rsidP="00314DA5">
            <w:pPr>
              <w:rPr>
                <w:rFonts w:asciiTheme="majorBidi" w:hAnsiTheme="majorBidi" w:cstheme="majorBidi"/>
                <w:lang w:val="en-US"/>
              </w:rPr>
            </w:pPr>
            <w:proofErr w:type="spellStart"/>
            <w:r w:rsidRPr="00F959BD">
              <w:rPr>
                <w:rFonts w:asciiTheme="majorBidi" w:hAnsiTheme="majorBidi" w:cstheme="majorBidi"/>
                <w:lang w:val="en-US"/>
              </w:rPr>
              <w:t>Melakukan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penelitian</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pengkajian</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relevan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Pengantar</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Ilmu</w:t>
            </w:r>
            <w:proofErr w:type="spellEnd"/>
            <w:r w:rsidRPr="00F959BD">
              <w:rPr>
                <w:rFonts w:asciiTheme="majorBidi" w:hAnsiTheme="majorBidi" w:cstheme="majorBidi"/>
                <w:lang w:val="en-US"/>
              </w:rPr>
              <w:t xml:space="preserve"> Sejarah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memanfaatkan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sumber</w:t>
            </w:r>
            <w:proofErr w:type="spellEnd"/>
            <w:r w:rsidRPr="00F959BD">
              <w:rPr>
                <w:rFonts w:asciiTheme="majorBidi" w:hAnsiTheme="majorBidi" w:cstheme="majorBidi"/>
                <w:lang w:val="en-US"/>
              </w:rPr>
              <w:t xml:space="preserve"> primer </w:t>
            </w:r>
            <w:proofErr w:type="spellStart"/>
            <w:r w:rsidRPr="00F959BD">
              <w:rPr>
                <w:rFonts w:asciiTheme="majorBidi" w:hAnsiTheme="majorBidi" w:cstheme="majorBidi"/>
                <w:lang w:val="en-US"/>
              </w:rPr>
              <w:t>untuk</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rekonstruksi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sejarah</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kajian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ilmiah</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kontekstual</w:t>
            </w:r>
            <w:proofErr w:type="spellEnd"/>
            <w:r w:rsidRPr="00F959BD">
              <w:rPr>
                <w:rFonts w:asciiTheme="majorBidi" w:hAnsiTheme="majorBidi" w:cstheme="majorBidi"/>
                <w:lang w:val="en-US"/>
              </w:rPr>
              <w:t>.</w:t>
            </w:r>
          </w:p>
        </w:tc>
        <w:tc>
          <w:tcPr>
            <w:tcW w:w="343" w:type="pct"/>
          </w:tcPr>
          <w:p w14:paraId="1512E4F4" w14:textId="77777777" w:rsidR="00591490" w:rsidRDefault="00591490" w:rsidP="00314DA5">
            <w:pPr>
              <w:jc w:val="center"/>
              <w:rPr>
                <w:rFonts w:asciiTheme="majorBidi" w:hAnsiTheme="majorBidi" w:cstheme="majorBidi"/>
                <w:lang w:val="en-US"/>
              </w:rPr>
            </w:pPr>
          </w:p>
        </w:tc>
        <w:tc>
          <w:tcPr>
            <w:tcW w:w="317" w:type="pct"/>
          </w:tcPr>
          <w:p w14:paraId="10E61B1E" w14:textId="77777777" w:rsidR="00591490" w:rsidRDefault="00591490" w:rsidP="00314DA5">
            <w:pPr>
              <w:jc w:val="center"/>
              <w:rPr>
                <w:rFonts w:asciiTheme="majorBidi" w:hAnsiTheme="majorBidi" w:cstheme="majorBidi"/>
                <w:lang w:val="en-US"/>
              </w:rPr>
            </w:pPr>
          </w:p>
        </w:tc>
        <w:tc>
          <w:tcPr>
            <w:tcW w:w="358" w:type="pct"/>
          </w:tcPr>
          <w:p w14:paraId="66AB0365" w14:textId="77777777" w:rsidR="00591490" w:rsidRDefault="00591490" w:rsidP="00314DA5">
            <w:pPr>
              <w:rPr>
                <w:rFonts w:asciiTheme="majorBidi" w:hAnsiTheme="majorBidi" w:cstheme="majorBidi"/>
                <w:lang w:val="en-US"/>
              </w:rPr>
            </w:pPr>
          </w:p>
        </w:tc>
        <w:tc>
          <w:tcPr>
            <w:tcW w:w="245" w:type="pct"/>
          </w:tcPr>
          <w:p w14:paraId="49AE2E0E" w14:textId="77777777" w:rsidR="00591490" w:rsidRDefault="00591490" w:rsidP="00314DA5">
            <w:pPr>
              <w:jc w:val="center"/>
              <w:rPr>
                <w:rFonts w:asciiTheme="majorBidi" w:hAnsiTheme="majorBidi" w:cstheme="majorBidi"/>
                <w:lang w:val="en-US"/>
              </w:rPr>
            </w:pPr>
          </w:p>
        </w:tc>
        <w:tc>
          <w:tcPr>
            <w:tcW w:w="253" w:type="pct"/>
          </w:tcPr>
          <w:p w14:paraId="3A29AC4C" w14:textId="77777777" w:rsidR="00591490" w:rsidRDefault="00591490" w:rsidP="00314DA5">
            <w:pPr>
              <w:jc w:val="center"/>
              <w:rPr>
                <w:rFonts w:asciiTheme="majorBidi" w:hAnsiTheme="majorBidi" w:cstheme="majorBidi"/>
                <w:lang w:val="en-US"/>
              </w:rPr>
            </w:pPr>
          </w:p>
        </w:tc>
        <w:tc>
          <w:tcPr>
            <w:tcW w:w="252" w:type="pct"/>
          </w:tcPr>
          <w:p w14:paraId="6BC3B7F3" w14:textId="77777777" w:rsidR="00591490" w:rsidRDefault="00591490" w:rsidP="00314DA5">
            <w:pPr>
              <w:jc w:val="center"/>
              <w:rPr>
                <w:rFonts w:asciiTheme="majorBidi" w:hAnsiTheme="majorBidi" w:cstheme="majorBidi"/>
                <w:lang w:val="en-US"/>
              </w:rPr>
            </w:pPr>
          </w:p>
        </w:tc>
        <w:tc>
          <w:tcPr>
            <w:tcW w:w="254" w:type="pct"/>
          </w:tcPr>
          <w:p w14:paraId="4E74C509" w14:textId="77777777" w:rsidR="00591490" w:rsidRDefault="00591490" w:rsidP="00314DA5">
            <w:pPr>
              <w:jc w:val="center"/>
              <w:rPr>
                <w:rFonts w:asciiTheme="majorBidi" w:hAnsiTheme="majorBidi" w:cstheme="majorBidi"/>
                <w:lang w:val="en-US"/>
              </w:rPr>
            </w:pPr>
          </w:p>
        </w:tc>
        <w:tc>
          <w:tcPr>
            <w:tcW w:w="452" w:type="pct"/>
          </w:tcPr>
          <w:p w14:paraId="70B7C980" w14:textId="77777777" w:rsidR="00591490" w:rsidRDefault="00591490" w:rsidP="00314DA5">
            <w:pPr>
              <w:jc w:val="center"/>
              <w:rPr>
                <w:rFonts w:asciiTheme="majorBidi" w:hAnsiTheme="majorBidi" w:cstheme="majorBidi"/>
                <w:lang w:val="en-US"/>
              </w:rPr>
            </w:pPr>
          </w:p>
        </w:tc>
        <w:tc>
          <w:tcPr>
            <w:tcW w:w="1275" w:type="pct"/>
          </w:tcPr>
          <w:p w14:paraId="55BA2E88" w14:textId="77777777" w:rsidR="00591490" w:rsidRPr="00B73C10" w:rsidRDefault="00591490" w:rsidP="00314DA5">
            <w:pPr>
              <w:jc w:val="both"/>
              <w:rPr>
                <w:rFonts w:asciiTheme="majorBidi" w:hAnsiTheme="majorBidi" w:cstheme="majorBidi"/>
                <w:lang w:val="en-US"/>
              </w:rPr>
            </w:pPr>
          </w:p>
        </w:tc>
      </w:tr>
    </w:tbl>
    <w:p w14:paraId="7B8A3E7C" w14:textId="77777777" w:rsidR="00591490" w:rsidRDefault="00591490" w:rsidP="00591490">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4A612897" w14:textId="77777777" w:rsidR="00591490" w:rsidRDefault="00591490">
      <w:pPr>
        <w:pStyle w:val="Heading2"/>
        <w:spacing w:before="78"/>
        <w:ind w:right="420"/>
        <w:jc w:val="both"/>
        <w:rPr>
          <w:rFonts w:ascii="Garamond" w:hAnsi="Garamond"/>
        </w:rPr>
      </w:pPr>
    </w:p>
    <w:p w14:paraId="0F87C23C" w14:textId="77777777" w:rsidR="00591490" w:rsidRDefault="00591490" w:rsidP="00591490">
      <w:pPr>
        <w:tabs>
          <w:tab w:val="center" w:pos="6980"/>
        </w:tabs>
        <w:jc w:val="both"/>
        <w:rPr>
          <w:rFonts w:ascii="Garamond" w:hAnsi="Garamond" w:cstheme="majorBidi"/>
          <w:b/>
          <w:bCs/>
          <w:sz w:val="24"/>
          <w:szCs w:val="24"/>
          <w:lang w:val="en-US"/>
        </w:rPr>
      </w:pPr>
    </w:p>
    <w:p w14:paraId="54AE06FD" w14:textId="77777777" w:rsidR="00591490" w:rsidRDefault="00591490" w:rsidP="00591490">
      <w:pPr>
        <w:tabs>
          <w:tab w:val="center" w:pos="6980"/>
        </w:tabs>
        <w:jc w:val="both"/>
        <w:rPr>
          <w:rFonts w:ascii="Garamond" w:hAnsi="Garamond" w:cstheme="majorBidi"/>
          <w:b/>
          <w:bCs/>
          <w:sz w:val="24"/>
          <w:szCs w:val="24"/>
          <w:lang w:val="en-US"/>
        </w:rPr>
      </w:pPr>
    </w:p>
    <w:p w14:paraId="7712FF1E" w14:textId="77777777" w:rsidR="00591490" w:rsidRDefault="00591490" w:rsidP="00591490">
      <w:pPr>
        <w:tabs>
          <w:tab w:val="center" w:pos="6980"/>
        </w:tabs>
        <w:jc w:val="both"/>
        <w:rPr>
          <w:rFonts w:ascii="Garamond" w:hAnsi="Garamond" w:cstheme="majorBidi"/>
          <w:b/>
          <w:bCs/>
          <w:sz w:val="24"/>
          <w:szCs w:val="24"/>
          <w:lang w:val="en-US"/>
        </w:rPr>
      </w:pPr>
    </w:p>
    <w:p w14:paraId="4C0ECCD0" w14:textId="77777777" w:rsidR="00591490" w:rsidRDefault="00591490" w:rsidP="00591490">
      <w:pPr>
        <w:tabs>
          <w:tab w:val="center" w:pos="6980"/>
        </w:tabs>
        <w:jc w:val="both"/>
        <w:rPr>
          <w:rFonts w:ascii="Garamond" w:hAnsi="Garamond" w:cstheme="majorBidi"/>
          <w:b/>
          <w:bCs/>
          <w:sz w:val="24"/>
          <w:szCs w:val="24"/>
          <w:lang w:val="en-US"/>
        </w:rPr>
      </w:pPr>
    </w:p>
    <w:p w14:paraId="5C684EB3" w14:textId="77777777" w:rsidR="00591490" w:rsidRDefault="00591490" w:rsidP="00591490">
      <w:pPr>
        <w:tabs>
          <w:tab w:val="center" w:pos="6980"/>
        </w:tabs>
        <w:jc w:val="both"/>
        <w:rPr>
          <w:rFonts w:ascii="Garamond" w:hAnsi="Garamond" w:cstheme="majorBidi"/>
          <w:b/>
          <w:bCs/>
          <w:sz w:val="24"/>
          <w:szCs w:val="24"/>
          <w:lang w:val="en-US"/>
        </w:rPr>
      </w:pPr>
    </w:p>
    <w:p w14:paraId="1ECB829D" w14:textId="77777777" w:rsidR="00591490" w:rsidRDefault="00591490" w:rsidP="00591490">
      <w:pPr>
        <w:tabs>
          <w:tab w:val="center" w:pos="6980"/>
        </w:tabs>
        <w:jc w:val="both"/>
        <w:rPr>
          <w:rFonts w:ascii="Garamond" w:hAnsi="Garamond" w:cstheme="majorBidi"/>
          <w:b/>
          <w:bCs/>
          <w:sz w:val="24"/>
          <w:szCs w:val="24"/>
          <w:lang w:val="en-US"/>
        </w:rPr>
      </w:pPr>
    </w:p>
    <w:p w14:paraId="461DEF6E" w14:textId="77777777" w:rsidR="00591490" w:rsidRDefault="00591490" w:rsidP="00591490">
      <w:pPr>
        <w:tabs>
          <w:tab w:val="center" w:pos="6980"/>
        </w:tabs>
        <w:jc w:val="both"/>
        <w:rPr>
          <w:rFonts w:ascii="Garamond" w:hAnsi="Garamond" w:cstheme="majorBidi"/>
          <w:b/>
          <w:bCs/>
          <w:sz w:val="24"/>
          <w:szCs w:val="24"/>
          <w:lang w:val="en-US"/>
        </w:rPr>
      </w:pPr>
    </w:p>
    <w:p w14:paraId="46D566FF" w14:textId="77777777" w:rsidR="00591490" w:rsidRDefault="00591490" w:rsidP="00591490">
      <w:pPr>
        <w:tabs>
          <w:tab w:val="center" w:pos="6980"/>
        </w:tabs>
        <w:jc w:val="both"/>
        <w:rPr>
          <w:rFonts w:ascii="Garamond" w:hAnsi="Garamond" w:cstheme="majorBidi"/>
          <w:b/>
          <w:bCs/>
          <w:sz w:val="24"/>
          <w:szCs w:val="24"/>
          <w:lang w:val="en-US"/>
        </w:rPr>
      </w:pPr>
    </w:p>
    <w:p w14:paraId="563FF079" w14:textId="77777777" w:rsidR="00591490" w:rsidRDefault="00591490" w:rsidP="00591490">
      <w:pPr>
        <w:tabs>
          <w:tab w:val="center" w:pos="6980"/>
        </w:tabs>
        <w:jc w:val="both"/>
        <w:rPr>
          <w:rFonts w:ascii="Garamond" w:hAnsi="Garamond" w:cstheme="majorBidi"/>
          <w:b/>
          <w:bCs/>
          <w:sz w:val="24"/>
          <w:szCs w:val="24"/>
          <w:lang w:val="en-US"/>
        </w:rPr>
      </w:pPr>
    </w:p>
    <w:p w14:paraId="07E82869" w14:textId="03DD2779" w:rsidR="00591490" w:rsidRPr="00591490" w:rsidRDefault="00591490" w:rsidP="00591490">
      <w:pPr>
        <w:tabs>
          <w:tab w:val="center" w:pos="6980"/>
        </w:tabs>
        <w:jc w:val="both"/>
        <w:rPr>
          <w:rFonts w:ascii="Garamond" w:hAnsi="Garamond" w:cstheme="majorBidi"/>
          <w:b/>
          <w:bCs/>
          <w:sz w:val="24"/>
          <w:szCs w:val="24"/>
          <w:lang w:val="en-US"/>
        </w:rPr>
      </w:pPr>
      <w:proofErr w:type="spellStart"/>
      <w:r w:rsidRPr="00591490">
        <w:rPr>
          <w:rFonts w:ascii="Garamond" w:hAnsi="Garamond" w:cstheme="majorBidi"/>
          <w:b/>
          <w:bCs/>
          <w:sz w:val="24"/>
          <w:szCs w:val="24"/>
          <w:lang w:val="en-US"/>
        </w:rPr>
        <w:lastRenderedPageBreak/>
        <w:t>Formulir</w:t>
      </w:r>
      <w:proofErr w:type="spellEnd"/>
      <w:r w:rsidRPr="00591490">
        <w:rPr>
          <w:rFonts w:ascii="Garamond" w:hAnsi="Garamond" w:cstheme="majorBidi"/>
          <w:b/>
          <w:bCs/>
          <w:sz w:val="24"/>
          <w:szCs w:val="24"/>
          <w:lang w:val="en-US"/>
        </w:rPr>
        <w:t xml:space="preserve"> </w:t>
      </w:r>
      <w:proofErr w:type="spellStart"/>
      <w:r w:rsidRPr="00591490">
        <w:rPr>
          <w:rFonts w:ascii="Garamond" w:hAnsi="Garamond" w:cstheme="majorBidi"/>
          <w:b/>
          <w:bCs/>
          <w:sz w:val="24"/>
          <w:szCs w:val="24"/>
          <w:lang w:val="en-US"/>
        </w:rPr>
        <w:t>Evaluasi</w:t>
      </w:r>
      <w:proofErr w:type="spellEnd"/>
      <w:r w:rsidRPr="00591490">
        <w:rPr>
          <w:rFonts w:ascii="Garamond" w:hAnsi="Garamond" w:cstheme="majorBidi"/>
          <w:b/>
          <w:bCs/>
          <w:sz w:val="24"/>
          <w:szCs w:val="24"/>
          <w:lang w:val="en-US"/>
        </w:rPr>
        <w:t xml:space="preserve"> Diri Mata Kuliah </w:t>
      </w:r>
      <w:r w:rsidRPr="00591490">
        <w:rPr>
          <w:rFonts w:ascii="Garamond" w:hAnsi="Garamond" w:cstheme="majorBidi"/>
          <w:b/>
          <w:bCs/>
          <w:sz w:val="24"/>
          <w:szCs w:val="24"/>
        </w:rPr>
        <w:t>Sejarah Indonesia Masa Kolonial</w:t>
      </w:r>
    </w:p>
    <w:p w14:paraId="7062E915" w14:textId="77777777" w:rsidR="00591490" w:rsidRDefault="00591490" w:rsidP="00591490">
      <w:pPr>
        <w:tabs>
          <w:tab w:val="center" w:pos="6980"/>
        </w:tabs>
        <w:jc w:val="both"/>
        <w:rPr>
          <w:rFonts w:ascii="Garamond" w:hAnsi="Garamond" w:cstheme="majorBidi"/>
          <w:sz w:val="24"/>
          <w:szCs w:val="24"/>
          <w:lang w:val="it-IT"/>
        </w:rPr>
      </w:pPr>
      <w:r w:rsidRPr="00591490">
        <w:rPr>
          <w:rFonts w:ascii="Garamond" w:hAnsi="Garamond" w:cstheme="majorBidi"/>
          <w:sz w:val="24"/>
          <w:szCs w:val="24"/>
          <w:lang w:val="it-IT"/>
        </w:rPr>
        <w:t>Mata kuliah ini akan menyajikan dan mendiskusikan beberapa pokok bahasan, yaitu Indonesia sebelum Kolonial, kedatangan kolonial, pendidikan islam masa kolonial, peradilan islam masa kolonial, ibadah haji masa kolonial, ekonomi dan perdagangan umat Islam masa kolonial, kebijakan tanam paksa, birokrasi dan perubahan sosial umat islam, gerakan modern islam di indonesia, umat islam dan gerakan kemerdekaan indonesia;</w:t>
      </w:r>
    </w:p>
    <w:p w14:paraId="24CC2701" w14:textId="77777777" w:rsidR="00591490" w:rsidRPr="00591490" w:rsidRDefault="00591490" w:rsidP="00591490">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303"/>
        <w:gridCol w:w="806"/>
        <w:gridCol w:w="617"/>
        <w:gridCol w:w="839"/>
        <w:gridCol w:w="384"/>
        <w:gridCol w:w="399"/>
        <w:gridCol w:w="397"/>
        <w:gridCol w:w="405"/>
        <w:gridCol w:w="1050"/>
        <w:gridCol w:w="2346"/>
      </w:tblGrid>
      <w:tr w:rsidR="00591490" w:rsidRPr="00591490" w14:paraId="56EED52B" w14:textId="77777777" w:rsidTr="00591490">
        <w:tc>
          <w:tcPr>
            <w:tcW w:w="1251" w:type="pct"/>
            <w:vMerge w:val="restart"/>
            <w:shd w:val="clear" w:color="auto" w:fill="E5DFEC" w:themeFill="accent4" w:themeFillTint="33"/>
            <w:vAlign w:val="center"/>
          </w:tcPr>
          <w:p w14:paraId="1D94B986" w14:textId="77777777" w:rsidR="00591490" w:rsidRPr="00591490" w:rsidRDefault="00591490" w:rsidP="00591490">
            <w:pPr>
              <w:jc w:val="center"/>
              <w:rPr>
                <w:rFonts w:asciiTheme="majorBidi" w:hAnsiTheme="majorBidi" w:cstheme="majorBidi"/>
                <w:b/>
                <w:sz w:val="20"/>
                <w:szCs w:val="20"/>
                <w:lang w:val="en-US"/>
              </w:rPr>
            </w:pPr>
            <w:r w:rsidRPr="00591490">
              <w:rPr>
                <w:b/>
                <w:sz w:val="20"/>
                <w:szCs w:val="20"/>
              </w:rPr>
              <w:t>Kemampuan Akhir Yang Diharapkan/        Capaian Pembelajaran Mata Kuliah</w:t>
            </w:r>
          </w:p>
        </w:tc>
        <w:tc>
          <w:tcPr>
            <w:tcW w:w="1018" w:type="pct"/>
            <w:gridSpan w:val="3"/>
            <w:shd w:val="clear" w:color="auto" w:fill="E5DFEC" w:themeFill="accent4" w:themeFillTint="33"/>
            <w:vAlign w:val="center"/>
          </w:tcPr>
          <w:p w14:paraId="583E3B12" w14:textId="6DF92F8A" w:rsidR="00591490" w:rsidRPr="00591490" w:rsidRDefault="00591490" w:rsidP="00591490">
            <w:pPr>
              <w:jc w:val="center"/>
              <w:rPr>
                <w:b/>
                <w:sz w:val="20"/>
                <w:szCs w:val="20"/>
              </w:rPr>
            </w:pPr>
            <w:r w:rsidRPr="00591490">
              <w:rPr>
                <w:b/>
                <w:sz w:val="20"/>
                <w:szCs w:val="20"/>
              </w:rPr>
              <w:t>Profiesiensi pengetahuan dan keterampilan saat ini*</w:t>
            </w:r>
          </w:p>
        </w:tc>
        <w:tc>
          <w:tcPr>
            <w:tcW w:w="1004" w:type="pct"/>
            <w:gridSpan w:val="4"/>
            <w:shd w:val="clear" w:color="auto" w:fill="E5DFEC" w:themeFill="accent4" w:themeFillTint="33"/>
            <w:vAlign w:val="center"/>
          </w:tcPr>
          <w:p w14:paraId="666D0318" w14:textId="77777777" w:rsidR="00591490" w:rsidRPr="00591490" w:rsidRDefault="00591490" w:rsidP="00591490">
            <w:pPr>
              <w:spacing w:after="60"/>
              <w:jc w:val="center"/>
              <w:rPr>
                <w:b/>
                <w:sz w:val="20"/>
                <w:szCs w:val="20"/>
              </w:rPr>
            </w:pPr>
            <w:r w:rsidRPr="00591490">
              <w:rPr>
                <w:b/>
                <w:sz w:val="20"/>
                <w:szCs w:val="20"/>
              </w:rPr>
              <w:t>Hasil evaluasi Asesor</w:t>
            </w:r>
          </w:p>
          <w:p w14:paraId="7F1C9C96" w14:textId="77777777" w:rsidR="00591490" w:rsidRPr="00591490" w:rsidRDefault="00591490" w:rsidP="00591490">
            <w:pPr>
              <w:jc w:val="center"/>
              <w:rPr>
                <w:rFonts w:asciiTheme="majorBidi" w:hAnsiTheme="majorBidi" w:cstheme="majorBidi"/>
                <w:b/>
                <w:sz w:val="20"/>
                <w:szCs w:val="20"/>
                <w:lang w:val="en-US"/>
              </w:rPr>
            </w:pPr>
            <w:r w:rsidRPr="00591490">
              <w:rPr>
                <w:b/>
                <w:sz w:val="20"/>
                <w:szCs w:val="20"/>
              </w:rPr>
              <w:t>(diisi oleh Asesor)</w:t>
            </w:r>
          </w:p>
        </w:tc>
        <w:tc>
          <w:tcPr>
            <w:tcW w:w="1727" w:type="pct"/>
            <w:gridSpan w:val="2"/>
            <w:shd w:val="clear" w:color="auto" w:fill="E5DFEC" w:themeFill="accent4" w:themeFillTint="33"/>
            <w:vAlign w:val="center"/>
          </w:tcPr>
          <w:p w14:paraId="77C836E5" w14:textId="77777777" w:rsidR="00591490" w:rsidRPr="00591490" w:rsidRDefault="00591490" w:rsidP="00591490">
            <w:pPr>
              <w:jc w:val="center"/>
              <w:rPr>
                <w:rFonts w:asciiTheme="majorBidi" w:hAnsiTheme="majorBidi" w:cstheme="majorBidi"/>
                <w:b/>
                <w:sz w:val="20"/>
                <w:szCs w:val="20"/>
                <w:lang w:val="en-US"/>
              </w:rPr>
            </w:pPr>
            <w:r w:rsidRPr="00591490">
              <w:rPr>
                <w:b/>
                <w:sz w:val="20"/>
                <w:szCs w:val="20"/>
              </w:rPr>
              <w:t>Bukti yang disampaikan*</w:t>
            </w:r>
          </w:p>
        </w:tc>
      </w:tr>
      <w:tr w:rsidR="00591490" w:rsidRPr="00591490" w14:paraId="1BDF1BB2" w14:textId="77777777" w:rsidTr="00591490">
        <w:tc>
          <w:tcPr>
            <w:tcW w:w="1251" w:type="pct"/>
            <w:vMerge/>
            <w:shd w:val="clear" w:color="auto" w:fill="E5DFEC" w:themeFill="accent4" w:themeFillTint="33"/>
            <w:vAlign w:val="center"/>
          </w:tcPr>
          <w:p w14:paraId="2374B4B4" w14:textId="77777777" w:rsidR="00591490" w:rsidRPr="00591490" w:rsidRDefault="00591490" w:rsidP="00591490">
            <w:pPr>
              <w:jc w:val="center"/>
              <w:rPr>
                <w:rFonts w:asciiTheme="majorBidi" w:hAnsiTheme="majorBidi" w:cstheme="majorBidi"/>
                <w:b/>
                <w:sz w:val="20"/>
                <w:szCs w:val="20"/>
                <w:lang w:val="en-US"/>
              </w:rPr>
            </w:pPr>
          </w:p>
        </w:tc>
        <w:tc>
          <w:tcPr>
            <w:tcW w:w="343" w:type="pct"/>
            <w:shd w:val="clear" w:color="auto" w:fill="E5DFEC" w:themeFill="accent4" w:themeFillTint="33"/>
            <w:vAlign w:val="center"/>
          </w:tcPr>
          <w:p w14:paraId="4F452E50"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Sangat Baik</w:t>
            </w:r>
          </w:p>
        </w:tc>
        <w:tc>
          <w:tcPr>
            <w:tcW w:w="317" w:type="pct"/>
            <w:shd w:val="clear" w:color="auto" w:fill="E5DFEC" w:themeFill="accent4" w:themeFillTint="33"/>
            <w:vAlign w:val="center"/>
          </w:tcPr>
          <w:p w14:paraId="2C0E937F"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Baik</w:t>
            </w:r>
          </w:p>
        </w:tc>
        <w:tc>
          <w:tcPr>
            <w:tcW w:w="358" w:type="pct"/>
            <w:shd w:val="clear" w:color="auto" w:fill="E5DFEC" w:themeFill="accent4" w:themeFillTint="33"/>
            <w:vAlign w:val="center"/>
          </w:tcPr>
          <w:p w14:paraId="463D4036"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 xml:space="preserve">Tidak </w:t>
            </w:r>
            <w:proofErr w:type="spellStart"/>
            <w:r w:rsidRPr="00591490">
              <w:rPr>
                <w:rFonts w:asciiTheme="majorBidi" w:hAnsiTheme="majorBidi" w:cstheme="majorBidi"/>
                <w:b/>
                <w:sz w:val="20"/>
                <w:szCs w:val="20"/>
                <w:lang w:val="en-US"/>
              </w:rPr>
              <w:t>Pernah</w:t>
            </w:r>
            <w:proofErr w:type="spellEnd"/>
          </w:p>
        </w:tc>
        <w:tc>
          <w:tcPr>
            <w:tcW w:w="245" w:type="pct"/>
            <w:shd w:val="clear" w:color="auto" w:fill="E5DFEC" w:themeFill="accent4" w:themeFillTint="33"/>
            <w:vAlign w:val="center"/>
          </w:tcPr>
          <w:p w14:paraId="36D51FA0"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V</w:t>
            </w:r>
          </w:p>
        </w:tc>
        <w:tc>
          <w:tcPr>
            <w:tcW w:w="253" w:type="pct"/>
            <w:shd w:val="clear" w:color="auto" w:fill="E5DFEC" w:themeFill="accent4" w:themeFillTint="33"/>
            <w:vAlign w:val="center"/>
          </w:tcPr>
          <w:p w14:paraId="292B05F5"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A</w:t>
            </w:r>
          </w:p>
        </w:tc>
        <w:tc>
          <w:tcPr>
            <w:tcW w:w="252" w:type="pct"/>
            <w:shd w:val="clear" w:color="auto" w:fill="E5DFEC" w:themeFill="accent4" w:themeFillTint="33"/>
            <w:vAlign w:val="center"/>
          </w:tcPr>
          <w:p w14:paraId="729050C2"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T</w:t>
            </w:r>
          </w:p>
        </w:tc>
        <w:tc>
          <w:tcPr>
            <w:tcW w:w="254" w:type="pct"/>
            <w:shd w:val="clear" w:color="auto" w:fill="E5DFEC" w:themeFill="accent4" w:themeFillTint="33"/>
            <w:vAlign w:val="center"/>
          </w:tcPr>
          <w:p w14:paraId="25770AA1"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en-US"/>
              </w:rPr>
              <w:t>M</w:t>
            </w:r>
          </w:p>
        </w:tc>
        <w:tc>
          <w:tcPr>
            <w:tcW w:w="452" w:type="pct"/>
            <w:shd w:val="clear" w:color="auto" w:fill="E5DFEC" w:themeFill="accent4" w:themeFillTint="33"/>
            <w:vAlign w:val="center"/>
          </w:tcPr>
          <w:p w14:paraId="62DF888B" w14:textId="77777777" w:rsidR="00591490" w:rsidRPr="00591490" w:rsidRDefault="00591490" w:rsidP="00591490">
            <w:pPr>
              <w:jc w:val="center"/>
              <w:rPr>
                <w:rFonts w:asciiTheme="majorBidi" w:hAnsiTheme="majorBidi" w:cstheme="majorBidi"/>
                <w:b/>
                <w:sz w:val="20"/>
                <w:szCs w:val="20"/>
                <w:lang w:val="en-US"/>
              </w:rPr>
            </w:pPr>
            <w:r w:rsidRPr="00591490">
              <w:rPr>
                <w:b/>
                <w:sz w:val="20"/>
                <w:szCs w:val="20"/>
              </w:rPr>
              <w:t>Nomor Dokumen</w:t>
            </w:r>
          </w:p>
        </w:tc>
        <w:tc>
          <w:tcPr>
            <w:tcW w:w="1275" w:type="pct"/>
            <w:shd w:val="clear" w:color="auto" w:fill="E5DFEC" w:themeFill="accent4" w:themeFillTint="33"/>
            <w:vAlign w:val="center"/>
          </w:tcPr>
          <w:p w14:paraId="34863655" w14:textId="77777777" w:rsidR="00591490" w:rsidRPr="00591490" w:rsidRDefault="00591490" w:rsidP="00591490">
            <w:pPr>
              <w:jc w:val="center"/>
              <w:rPr>
                <w:rFonts w:asciiTheme="majorBidi" w:hAnsiTheme="majorBidi" w:cstheme="majorBidi"/>
                <w:b/>
                <w:sz w:val="20"/>
                <w:szCs w:val="20"/>
                <w:lang w:val="en-US"/>
              </w:rPr>
            </w:pPr>
            <w:r w:rsidRPr="00591490">
              <w:rPr>
                <w:rFonts w:asciiTheme="majorBidi" w:hAnsiTheme="majorBidi" w:cstheme="majorBidi"/>
                <w:b/>
                <w:sz w:val="20"/>
                <w:szCs w:val="20"/>
                <w:lang w:val="id-ID"/>
              </w:rPr>
              <w:t>Jenis dokumen</w:t>
            </w:r>
          </w:p>
        </w:tc>
      </w:tr>
      <w:tr w:rsidR="00591490" w14:paraId="2DF9FAA1" w14:textId="77777777" w:rsidTr="00591490">
        <w:tc>
          <w:tcPr>
            <w:tcW w:w="1251" w:type="pct"/>
            <w:vAlign w:val="center"/>
          </w:tcPr>
          <w:p w14:paraId="593633B6"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0F6AA1DD"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08D05F79"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CEB63AC"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2D5B9899"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5</w:t>
            </w:r>
          </w:p>
        </w:tc>
      </w:tr>
      <w:tr w:rsidR="00591490" w14:paraId="39CF154A" w14:textId="77777777" w:rsidTr="00591490">
        <w:tc>
          <w:tcPr>
            <w:tcW w:w="1251" w:type="pct"/>
          </w:tcPr>
          <w:p w14:paraId="6A10AC2E" w14:textId="77777777" w:rsidR="00591490" w:rsidRPr="00591490" w:rsidRDefault="00591490" w:rsidP="00314DA5">
            <w:pPr>
              <w:rPr>
                <w:rFonts w:asciiTheme="majorBidi" w:hAnsiTheme="majorBidi" w:cstheme="majorBidi"/>
                <w:sz w:val="20"/>
                <w:szCs w:val="20"/>
                <w:lang w:val="en-US"/>
              </w:rPr>
            </w:pPr>
            <w:proofErr w:type="spellStart"/>
            <w:r w:rsidRPr="00591490">
              <w:rPr>
                <w:rFonts w:asciiTheme="majorBidi" w:hAnsiTheme="majorBidi" w:cstheme="majorBidi"/>
                <w:sz w:val="20"/>
                <w:szCs w:val="20"/>
                <w:lang w:val="en-US"/>
              </w:rPr>
              <w:t>Menunjukkan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disiplin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tanggung</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jawab</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kemandirian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nasionalisme</w:t>
            </w:r>
            <w:proofErr w:type="spellEnd"/>
            <w:r w:rsidRPr="00591490">
              <w:rPr>
                <w:rFonts w:asciiTheme="majorBidi" w:hAnsiTheme="majorBidi" w:cstheme="majorBidi"/>
                <w:sz w:val="20"/>
                <w:szCs w:val="20"/>
                <w:lang w:val="en-US"/>
              </w:rPr>
              <w:t>, dan/</w:t>
            </w:r>
            <w:proofErr w:type="spellStart"/>
            <w:r w:rsidRPr="00591490">
              <w:rPr>
                <w:rFonts w:asciiTheme="majorBidi" w:hAnsiTheme="majorBidi" w:cstheme="majorBidi"/>
                <w:sz w:val="20"/>
                <w:szCs w:val="20"/>
                <w:lang w:val="en-US"/>
              </w:rPr>
              <w:t>atau</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jiwa</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kewirausahaan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dalam</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penerapan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kompetensi</w:t>
            </w:r>
            <w:proofErr w:type="spellEnd"/>
            <w:r w:rsidRPr="00591490">
              <w:rPr>
                <w:rFonts w:asciiTheme="majorBidi" w:hAnsiTheme="majorBidi" w:cstheme="majorBidi"/>
                <w:sz w:val="20"/>
                <w:szCs w:val="20"/>
                <w:lang w:val="en-US"/>
              </w:rPr>
              <w:t xml:space="preserve"> Sejarah Indonesia Masa Kolonial.</w:t>
            </w:r>
          </w:p>
        </w:tc>
        <w:tc>
          <w:tcPr>
            <w:tcW w:w="343" w:type="pct"/>
          </w:tcPr>
          <w:p w14:paraId="1CAA5BAC" w14:textId="77777777" w:rsidR="00591490" w:rsidRDefault="00591490" w:rsidP="00314DA5">
            <w:pPr>
              <w:jc w:val="center"/>
              <w:rPr>
                <w:rFonts w:asciiTheme="majorBidi" w:hAnsiTheme="majorBidi" w:cstheme="majorBidi"/>
                <w:lang w:val="en-US"/>
              </w:rPr>
            </w:pPr>
          </w:p>
        </w:tc>
        <w:tc>
          <w:tcPr>
            <w:tcW w:w="317" w:type="pct"/>
          </w:tcPr>
          <w:p w14:paraId="4E8B8BBB" w14:textId="77777777" w:rsidR="00591490" w:rsidRDefault="00591490" w:rsidP="00314DA5">
            <w:pPr>
              <w:jc w:val="center"/>
              <w:rPr>
                <w:rFonts w:asciiTheme="majorBidi" w:hAnsiTheme="majorBidi" w:cstheme="majorBidi"/>
                <w:lang w:val="en-US"/>
              </w:rPr>
            </w:pPr>
          </w:p>
        </w:tc>
        <w:tc>
          <w:tcPr>
            <w:tcW w:w="358" w:type="pct"/>
          </w:tcPr>
          <w:p w14:paraId="5A7C7241" w14:textId="77777777" w:rsidR="00591490" w:rsidRDefault="00591490" w:rsidP="00314DA5">
            <w:pPr>
              <w:rPr>
                <w:rFonts w:asciiTheme="majorBidi" w:hAnsiTheme="majorBidi" w:cstheme="majorBidi"/>
                <w:lang w:val="en-US"/>
              </w:rPr>
            </w:pPr>
          </w:p>
        </w:tc>
        <w:tc>
          <w:tcPr>
            <w:tcW w:w="245" w:type="pct"/>
          </w:tcPr>
          <w:p w14:paraId="733801F9" w14:textId="77777777" w:rsidR="00591490" w:rsidRDefault="00591490" w:rsidP="00314DA5">
            <w:pPr>
              <w:jc w:val="center"/>
              <w:rPr>
                <w:rFonts w:asciiTheme="majorBidi" w:hAnsiTheme="majorBidi" w:cstheme="majorBidi"/>
                <w:lang w:val="en-US"/>
              </w:rPr>
            </w:pPr>
          </w:p>
        </w:tc>
        <w:tc>
          <w:tcPr>
            <w:tcW w:w="253" w:type="pct"/>
          </w:tcPr>
          <w:p w14:paraId="46B0AFE8" w14:textId="77777777" w:rsidR="00591490" w:rsidRDefault="00591490" w:rsidP="00314DA5">
            <w:pPr>
              <w:jc w:val="center"/>
              <w:rPr>
                <w:rFonts w:asciiTheme="majorBidi" w:hAnsiTheme="majorBidi" w:cstheme="majorBidi"/>
                <w:lang w:val="en-US"/>
              </w:rPr>
            </w:pPr>
          </w:p>
        </w:tc>
        <w:tc>
          <w:tcPr>
            <w:tcW w:w="252" w:type="pct"/>
          </w:tcPr>
          <w:p w14:paraId="03593A44" w14:textId="77777777" w:rsidR="00591490" w:rsidRDefault="00591490" w:rsidP="00314DA5">
            <w:pPr>
              <w:jc w:val="center"/>
              <w:rPr>
                <w:rFonts w:asciiTheme="majorBidi" w:hAnsiTheme="majorBidi" w:cstheme="majorBidi"/>
                <w:lang w:val="en-US"/>
              </w:rPr>
            </w:pPr>
          </w:p>
        </w:tc>
        <w:tc>
          <w:tcPr>
            <w:tcW w:w="254" w:type="pct"/>
          </w:tcPr>
          <w:p w14:paraId="111CF429" w14:textId="77777777" w:rsidR="00591490" w:rsidRDefault="00591490" w:rsidP="00314DA5">
            <w:pPr>
              <w:jc w:val="center"/>
              <w:rPr>
                <w:rFonts w:asciiTheme="majorBidi" w:hAnsiTheme="majorBidi" w:cstheme="majorBidi"/>
                <w:lang w:val="en-US"/>
              </w:rPr>
            </w:pPr>
          </w:p>
        </w:tc>
        <w:tc>
          <w:tcPr>
            <w:tcW w:w="452" w:type="pct"/>
          </w:tcPr>
          <w:p w14:paraId="1ECF77E0" w14:textId="77777777" w:rsidR="00591490" w:rsidRDefault="00591490" w:rsidP="00314DA5">
            <w:pPr>
              <w:jc w:val="center"/>
              <w:rPr>
                <w:rFonts w:asciiTheme="majorBidi" w:hAnsiTheme="majorBidi" w:cstheme="majorBidi"/>
                <w:lang w:val="en-US"/>
              </w:rPr>
            </w:pPr>
          </w:p>
        </w:tc>
        <w:tc>
          <w:tcPr>
            <w:tcW w:w="1275" w:type="pct"/>
          </w:tcPr>
          <w:p w14:paraId="1836A1F2" w14:textId="77777777" w:rsidR="00591490" w:rsidRDefault="00591490" w:rsidP="00314DA5">
            <w:pPr>
              <w:ind w:left="-13"/>
              <w:jc w:val="both"/>
              <w:rPr>
                <w:rFonts w:asciiTheme="majorBidi" w:hAnsiTheme="majorBidi" w:cstheme="majorBidi"/>
              </w:rPr>
            </w:pPr>
          </w:p>
          <w:p w14:paraId="02EF8507" w14:textId="77777777" w:rsidR="00591490" w:rsidRPr="00C21B57" w:rsidRDefault="00591490" w:rsidP="00314DA5">
            <w:pPr>
              <w:ind w:left="-13"/>
              <w:jc w:val="both"/>
              <w:rPr>
                <w:rFonts w:asciiTheme="majorBidi" w:hAnsiTheme="majorBidi" w:cstheme="majorBidi"/>
                <w:lang w:val="en-US"/>
              </w:rPr>
            </w:pPr>
          </w:p>
        </w:tc>
      </w:tr>
      <w:tr w:rsidR="00591490" w14:paraId="59CD6EFF" w14:textId="77777777" w:rsidTr="00591490">
        <w:tc>
          <w:tcPr>
            <w:tcW w:w="1251" w:type="pct"/>
          </w:tcPr>
          <w:p w14:paraId="5870971E" w14:textId="77777777" w:rsidR="00591490" w:rsidRPr="00591490" w:rsidRDefault="00591490" w:rsidP="00314DA5">
            <w:pPr>
              <w:rPr>
                <w:rFonts w:asciiTheme="majorBidi" w:hAnsiTheme="majorBidi" w:cstheme="majorBidi"/>
                <w:sz w:val="20"/>
                <w:szCs w:val="20"/>
                <w:lang w:val="en-US"/>
              </w:rPr>
            </w:pPr>
            <w:proofErr w:type="spellStart"/>
            <w:r w:rsidRPr="00591490">
              <w:rPr>
                <w:rFonts w:asciiTheme="majorBidi" w:hAnsiTheme="majorBidi" w:cstheme="majorBidi"/>
                <w:sz w:val="20"/>
                <w:szCs w:val="20"/>
                <w:lang w:val="en-US"/>
              </w:rPr>
              <w:t>Melakukan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penelitian</w:t>
            </w:r>
            <w:proofErr w:type="spellEnd"/>
            <w:r w:rsidRPr="00591490">
              <w:rPr>
                <w:rFonts w:asciiTheme="majorBidi" w:hAnsiTheme="majorBidi" w:cstheme="majorBidi"/>
                <w:sz w:val="20"/>
                <w:szCs w:val="20"/>
                <w:lang w:val="en-US"/>
              </w:rPr>
              <w:t xml:space="preserve"> dan </w:t>
            </w:r>
            <w:proofErr w:type="spellStart"/>
            <w:r w:rsidRPr="00591490">
              <w:rPr>
                <w:rFonts w:asciiTheme="majorBidi" w:hAnsiTheme="majorBidi" w:cstheme="majorBidi"/>
                <w:sz w:val="20"/>
                <w:szCs w:val="20"/>
                <w:lang w:val="en-US"/>
              </w:rPr>
              <w:t>pengkajian</w:t>
            </w:r>
            <w:proofErr w:type="spellEnd"/>
            <w:r w:rsidRPr="00591490">
              <w:rPr>
                <w:rFonts w:asciiTheme="majorBidi" w:hAnsiTheme="majorBidi" w:cstheme="majorBidi"/>
                <w:sz w:val="20"/>
                <w:szCs w:val="20"/>
                <w:lang w:val="en-US"/>
              </w:rPr>
              <w:t xml:space="preserve"> yang </w:t>
            </w:r>
            <w:proofErr w:type="spellStart"/>
            <w:r w:rsidRPr="00591490">
              <w:rPr>
                <w:rFonts w:asciiTheme="majorBidi" w:hAnsiTheme="majorBidi" w:cstheme="majorBidi"/>
                <w:sz w:val="20"/>
                <w:szCs w:val="20"/>
                <w:lang w:val="en-US"/>
              </w:rPr>
              <w:t>relevan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dengan</w:t>
            </w:r>
            <w:proofErr w:type="spellEnd"/>
            <w:r w:rsidRPr="00591490">
              <w:rPr>
                <w:rFonts w:asciiTheme="majorBidi" w:hAnsiTheme="majorBidi" w:cstheme="majorBidi"/>
                <w:sz w:val="20"/>
                <w:szCs w:val="20"/>
                <w:lang w:val="en-US"/>
              </w:rPr>
              <w:t xml:space="preserve"> Sejarah Indonesia Masa Kolonial </w:t>
            </w:r>
            <w:proofErr w:type="spellStart"/>
            <w:r w:rsidRPr="00591490">
              <w:rPr>
                <w:rFonts w:asciiTheme="majorBidi" w:hAnsiTheme="majorBidi" w:cstheme="majorBidi"/>
                <w:sz w:val="20"/>
                <w:szCs w:val="20"/>
                <w:lang w:val="en-US"/>
              </w:rPr>
              <w:t>dengan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memanfaatkan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sumber</w:t>
            </w:r>
            <w:proofErr w:type="spellEnd"/>
            <w:r w:rsidRPr="00591490">
              <w:rPr>
                <w:rFonts w:asciiTheme="majorBidi" w:hAnsiTheme="majorBidi" w:cstheme="majorBidi"/>
                <w:sz w:val="20"/>
                <w:szCs w:val="20"/>
                <w:lang w:val="en-US"/>
              </w:rPr>
              <w:t xml:space="preserve"> primer </w:t>
            </w:r>
            <w:proofErr w:type="spellStart"/>
            <w:r w:rsidRPr="00591490">
              <w:rPr>
                <w:rFonts w:asciiTheme="majorBidi" w:hAnsiTheme="majorBidi" w:cstheme="majorBidi"/>
                <w:sz w:val="20"/>
                <w:szCs w:val="20"/>
                <w:lang w:val="en-US"/>
              </w:rPr>
              <w:t>untuk</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rekonstruksi</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sejarah</w:t>
            </w:r>
            <w:proofErr w:type="spellEnd"/>
            <w:r w:rsidRPr="00591490">
              <w:rPr>
                <w:rFonts w:asciiTheme="majorBidi" w:hAnsiTheme="majorBidi" w:cstheme="majorBidi"/>
                <w:sz w:val="20"/>
                <w:szCs w:val="20"/>
                <w:lang w:val="en-US"/>
              </w:rPr>
              <w:t xml:space="preserve"> dan </w:t>
            </w:r>
            <w:proofErr w:type="spellStart"/>
            <w:r w:rsidRPr="00591490">
              <w:rPr>
                <w:rFonts w:asciiTheme="majorBidi" w:hAnsiTheme="majorBidi" w:cstheme="majorBidi"/>
                <w:sz w:val="20"/>
                <w:szCs w:val="20"/>
                <w:lang w:val="en-US"/>
              </w:rPr>
              <w:t>kajian</w:t>
            </w:r>
            <w:proofErr w:type="spellEnd"/>
            <w:r w:rsidRPr="00591490">
              <w:rPr>
                <w:rFonts w:asciiTheme="majorBidi" w:hAnsiTheme="majorBidi" w:cstheme="majorBidi"/>
                <w:sz w:val="20"/>
                <w:szCs w:val="20"/>
                <w:lang w:val="en-US"/>
              </w:rPr>
              <w:t xml:space="preserve"> </w:t>
            </w:r>
            <w:proofErr w:type="spellStart"/>
            <w:r w:rsidRPr="00591490">
              <w:rPr>
                <w:rFonts w:asciiTheme="majorBidi" w:hAnsiTheme="majorBidi" w:cstheme="majorBidi"/>
                <w:sz w:val="20"/>
                <w:szCs w:val="20"/>
                <w:lang w:val="en-US"/>
              </w:rPr>
              <w:t>ilmiah</w:t>
            </w:r>
            <w:proofErr w:type="spellEnd"/>
            <w:r w:rsidRPr="00591490">
              <w:rPr>
                <w:rFonts w:asciiTheme="majorBidi" w:hAnsiTheme="majorBidi" w:cstheme="majorBidi"/>
                <w:sz w:val="20"/>
                <w:szCs w:val="20"/>
                <w:lang w:val="en-US"/>
              </w:rPr>
              <w:t xml:space="preserve"> yang </w:t>
            </w:r>
            <w:proofErr w:type="spellStart"/>
            <w:r w:rsidRPr="00591490">
              <w:rPr>
                <w:rFonts w:asciiTheme="majorBidi" w:hAnsiTheme="majorBidi" w:cstheme="majorBidi"/>
                <w:sz w:val="20"/>
                <w:szCs w:val="20"/>
                <w:lang w:val="en-US"/>
              </w:rPr>
              <w:t>kontekstual</w:t>
            </w:r>
            <w:proofErr w:type="spellEnd"/>
            <w:r w:rsidRPr="00591490">
              <w:rPr>
                <w:rFonts w:asciiTheme="majorBidi" w:hAnsiTheme="majorBidi" w:cstheme="majorBidi"/>
                <w:sz w:val="20"/>
                <w:szCs w:val="20"/>
                <w:lang w:val="en-US"/>
              </w:rPr>
              <w:t>.</w:t>
            </w:r>
          </w:p>
        </w:tc>
        <w:tc>
          <w:tcPr>
            <w:tcW w:w="343" w:type="pct"/>
          </w:tcPr>
          <w:p w14:paraId="72624591" w14:textId="77777777" w:rsidR="00591490" w:rsidRDefault="00591490" w:rsidP="00314DA5">
            <w:pPr>
              <w:jc w:val="center"/>
              <w:rPr>
                <w:rFonts w:asciiTheme="majorBidi" w:hAnsiTheme="majorBidi" w:cstheme="majorBidi"/>
                <w:lang w:val="en-US"/>
              </w:rPr>
            </w:pPr>
          </w:p>
        </w:tc>
        <w:tc>
          <w:tcPr>
            <w:tcW w:w="317" w:type="pct"/>
          </w:tcPr>
          <w:p w14:paraId="3F13CC8E" w14:textId="77777777" w:rsidR="00591490" w:rsidRDefault="00591490" w:rsidP="00314DA5">
            <w:pPr>
              <w:jc w:val="center"/>
              <w:rPr>
                <w:rFonts w:asciiTheme="majorBidi" w:hAnsiTheme="majorBidi" w:cstheme="majorBidi"/>
                <w:lang w:val="en-US"/>
              </w:rPr>
            </w:pPr>
          </w:p>
        </w:tc>
        <w:tc>
          <w:tcPr>
            <w:tcW w:w="358" w:type="pct"/>
          </w:tcPr>
          <w:p w14:paraId="759B273E" w14:textId="77777777" w:rsidR="00591490" w:rsidRDefault="00591490" w:rsidP="00314DA5">
            <w:pPr>
              <w:rPr>
                <w:rFonts w:asciiTheme="majorBidi" w:hAnsiTheme="majorBidi" w:cstheme="majorBidi"/>
                <w:lang w:val="en-US"/>
              </w:rPr>
            </w:pPr>
          </w:p>
        </w:tc>
        <w:tc>
          <w:tcPr>
            <w:tcW w:w="245" w:type="pct"/>
          </w:tcPr>
          <w:p w14:paraId="5C3D768C" w14:textId="77777777" w:rsidR="00591490" w:rsidRDefault="00591490" w:rsidP="00314DA5">
            <w:pPr>
              <w:jc w:val="center"/>
              <w:rPr>
                <w:rFonts w:asciiTheme="majorBidi" w:hAnsiTheme="majorBidi" w:cstheme="majorBidi"/>
                <w:lang w:val="en-US"/>
              </w:rPr>
            </w:pPr>
          </w:p>
        </w:tc>
        <w:tc>
          <w:tcPr>
            <w:tcW w:w="253" w:type="pct"/>
          </w:tcPr>
          <w:p w14:paraId="3CF9D0F8" w14:textId="77777777" w:rsidR="00591490" w:rsidRDefault="00591490" w:rsidP="00314DA5">
            <w:pPr>
              <w:jc w:val="center"/>
              <w:rPr>
                <w:rFonts w:asciiTheme="majorBidi" w:hAnsiTheme="majorBidi" w:cstheme="majorBidi"/>
                <w:lang w:val="en-US"/>
              </w:rPr>
            </w:pPr>
          </w:p>
        </w:tc>
        <w:tc>
          <w:tcPr>
            <w:tcW w:w="252" w:type="pct"/>
          </w:tcPr>
          <w:p w14:paraId="56D29A73" w14:textId="77777777" w:rsidR="00591490" w:rsidRDefault="00591490" w:rsidP="00314DA5">
            <w:pPr>
              <w:jc w:val="center"/>
              <w:rPr>
                <w:rFonts w:asciiTheme="majorBidi" w:hAnsiTheme="majorBidi" w:cstheme="majorBidi"/>
                <w:lang w:val="en-US"/>
              </w:rPr>
            </w:pPr>
          </w:p>
        </w:tc>
        <w:tc>
          <w:tcPr>
            <w:tcW w:w="254" w:type="pct"/>
          </w:tcPr>
          <w:p w14:paraId="687C1E3E" w14:textId="77777777" w:rsidR="00591490" w:rsidRDefault="00591490" w:rsidP="00314DA5">
            <w:pPr>
              <w:jc w:val="center"/>
              <w:rPr>
                <w:rFonts w:asciiTheme="majorBidi" w:hAnsiTheme="majorBidi" w:cstheme="majorBidi"/>
                <w:lang w:val="en-US"/>
              </w:rPr>
            </w:pPr>
          </w:p>
        </w:tc>
        <w:tc>
          <w:tcPr>
            <w:tcW w:w="452" w:type="pct"/>
          </w:tcPr>
          <w:p w14:paraId="7CA12303" w14:textId="77777777" w:rsidR="00591490" w:rsidRDefault="00591490" w:rsidP="00314DA5">
            <w:pPr>
              <w:jc w:val="center"/>
              <w:rPr>
                <w:rFonts w:asciiTheme="majorBidi" w:hAnsiTheme="majorBidi" w:cstheme="majorBidi"/>
                <w:lang w:val="en-US"/>
              </w:rPr>
            </w:pPr>
          </w:p>
        </w:tc>
        <w:tc>
          <w:tcPr>
            <w:tcW w:w="1275" w:type="pct"/>
          </w:tcPr>
          <w:p w14:paraId="4CC918E9" w14:textId="77777777" w:rsidR="00591490" w:rsidRPr="00E06BC3" w:rsidRDefault="00591490" w:rsidP="00314DA5">
            <w:pPr>
              <w:ind w:left="-13"/>
              <w:jc w:val="both"/>
              <w:rPr>
                <w:rFonts w:asciiTheme="majorBidi" w:hAnsiTheme="majorBidi" w:cstheme="majorBidi"/>
              </w:rPr>
            </w:pPr>
          </w:p>
        </w:tc>
      </w:tr>
      <w:tr w:rsidR="00591490" w14:paraId="7B5A61EC" w14:textId="77777777" w:rsidTr="00591490">
        <w:tc>
          <w:tcPr>
            <w:tcW w:w="1251" w:type="pct"/>
          </w:tcPr>
          <w:p w14:paraId="39280A00" w14:textId="77777777" w:rsidR="00591490" w:rsidRPr="00591490" w:rsidRDefault="00591490" w:rsidP="00314DA5">
            <w:pPr>
              <w:rPr>
                <w:rFonts w:asciiTheme="majorBidi" w:hAnsiTheme="majorBidi" w:cstheme="majorBidi"/>
                <w:sz w:val="20"/>
                <w:szCs w:val="20"/>
              </w:rPr>
            </w:pPr>
            <w:r w:rsidRPr="00591490">
              <w:rPr>
                <w:rFonts w:asciiTheme="majorBidi" w:hAnsiTheme="majorBidi" w:cstheme="majorBidi"/>
                <w:sz w:val="20"/>
                <w:szCs w:val="20"/>
              </w:rPr>
              <w:t>Menyusun dan menyajikan narasi sejarah/peradaban Islam yang relevan dengan Sejarah Indonesia Masa Kolonial melalui media tulisan, lisan, video, dokumenter, dan/atau animasi.</w:t>
            </w:r>
          </w:p>
        </w:tc>
        <w:tc>
          <w:tcPr>
            <w:tcW w:w="343" w:type="pct"/>
          </w:tcPr>
          <w:p w14:paraId="501461EA" w14:textId="77777777" w:rsidR="00591490" w:rsidRDefault="00591490" w:rsidP="00314DA5">
            <w:pPr>
              <w:jc w:val="center"/>
              <w:rPr>
                <w:rFonts w:asciiTheme="majorBidi" w:hAnsiTheme="majorBidi" w:cstheme="majorBidi"/>
                <w:lang w:val="en-US"/>
              </w:rPr>
            </w:pPr>
          </w:p>
        </w:tc>
        <w:tc>
          <w:tcPr>
            <w:tcW w:w="317" w:type="pct"/>
          </w:tcPr>
          <w:p w14:paraId="38FD2586" w14:textId="77777777" w:rsidR="00591490" w:rsidRDefault="00591490" w:rsidP="00314DA5">
            <w:pPr>
              <w:jc w:val="center"/>
              <w:rPr>
                <w:rFonts w:asciiTheme="majorBidi" w:hAnsiTheme="majorBidi" w:cstheme="majorBidi"/>
                <w:lang w:val="en-US"/>
              </w:rPr>
            </w:pPr>
          </w:p>
        </w:tc>
        <w:tc>
          <w:tcPr>
            <w:tcW w:w="358" w:type="pct"/>
          </w:tcPr>
          <w:p w14:paraId="62956583" w14:textId="77777777" w:rsidR="00591490" w:rsidRDefault="00591490" w:rsidP="00314DA5">
            <w:pPr>
              <w:rPr>
                <w:rFonts w:asciiTheme="majorBidi" w:hAnsiTheme="majorBidi" w:cstheme="majorBidi"/>
                <w:lang w:val="en-US"/>
              </w:rPr>
            </w:pPr>
          </w:p>
        </w:tc>
        <w:tc>
          <w:tcPr>
            <w:tcW w:w="245" w:type="pct"/>
          </w:tcPr>
          <w:p w14:paraId="186438A5" w14:textId="77777777" w:rsidR="00591490" w:rsidRDefault="00591490" w:rsidP="00314DA5">
            <w:pPr>
              <w:jc w:val="center"/>
              <w:rPr>
                <w:rFonts w:asciiTheme="majorBidi" w:hAnsiTheme="majorBidi" w:cstheme="majorBidi"/>
                <w:lang w:val="en-US"/>
              </w:rPr>
            </w:pPr>
          </w:p>
        </w:tc>
        <w:tc>
          <w:tcPr>
            <w:tcW w:w="253" w:type="pct"/>
          </w:tcPr>
          <w:p w14:paraId="57DDD48D" w14:textId="77777777" w:rsidR="00591490" w:rsidRDefault="00591490" w:rsidP="00314DA5">
            <w:pPr>
              <w:jc w:val="center"/>
              <w:rPr>
                <w:rFonts w:asciiTheme="majorBidi" w:hAnsiTheme="majorBidi" w:cstheme="majorBidi"/>
                <w:lang w:val="en-US"/>
              </w:rPr>
            </w:pPr>
          </w:p>
        </w:tc>
        <w:tc>
          <w:tcPr>
            <w:tcW w:w="252" w:type="pct"/>
          </w:tcPr>
          <w:p w14:paraId="7430116B" w14:textId="77777777" w:rsidR="00591490" w:rsidRDefault="00591490" w:rsidP="00314DA5">
            <w:pPr>
              <w:jc w:val="center"/>
              <w:rPr>
                <w:rFonts w:asciiTheme="majorBidi" w:hAnsiTheme="majorBidi" w:cstheme="majorBidi"/>
                <w:lang w:val="en-US"/>
              </w:rPr>
            </w:pPr>
          </w:p>
        </w:tc>
        <w:tc>
          <w:tcPr>
            <w:tcW w:w="254" w:type="pct"/>
          </w:tcPr>
          <w:p w14:paraId="73191ACC" w14:textId="77777777" w:rsidR="00591490" w:rsidRDefault="00591490" w:rsidP="00314DA5">
            <w:pPr>
              <w:jc w:val="center"/>
              <w:rPr>
                <w:rFonts w:asciiTheme="majorBidi" w:hAnsiTheme="majorBidi" w:cstheme="majorBidi"/>
                <w:lang w:val="en-US"/>
              </w:rPr>
            </w:pPr>
          </w:p>
        </w:tc>
        <w:tc>
          <w:tcPr>
            <w:tcW w:w="452" w:type="pct"/>
          </w:tcPr>
          <w:p w14:paraId="2525F7BA" w14:textId="77777777" w:rsidR="00591490" w:rsidRDefault="00591490" w:rsidP="00314DA5">
            <w:pPr>
              <w:jc w:val="center"/>
              <w:rPr>
                <w:rFonts w:asciiTheme="majorBidi" w:hAnsiTheme="majorBidi" w:cstheme="majorBidi"/>
                <w:lang w:val="en-US"/>
              </w:rPr>
            </w:pPr>
          </w:p>
        </w:tc>
        <w:tc>
          <w:tcPr>
            <w:tcW w:w="1275" w:type="pct"/>
          </w:tcPr>
          <w:p w14:paraId="3C9D5889" w14:textId="77777777" w:rsidR="00591490" w:rsidRPr="00B73C10" w:rsidRDefault="00591490" w:rsidP="00314DA5">
            <w:pPr>
              <w:jc w:val="both"/>
              <w:rPr>
                <w:rFonts w:asciiTheme="majorBidi" w:hAnsiTheme="majorBidi" w:cstheme="majorBidi"/>
                <w:lang w:val="en-US"/>
              </w:rPr>
            </w:pPr>
          </w:p>
        </w:tc>
      </w:tr>
      <w:tr w:rsidR="00591490" w14:paraId="3C1129BF" w14:textId="77777777" w:rsidTr="00591490">
        <w:tc>
          <w:tcPr>
            <w:tcW w:w="1251" w:type="pct"/>
          </w:tcPr>
          <w:p w14:paraId="556B98FD" w14:textId="77777777" w:rsidR="00591490" w:rsidRPr="00591490" w:rsidRDefault="00591490" w:rsidP="00314DA5">
            <w:pPr>
              <w:rPr>
                <w:rFonts w:asciiTheme="majorBidi" w:hAnsiTheme="majorBidi" w:cstheme="majorBidi"/>
                <w:sz w:val="20"/>
                <w:szCs w:val="20"/>
              </w:rPr>
            </w:pPr>
            <w:r w:rsidRPr="00591490">
              <w:rPr>
                <w:rFonts w:asciiTheme="majorBidi" w:hAnsiTheme="majorBidi" w:cstheme="majorBidi"/>
                <w:sz w:val="20"/>
                <w:szCs w:val="20"/>
              </w:rPr>
              <w:t>Merancang dan melaksanakan kegiatan pendidikan/pelatihan yang relevan dengan Sejarah Indonesia Masa Kolonial secara adaptif dengan perkembangan ICT.</w:t>
            </w:r>
          </w:p>
        </w:tc>
        <w:tc>
          <w:tcPr>
            <w:tcW w:w="343" w:type="pct"/>
          </w:tcPr>
          <w:p w14:paraId="1BD8FE4D" w14:textId="77777777" w:rsidR="00591490" w:rsidRDefault="00591490" w:rsidP="00314DA5">
            <w:pPr>
              <w:jc w:val="center"/>
              <w:rPr>
                <w:rFonts w:asciiTheme="majorBidi" w:hAnsiTheme="majorBidi" w:cstheme="majorBidi"/>
                <w:lang w:val="en-US"/>
              </w:rPr>
            </w:pPr>
          </w:p>
        </w:tc>
        <w:tc>
          <w:tcPr>
            <w:tcW w:w="317" w:type="pct"/>
          </w:tcPr>
          <w:p w14:paraId="6EA08206" w14:textId="77777777" w:rsidR="00591490" w:rsidRDefault="00591490" w:rsidP="00314DA5">
            <w:pPr>
              <w:jc w:val="center"/>
              <w:rPr>
                <w:rFonts w:asciiTheme="majorBidi" w:hAnsiTheme="majorBidi" w:cstheme="majorBidi"/>
                <w:lang w:val="en-US"/>
              </w:rPr>
            </w:pPr>
          </w:p>
        </w:tc>
        <w:tc>
          <w:tcPr>
            <w:tcW w:w="358" w:type="pct"/>
          </w:tcPr>
          <w:p w14:paraId="1EA906E9" w14:textId="77777777" w:rsidR="00591490" w:rsidRDefault="00591490" w:rsidP="00314DA5">
            <w:pPr>
              <w:rPr>
                <w:rFonts w:asciiTheme="majorBidi" w:hAnsiTheme="majorBidi" w:cstheme="majorBidi"/>
                <w:lang w:val="en-US"/>
              </w:rPr>
            </w:pPr>
          </w:p>
        </w:tc>
        <w:tc>
          <w:tcPr>
            <w:tcW w:w="245" w:type="pct"/>
          </w:tcPr>
          <w:p w14:paraId="557ACD51" w14:textId="77777777" w:rsidR="00591490" w:rsidRDefault="00591490" w:rsidP="00314DA5">
            <w:pPr>
              <w:jc w:val="center"/>
              <w:rPr>
                <w:rFonts w:asciiTheme="majorBidi" w:hAnsiTheme="majorBidi" w:cstheme="majorBidi"/>
                <w:lang w:val="en-US"/>
              </w:rPr>
            </w:pPr>
          </w:p>
        </w:tc>
        <w:tc>
          <w:tcPr>
            <w:tcW w:w="253" w:type="pct"/>
          </w:tcPr>
          <w:p w14:paraId="632390DD" w14:textId="77777777" w:rsidR="00591490" w:rsidRDefault="00591490" w:rsidP="00314DA5">
            <w:pPr>
              <w:jc w:val="center"/>
              <w:rPr>
                <w:rFonts w:asciiTheme="majorBidi" w:hAnsiTheme="majorBidi" w:cstheme="majorBidi"/>
                <w:lang w:val="en-US"/>
              </w:rPr>
            </w:pPr>
          </w:p>
        </w:tc>
        <w:tc>
          <w:tcPr>
            <w:tcW w:w="252" w:type="pct"/>
          </w:tcPr>
          <w:p w14:paraId="66795276" w14:textId="77777777" w:rsidR="00591490" w:rsidRDefault="00591490" w:rsidP="00314DA5">
            <w:pPr>
              <w:jc w:val="center"/>
              <w:rPr>
                <w:rFonts w:asciiTheme="majorBidi" w:hAnsiTheme="majorBidi" w:cstheme="majorBidi"/>
                <w:lang w:val="en-US"/>
              </w:rPr>
            </w:pPr>
          </w:p>
        </w:tc>
        <w:tc>
          <w:tcPr>
            <w:tcW w:w="254" w:type="pct"/>
          </w:tcPr>
          <w:p w14:paraId="575D7373" w14:textId="77777777" w:rsidR="00591490" w:rsidRDefault="00591490" w:rsidP="00314DA5">
            <w:pPr>
              <w:jc w:val="center"/>
              <w:rPr>
                <w:rFonts w:asciiTheme="majorBidi" w:hAnsiTheme="majorBidi" w:cstheme="majorBidi"/>
                <w:lang w:val="en-US"/>
              </w:rPr>
            </w:pPr>
          </w:p>
        </w:tc>
        <w:tc>
          <w:tcPr>
            <w:tcW w:w="452" w:type="pct"/>
          </w:tcPr>
          <w:p w14:paraId="3722E2E9" w14:textId="77777777" w:rsidR="00591490" w:rsidRDefault="00591490" w:rsidP="00314DA5">
            <w:pPr>
              <w:jc w:val="center"/>
              <w:rPr>
                <w:rFonts w:asciiTheme="majorBidi" w:hAnsiTheme="majorBidi" w:cstheme="majorBidi"/>
                <w:lang w:val="en-US"/>
              </w:rPr>
            </w:pPr>
          </w:p>
        </w:tc>
        <w:tc>
          <w:tcPr>
            <w:tcW w:w="1275" w:type="pct"/>
          </w:tcPr>
          <w:p w14:paraId="5067E035" w14:textId="77777777" w:rsidR="00591490" w:rsidRPr="00B73C10" w:rsidRDefault="00591490" w:rsidP="00314DA5">
            <w:pPr>
              <w:jc w:val="both"/>
              <w:rPr>
                <w:rFonts w:asciiTheme="majorBidi" w:hAnsiTheme="majorBidi" w:cstheme="majorBidi"/>
                <w:lang w:val="en-US"/>
              </w:rPr>
            </w:pPr>
          </w:p>
        </w:tc>
      </w:tr>
    </w:tbl>
    <w:p w14:paraId="797B4BB7" w14:textId="77777777" w:rsidR="00591490" w:rsidRDefault="00591490" w:rsidP="00591490">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24B693A8" w14:textId="77777777" w:rsidR="00591490" w:rsidRDefault="00591490">
      <w:pPr>
        <w:pStyle w:val="Heading2"/>
        <w:spacing w:before="78"/>
        <w:ind w:right="420"/>
        <w:jc w:val="both"/>
        <w:rPr>
          <w:rFonts w:ascii="Garamond" w:hAnsi="Garamond"/>
        </w:rPr>
      </w:pPr>
    </w:p>
    <w:p w14:paraId="64395E6B" w14:textId="77777777" w:rsidR="00591490" w:rsidRDefault="00591490">
      <w:pPr>
        <w:pStyle w:val="Heading2"/>
        <w:spacing w:before="78"/>
        <w:ind w:right="420"/>
        <w:jc w:val="both"/>
        <w:rPr>
          <w:rFonts w:ascii="Garamond" w:hAnsi="Garamond"/>
        </w:rPr>
      </w:pPr>
    </w:p>
    <w:p w14:paraId="5EB39D74" w14:textId="77777777" w:rsidR="00591490" w:rsidRDefault="00591490">
      <w:pPr>
        <w:pStyle w:val="Heading2"/>
        <w:spacing w:before="78"/>
        <w:ind w:right="420"/>
        <w:jc w:val="both"/>
        <w:rPr>
          <w:rFonts w:ascii="Garamond" w:hAnsi="Garamond"/>
        </w:rPr>
      </w:pPr>
    </w:p>
    <w:p w14:paraId="0CA54E6D" w14:textId="77777777" w:rsidR="00591490" w:rsidRDefault="00591490">
      <w:pPr>
        <w:pStyle w:val="Heading2"/>
        <w:spacing w:before="78"/>
        <w:ind w:right="420"/>
        <w:jc w:val="both"/>
        <w:rPr>
          <w:rFonts w:ascii="Garamond" w:hAnsi="Garamond"/>
        </w:rPr>
      </w:pPr>
    </w:p>
    <w:p w14:paraId="6E692C89" w14:textId="77777777" w:rsidR="00591490" w:rsidRDefault="00591490">
      <w:pPr>
        <w:pStyle w:val="Heading2"/>
        <w:spacing w:before="78"/>
        <w:ind w:right="420"/>
        <w:jc w:val="both"/>
        <w:rPr>
          <w:rFonts w:ascii="Garamond" w:hAnsi="Garamond"/>
        </w:rPr>
      </w:pPr>
    </w:p>
    <w:p w14:paraId="37037F03" w14:textId="77777777" w:rsidR="00591490" w:rsidRPr="00591490" w:rsidRDefault="00591490" w:rsidP="00591490">
      <w:pPr>
        <w:tabs>
          <w:tab w:val="center" w:pos="6980"/>
        </w:tabs>
        <w:jc w:val="both"/>
        <w:rPr>
          <w:rFonts w:ascii="Garamond" w:hAnsi="Garamond" w:cstheme="majorBidi"/>
          <w:b/>
          <w:bCs/>
          <w:sz w:val="24"/>
          <w:szCs w:val="24"/>
          <w:lang w:val="en-US"/>
        </w:rPr>
      </w:pPr>
      <w:proofErr w:type="spellStart"/>
      <w:r w:rsidRPr="00591490">
        <w:rPr>
          <w:rFonts w:ascii="Garamond" w:hAnsi="Garamond" w:cstheme="majorBidi"/>
          <w:b/>
          <w:bCs/>
          <w:sz w:val="24"/>
          <w:szCs w:val="24"/>
          <w:lang w:val="en-US"/>
        </w:rPr>
        <w:lastRenderedPageBreak/>
        <w:t>Formulir</w:t>
      </w:r>
      <w:proofErr w:type="spellEnd"/>
      <w:r w:rsidRPr="00591490">
        <w:rPr>
          <w:rFonts w:ascii="Garamond" w:hAnsi="Garamond" w:cstheme="majorBidi"/>
          <w:b/>
          <w:bCs/>
          <w:sz w:val="24"/>
          <w:szCs w:val="24"/>
          <w:lang w:val="en-US"/>
        </w:rPr>
        <w:t xml:space="preserve"> </w:t>
      </w:r>
      <w:proofErr w:type="spellStart"/>
      <w:r w:rsidRPr="00591490">
        <w:rPr>
          <w:rFonts w:ascii="Garamond" w:hAnsi="Garamond" w:cstheme="majorBidi"/>
          <w:b/>
          <w:bCs/>
          <w:sz w:val="24"/>
          <w:szCs w:val="24"/>
          <w:lang w:val="en-US"/>
        </w:rPr>
        <w:t>Evaluasi</w:t>
      </w:r>
      <w:proofErr w:type="spellEnd"/>
      <w:r w:rsidRPr="00591490">
        <w:rPr>
          <w:rFonts w:ascii="Garamond" w:hAnsi="Garamond" w:cstheme="majorBidi"/>
          <w:b/>
          <w:bCs/>
          <w:sz w:val="24"/>
          <w:szCs w:val="24"/>
          <w:lang w:val="en-US"/>
        </w:rPr>
        <w:t xml:space="preserve"> Diri Mata Kuliah </w:t>
      </w:r>
      <w:r w:rsidRPr="00591490">
        <w:rPr>
          <w:rFonts w:ascii="Garamond" w:hAnsi="Garamond" w:cstheme="majorBidi"/>
          <w:b/>
          <w:bCs/>
          <w:sz w:val="24"/>
          <w:szCs w:val="24"/>
        </w:rPr>
        <w:t>Historiografi Islam</w:t>
      </w:r>
    </w:p>
    <w:p w14:paraId="1C2C76D3" w14:textId="77777777" w:rsidR="00591490" w:rsidRDefault="00591490" w:rsidP="00591490">
      <w:pPr>
        <w:tabs>
          <w:tab w:val="center" w:pos="6980"/>
        </w:tabs>
        <w:jc w:val="both"/>
        <w:rPr>
          <w:rFonts w:ascii="Garamond" w:hAnsi="Garamond" w:cstheme="majorBidi"/>
          <w:sz w:val="24"/>
          <w:szCs w:val="24"/>
          <w:lang w:val="it-IT"/>
        </w:rPr>
      </w:pPr>
      <w:r w:rsidRPr="00591490">
        <w:rPr>
          <w:rFonts w:ascii="Garamond" w:hAnsi="Garamond" w:cstheme="majorBidi"/>
          <w:sz w:val="24"/>
          <w:szCs w:val="24"/>
          <w:lang w:val="it-IT"/>
        </w:rPr>
        <w:t>Mata kuliah ini menjelaskan tentang pengertian historiografi, historiografi Islam dan lingkup pembahasannya, Historiografi Arab pra-Islam: Ayyam al-Arab  dan Al-Ansab, historiografi islam awal: tema, corak, aliran; perkembangan historiografi islam abad ke-2 H sampai abad ke-4 H, ciri-ciri dan contoh; perkembangan historiografi islam abad ke- 6 H sampai abad ke- 9 H, ciri-ciri dan contoh; historiografi Islam modern, ciri-ciri dan contoh historiografi tentang Islam, dilihat dari perkembangannya di Arab pra Islam, pengenalan terhadap corak dan perkembangan teknik penulisan sejarah Islam, aliran-aliran historiografi di dunia Islam dan pengenalan terhadap para sejarahwan Islam Awal</w:t>
      </w:r>
    </w:p>
    <w:p w14:paraId="52907F04" w14:textId="77777777" w:rsidR="00591490" w:rsidRPr="00591490" w:rsidRDefault="00591490" w:rsidP="00591490">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303"/>
        <w:gridCol w:w="806"/>
        <w:gridCol w:w="617"/>
        <w:gridCol w:w="839"/>
        <w:gridCol w:w="384"/>
        <w:gridCol w:w="399"/>
        <w:gridCol w:w="397"/>
        <w:gridCol w:w="405"/>
        <w:gridCol w:w="1050"/>
        <w:gridCol w:w="2346"/>
      </w:tblGrid>
      <w:tr w:rsidR="00591490" w:rsidRPr="005A41B1" w14:paraId="11EFC6F2" w14:textId="77777777" w:rsidTr="00591490">
        <w:tc>
          <w:tcPr>
            <w:tcW w:w="1251" w:type="pct"/>
            <w:vMerge w:val="restart"/>
            <w:shd w:val="clear" w:color="auto" w:fill="E5DFEC" w:themeFill="accent4" w:themeFillTint="33"/>
            <w:vAlign w:val="center"/>
          </w:tcPr>
          <w:p w14:paraId="70D7433B" w14:textId="77777777" w:rsidR="00591490" w:rsidRPr="005A41B1" w:rsidRDefault="00591490" w:rsidP="00314DA5">
            <w:pPr>
              <w:jc w:val="center"/>
              <w:rPr>
                <w:rFonts w:asciiTheme="majorBidi" w:hAnsiTheme="majorBidi" w:cstheme="majorBidi"/>
                <w:b/>
                <w:sz w:val="20"/>
                <w:szCs w:val="20"/>
                <w:lang w:val="en-US"/>
              </w:rPr>
            </w:pPr>
            <w:r w:rsidRPr="005A41B1">
              <w:rPr>
                <w:b/>
                <w:sz w:val="20"/>
                <w:szCs w:val="20"/>
              </w:rPr>
              <w:t>Kemampuan Akhir Yang Diharapkan/        Capaian Pembelajaran Mata Kuliah</w:t>
            </w:r>
          </w:p>
        </w:tc>
        <w:tc>
          <w:tcPr>
            <w:tcW w:w="1018" w:type="pct"/>
            <w:gridSpan w:val="3"/>
            <w:shd w:val="clear" w:color="auto" w:fill="E5DFEC" w:themeFill="accent4" w:themeFillTint="33"/>
            <w:vAlign w:val="center"/>
          </w:tcPr>
          <w:p w14:paraId="2834B7D3" w14:textId="644E8BDF" w:rsidR="00591490" w:rsidRPr="005A41B1" w:rsidRDefault="00591490" w:rsidP="005A41B1">
            <w:pPr>
              <w:jc w:val="center"/>
              <w:rPr>
                <w:b/>
                <w:sz w:val="20"/>
                <w:szCs w:val="20"/>
              </w:rPr>
            </w:pPr>
            <w:r w:rsidRPr="005A41B1">
              <w:rPr>
                <w:b/>
                <w:sz w:val="20"/>
                <w:szCs w:val="20"/>
              </w:rPr>
              <w:t>Profiesiensi pengetahuan dan keterampilan saat ini*</w:t>
            </w:r>
          </w:p>
        </w:tc>
        <w:tc>
          <w:tcPr>
            <w:tcW w:w="1004" w:type="pct"/>
            <w:gridSpan w:val="4"/>
            <w:shd w:val="clear" w:color="auto" w:fill="E5DFEC" w:themeFill="accent4" w:themeFillTint="33"/>
            <w:vAlign w:val="center"/>
          </w:tcPr>
          <w:p w14:paraId="097CD1A1" w14:textId="77777777" w:rsidR="00591490" w:rsidRPr="005A41B1" w:rsidRDefault="00591490" w:rsidP="00314DA5">
            <w:pPr>
              <w:spacing w:before="60" w:after="60"/>
              <w:jc w:val="center"/>
              <w:rPr>
                <w:b/>
                <w:sz w:val="20"/>
                <w:szCs w:val="20"/>
              </w:rPr>
            </w:pPr>
            <w:r w:rsidRPr="005A41B1">
              <w:rPr>
                <w:b/>
                <w:sz w:val="20"/>
                <w:szCs w:val="20"/>
              </w:rPr>
              <w:t>Hasil evaluasi Asesor</w:t>
            </w:r>
          </w:p>
          <w:p w14:paraId="1482B4E7" w14:textId="77777777" w:rsidR="00591490" w:rsidRPr="005A41B1" w:rsidRDefault="00591490" w:rsidP="00314DA5">
            <w:pPr>
              <w:jc w:val="center"/>
              <w:rPr>
                <w:rFonts w:asciiTheme="majorBidi" w:hAnsiTheme="majorBidi" w:cstheme="majorBidi"/>
                <w:b/>
                <w:sz w:val="20"/>
                <w:szCs w:val="20"/>
                <w:lang w:val="en-US"/>
              </w:rPr>
            </w:pPr>
            <w:r w:rsidRPr="005A41B1">
              <w:rPr>
                <w:b/>
                <w:sz w:val="20"/>
                <w:szCs w:val="20"/>
              </w:rPr>
              <w:t>(diisi oleh Asesor)</w:t>
            </w:r>
          </w:p>
        </w:tc>
        <w:tc>
          <w:tcPr>
            <w:tcW w:w="1727" w:type="pct"/>
            <w:gridSpan w:val="2"/>
            <w:shd w:val="clear" w:color="auto" w:fill="E5DFEC" w:themeFill="accent4" w:themeFillTint="33"/>
            <w:vAlign w:val="center"/>
          </w:tcPr>
          <w:p w14:paraId="701287C7" w14:textId="77777777" w:rsidR="00591490" w:rsidRPr="005A41B1" w:rsidRDefault="00591490" w:rsidP="00314DA5">
            <w:pPr>
              <w:jc w:val="center"/>
              <w:rPr>
                <w:rFonts w:asciiTheme="majorBidi" w:hAnsiTheme="majorBidi" w:cstheme="majorBidi"/>
                <w:b/>
                <w:sz w:val="20"/>
                <w:szCs w:val="20"/>
                <w:lang w:val="en-US"/>
              </w:rPr>
            </w:pPr>
            <w:r w:rsidRPr="005A41B1">
              <w:rPr>
                <w:b/>
                <w:sz w:val="20"/>
                <w:szCs w:val="20"/>
              </w:rPr>
              <w:t>Bukti yang disampaikan*</w:t>
            </w:r>
          </w:p>
        </w:tc>
      </w:tr>
      <w:tr w:rsidR="005A41B1" w:rsidRPr="005A41B1" w14:paraId="243B796D" w14:textId="77777777" w:rsidTr="00591490">
        <w:tc>
          <w:tcPr>
            <w:tcW w:w="1251" w:type="pct"/>
            <w:vMerge/>
            <w:shd w:val="clear" w:color="auto" w:fill="E5DFEC" w:themeFill="accent4" w:themeFillTint="33"/>
            <w:vAlign w:val="center"/>
          </w:tcPr>
          <w:p w14:paraId="36AFE9E3" w14:textId="77777777" w:rsidR="00591490" w:rsidRPr="005A41B1" w:rsidRDefault="00591490" w:rsidP="00314DA5">
            <w:pPr>
              <w:jc w:val="center"/>
              <w:rPr>
                <w:rFonts w:asciiTheme="majorBidi" w:hAnsiTheme="majorBidi" w:cstheme="majorBidi"/>
                <w:b/>
                <w:sz w:val="20"/>
                <w:szCs w:val="20"/>
                <w:lang w:val="en-US"/>
              </w:rPr>
            </w:pPr>
          </w:p>
        </w:tc>
        <w:tc>
          <w:tcPr>
            <w:tcW w:w="343" w:type="pct"/>
            <w:shd w:val="clear" w:color="auto" w:fill="E5DFEC" w:themeFill="accent4" w:themeFillTint="33"/>
            <w:vAlign w:val="center"/>
          </w:tcPr>
          <w:p w14:paraId="15AC773E"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Sangat Baik</w:t>
            </w:r>
          </w:p>
        </w:tc>
        <w:tc>
          <w:tcPr>
            <w:tcW w:w="317" w:type="pct"/>
            <w:shd w:val="clear" w:color="auto" w:fill="E5DFEC" w:themeFill="accent4" w:themeFillTint="33"/>
            <w:vAlign w:val="center"/>
          </w:tcPr>
          <w:p w14:paraId="14674DD5"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Baik</w:t>
            </w:r>
          </w:p>
        </w:tc>
        <w:tc>
          <w:tcPr>
            <w:tcW w:w="358" w:type="pct"/>
            <w:shd w:val="clear" w:color="auto" w:fill="E5DFEC" w:themeFill="accent4" w:themeFillTint="33"/>
            <w:vAlign w:val="center"/>
          </w:tcPr>
          <w:p w14:paraId="5A21A2B8"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 xml:space="preserve">Tidak </w:t>
            </w:r>
            <w:proofErr w:type="spellStart"/>
            <w:r w:rsidRPr="005A41B1">
              <w:rPr>
                <w:rFonts w:asciiTheme="majorBidi" w:hAnsiTheme="majorBidi" w:cstheme="majorBidi"/>
                <w:b/>
                <w:sz w:val="20"/>
                <w:szCs w:val="20"/>
                <w:lang w:val="en-US"/>
              </w:rPr>
              <w:t>Pernah</w:t>
            </w:r>
            <w:proofErr w:type="spellEnd"/>
          </w:p>
        </w:tc>
        <w:tc>
          <w:tcPr>
            <w:tcW w:w="245" w:type="pct"/>
            <w:shd w:val="clear" w:color="auto" w:fill="E5DFEC" w:themeFill="accent4" w:themeFillTint="33"/>
            <w:vAlign w:val="center"/>
          </w:tcPr>
          <w:p w14:paraId="576C4B7A"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V</w:t>
            </w:r>
          </w:p>
        </w:tc>
        <w:tc>
          <w:tcPr>
            <w:tcW w:w="253" w:type="pct"/>
            <w:shd w:val="clear" w:color="auto" w:fill="E5DFEC" w:themeFill="accent4" w:themeFillTint="33"/>
            <w:vAlign w:val="center"/>
          </w:tcPr>
          <w:p w14:paraId="709870F7"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A</w:t>
            </w:r>
          </w:p>
        </w:tc>
        <w:tc>
          <w:tcPr>
            <w:tcW w:w="252" w:type="pct"/>
            <w:shd w:val="clear" w:color="auto" w:fill="E5DFEC" w:themeFill="accent4" w:themeFillTint="33"/>
            <w:vAlign w:val="center"/>
          </w:tcPr>
          <w:p w14:paraId="2332B848"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T</w:t>
            </w:r>
          </w:p>
        </w:tc>
        <w:tc>
          <w:tcPr>
            <w:tcW w:w="254" w:type="pct"/>
            <w:shd w:val="clear" w:color="auto" w:fill="E5DFEC" w:themeFill="accent4" w:themeFillTint="33"/>
            <w:vAlign w:val="center"/>
          </w:tcPr>
          <w:p w14:paraId="6BD46211"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en-US"/>
              </w:rPr>
              <w:t>M</w:t>
            </w:r>
          </w:p>
        </w:tc>
        <w:tc>
          <w:tcPr>
            <w:tcW w:w="452" w:type="pct"/>
            <w:shd w:val="clear" w:color="auto" w:fill="E5DFEC" w:themeFill="accent4" w:themeFillTint="33"/>
            <w:vAlign w:val="center"/>
          </w:tcPr>
          <w:p w14:paraId="4DC3240E" w14:textId="77777777" w:rsidR="00591490" w:rsidRPr="005A41B1" w:rsidRDefault="00591490" w:rsidP="00314DA5">
            <w:pPr>
              <w:jc w:val="center"/>
              <w:rPr>
                <w:rFonts w:asciiTheme="majorBidi" w:hAnsiTheme="majorBidi" w:cstheme="majorBidi"/>
                <w:b/>
                <w:sz w:val="20"/>
                <w:szCs w:val="20"/>
                <w:lang w:val="en-US"/>
              </w:rPr>
            </w:pPr>
            <w:r w:rsidRPr="005A41B1">
              <w:rPr>
                <w:b/>
                <w:sz w:val="20"/>
                <w:szCs w:val="20"/>
              </w:rPr>
              <w:t>Nomor Dokumen</w:t>
            </w:r>
          </w:p>
        </w:tc>
        <w:tc>
          <w:tcPr>
            <w:tcW w:w="1275" w:type="pct"/>
            <w:shd w:val="clear" w:color="auto" w:fill="E5DFEC" w:themeFill="accent4" w:themeFillTint="33"/>
            <w:vAlign w:val="center"/>
          </w:tcPr>
          <w:p w14:paraId="524B0CEB" w14:textId="77777777" w:rsidR="00591490" w:rsidRPr="005A41B1" w:rsidRDefault="00591490" w:rsidP="00314DA5">
            <w:pPr>
              <w:jc w:val="center"/>
              <w:rPr>
                <w:rFonts w:asciiTheme="majorBidi" w:hAnsiTheme="majorBidi" w:cstheme="majorBidi"/>
                <w:b/>
                <w:sz w:val="20"/>
                <w:szCs w:val="20"/>
                <w:lang w:val="en-US"/>
              </w:rPr>
            </w:pPr>
            <w:r w:rsidRPr="005A41B1">
              <w:rPr>
                <w:rFonts w:asciiTheme="majorBidi" w:hAnsiTheme="majorBidi" w:cstheme="majorBidi"/>
                <w:b/>
                <w:sz w:val="20"/>
                <w:szCs w:val="20"/>
                <w:lang w:val="id-ID"/>
              </w:rPr>
              <w:t>Jenis dokumen</w:t>
            </w:r>
          </w:p>
        </w:tc>
      </w:tr>
      <w:tr w:rsidR="00591490" w14:paraId="21A0EBB3" w14:textId="77777777" w:rsidTr="00591490">
        <w:tc>
          <w:tcPr>
            <w:tcW w:w="1251" w:type="pct"/>
            <w:vAlign w:val="center"/>
          </w:tcPr>
          <w:p w14:paraId="18AE0D36"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683D9673"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1DC19EB5"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27F252EF"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66451C0" w14:textId="77777777" w:rsidR="00591490" w:rsidRDefault="00591490" w:rsidP="00314DA5">
            <w:pPr>
              <w:jc w:val="center"/>
              <w:rPr>
                <w:rFonts w:asciiTheme="majorBidi" w:hAnsiTheme="majorBidi" w:cstheme="majorBidi"/>
                <w:lang w:val="en-US"/>
              </w:rPr>
            </w:pPr>
            <w:r>
              <w:rPr>
                <w:rFonts w:asciiTheme="majorBidi" w:hAnsiTheme="majorBidi" w:cstheme="majorBidi"/>
                <w:lang w:val="en-US"/>
              </w:rPr>
              <w:t>5</w:t>
            </w:r>
          </w:p>
        </w:tc>
      </w:tr>
      <w:tr w:rsidR="00591490" w14:paraId="58DC67E4" w14:textId="77777777" w:rsidTr="00591490">
        <w:tc>
          <w:tcPr>
            <w:tcW w:w="1251" w:type="pct"/>
          </w:tcPr>
          <w:p w14:paraId="357EE74D" w14:textId="77777777" w:rsidR="00591490" w:rsidRPr="00920F17" w:rsidRDefault="00591490" w:rsidP="00314DA5">
            <w:pPr>
              <w:rPr>
                <w:rFonts w:asciiTheme="majorBidi" w:hAnsiTheme="majorBidi" w:cstheme="majorBidi"/>
                <w:lang w:val="en-US"/>
              </w:rPr>
            </w:pPr>
            <w:proofErr w:type="spellStart"/>
            <w:r w:rsidRPr="00F959BD">
              <w:rPr>
                <w:rFonts w:asciiTheme="majorBidi" w:hAnsiTheme="majorBidi" w:cstheme="majorBidi"/>
                <w:lang w:val="en-US"/>
              </w:rPr>
              <w:t>Menunjukkan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disiplin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tanggung</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jawab</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kemandirian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nasionalisme</w:t>
            </w:r>
            <w:proofErr w:type="spellEnd"/>
            <w:r w:rsidRPr="00F959BD">
              <w:rPr>
                <w:rFonts w:asciiTheme="majorBidi" w:hAnsiTheme="majorBidi" w:cstheme="majorBidi"/>
                <w:lang w:val="en-US"/>
              </w:rPr>
              <w:t>, dan/</w:t>
            </w:r>
            <w:proofErr w:type="spellStart"/>
            <w:r w:rsidRPr="00F959BD">
              <w:rPr>
                <w:rFonts w:asciiTheme="majorBidi" w:hAnsiTheme="majorBidi" w:cstheme="majorBidi"/>
                <w:lang w:val="en-US"/>
              </w:rPr>
              <w:t>atau</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jiwa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kewirausahaan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dalam</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penerapan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kompetensi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Historiografi</w:t>
            </w:r>
            <w:proofErr w:type="spellEnd"/>
            <w:r w:rsidRPr="00F959BD">
              <w:rPr>
                <w:rFonts w:asciiTheme="majorBidi" w:hAnsiTheme="majorBidi" w:cstheme="majorBidi"/>
                <w:lang w:val="en-US"/>
              </w:rPr>
              <w:t xml:space="preserve"> Islam.</w:t>
            </w:r>
          </w:p>
        </w:tc>
        <w:tc>
          <w:tcPr>
            <w:tcW w:w="343" w:type="pct"/>
          </w:tcPr>
          <w:p w14:paraId="607C546E" w14:textId="77777777" w:rsidR="00591490" w:rsidRDefault="00591490" w:rsidP="00314DA5">
            <w:pPr>
              <w:jc w:val="center"/>
              <w:rPr>
                <w:rFonts w:asciiTheme="majorBidi" w:hAnsiTheme="majorBidi" w:cstheme="majorBidi"/>
                <w:lang w:val="en-US"/>
              </w:rPr>
            </w:pPr>
          </w:p>
        </w:tc>
        <w:tc>
          <w:tcPr>
            <w:tcW w:w="317" w:type="pct"/>
          </w:tcPr>
          <w:p w14:paraId="1CBFE98A" w14:textId="77777777" w:rsidR="00591490" w:rsidRDefault="00591490" w:rsidP="00314DA5">
            <w:pPr>
              <w:jc w:val="center"/>
              <w:rPr>
                <w:rFonts w:asciiTheme="majorBidi" w:hAnsiTheme="majorBidi" w:cstheme="majorBidi"/>
                <w:lang w:val="en-US"/>
              </w:rPr>
            </w:pPr>
          </w:p>
        </w:tc>
        <w:tc>
          <w:tcPr>
            <w:tcW w:w="358" w:type="pct"/>
          </w:tcPr>
          <w:p w14:paraId="096F03FD" w14:textId="77777777" w:rsidR="00591490" w:rsidRDefault="00591490" w:rsidP="00314DA5">
            <w:pPr>
              <w:rPr>
                <w:rFonts w:asciiTheme="majorBidi" w:hAnsiTheme="majorBidi" w:cstheme="majorBidi"/>
                <w:lang w:val="en-US"/>
              </w:rPr>
            </w:pPr>
          </w:p>
        </w:tc>
        <w:tc>
          <w:tcPr>
            <w:tcW w:w="245" w:type="pct"/>
          </w:tcPr>
          <w:p w14:paraId="02F8C4E0" w14:textId="77777777" w:rsidR="00591490" w:rsidRDefault="00591490" w:rsidP="00314DA5">
            <w:pPr>
              <w:jc w:val="center"/>
              <w:rPr>
                <w:rFonts w:asciiTheme="majorBidi" w:hAnsiTheme="majorBidi" w:cstheme="majorBidi"/>
                <w:lang w:val="en-US"/>
              </w:rPr>
            </w:pPr>
          </w:p>
        </w:tc>
        <w:tc>
          <w:tcPr>
            <w:tcW w:w="253" w:type="pct"/>
          </w:tcPr>
          <w:p w14:paraId="1CA56F30" w14:textId="77777777" w:rsidR="00591490" w:rsidRDefault="00591490" w:rsidP="00314DA5">
            <w:pPr>
              <w:jc w:val="center"/>
              <w:rPr>
                <w:rFonts w:asciiTheme="majorBidi" w:hAnsiTheme="majorBidi" w:cstheme="majorBidi"/>
                <w:lang w:val="en-US"/>
              </w:rPr>
            </w:pPr>
          </w:p>
        </w:tc>
        <w:tc>
          <w:tcPr>
            <w:tcW w:w="252" w:type="pct"/>
          </w:tcPr>
          <w:p w14:paraId="11A7458E" w14:textId="77777777" w:rsidR="00591490" w:rsidRDefault="00591490" w:rsidP="00314DA5">
            <w:pPr>
              <w:jc w:val="center"/>
              <w:rPr>
                <w:rFonts w:asciiTheme="majorBidi" w:hAnsiTheme="majorBidi" w:cstheme="majorBidi"/>
                <w:lang w:val="en-US"/>
              </w:rPr>
            </w:pPr>
          </w:p>
        </w:tc>
        <w:tc>
          <w:tcPr>
            <w:tcW w:w="254" w:type="pct"/>
          </w:tcPr>
          <w:p w14:paraId="59241D25" w14:textId="77777777" w:rsidR="00591490" w:rsidRDefault="00591490" w:rsidP="00314DA5">
            <w:pPr>
              <w:jc w:val="center"/>
              <w:rPr>
                <w:rFonts w:asciiTheme="majorBidi" w:hAnsiTheme="majorBidi" w:cstheme="majorBidi"/>
                <w:lang w:val="en-US"/>
              </w:rPr>
            </w:pPr>
          </w:p>
        </w:tc>
        <w:tc>
          <w:tcPr>
            <w:tcW w:w="452" w:type="pct"/>
          </w:tcPr>
          <w:p w14:paraId="597EF5FF" w14:textId="77777777" w:rsidR="00591490" w:rsidRDefault="00591490" w:rsidP="00314DA5">
            <w:pPr>
              <w:jc w:val="center"/>
              <w:rPr>
                <w:rFonts w:asciiTheme="majorBidi" w:hAnsiTheme="majorBidi" w:cstheme="majorBidi"/>
                <w:lang w:val="en-US"/>
              </w:rPr>
            </w:pPr>
          </w:p>
        </w:tc>
        <w:tc>
          <w:tcPr>
            <w:tcW w:w="1275" w:type="pct"/>
          </w:tcPr>
          <w:p w14:paraId="76B02481" w14:textId="77777777" w:rsidR="00591490" w:rsidRDefault="00591490" w:rsidP="00314DA5">
            <w:pPr>
              <w:ind w:left="-13"/>
              <w:jc w:val="both"/>
              <w:rPr>
                <w:rFonts w:asciiTheme="majorBidi" w:hAnsiTheme="majorBidi" w:cstheme="majorBidi"/>
              </w:rPr>
            </w:pPr>
          </w:p>
          <w:p w14:paraId="5E756624" w14:textId="77777777" w:rsidR="00591490" w:rsidRPr="00C21B57" w:rsidRDefault="00591490" w:rsidP="00314DA5">
            <w:pPr>
              <w:ind w:left="-13"/>
              <w:jc w:val="both"/>
              <w:rPr>
                <w:rFonts w:asciiTheme="majorBidi" w:hAnsiTheme="majorBidi" w:cstheme="majorBidi"/>
                <w:lang w:val="en-US"/>
              </w:rPr>
            </w:pPr>
          </w:p>
        </w:tc>
      </w:tr>
      <w:tr w:rsidR="00591490" w14:paraId="21330C89" w14:textId="77777777" w:rsidTr="00591490">
        <w:tc>
          <w:tcPr>
            <w:tcW w:w="1251" w:type="pct"/>
          </w:tcPr>
          <w:p w14:paraId="1A8A767D" w14:textId="77777777" w:rsidR="00591490" w:rsidRPr="00920F17" w:rsidRDefault="00591490" w:rsidP="00314DA5">
            <w:pPr>
              <w:rPr>
                <w:rFonts w:asciiTheme="majorBidi" w:hAnsiTheme="majorBidi" w:cstheme="majorBidi"/>
                <w:lang w:val="en-US"/>
              </w:rPr>
            </w:pPr>
            <w:proofErr w:type="spellStart"/>
            <w:r w:rsidRPr="00F959BD">
              <w:rPr>
                <w:rFonts w:asciiTheme="majorBidi" w:hAnsiTheme="majorBidi" w:cstheme="majorBidi"/>
                <w:lang w:val="en-US"/>
              </w:rPr>
              <w:t>Melakukan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penelitian</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pengkajian</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relevan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Historiografi</w:t>
            </w:r>
            <w:proofErr w:type="spellEnd"/>
            <w:r w:rsidRPr="00F959BD">
              <w:rPr>
                <w:rFonts w:asciiTheme="majorBidi" w:hAnsiTheme="majorBidi" w:cstheme="majorBidi"/>
                <w:lang w:val="en-US"/>
              </w:rPr>
              <w:t xml:space="preserve"> Islam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memanfaatkan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sumber</w:t>
            </w:r>
            <w:proofErr w:type="spellEnd"/>
            <w:r w:rsidRPr="00F959BD">
              <w:rPr>
                <w:rFonts w:asciiTheme="majorBidi" w:hAnsiTheme="majorBidi" w:cstheme="majorBidi"/>
                <w:lang w:val="en-US"/>
              </w:rPr>
              <w:t xml:space="preserve"> primer </w:t>
            </w:r>
            <w:proofErr w:type="spellStart"/>
            <w:r w:rsidRPr="00F959BD">
              <w:rPr>
                <w:rFonts w:asciiTheme="majorBidi" w:hAnsiTheme="majorBidi" w:cstheme="majorBidi"/>
                <w:lang w:val="en-US"/>
              </w:rPr>
              <w:t>untuk</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rekonstruksi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sejarah</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kajian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ilmiah</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kontekstual</w:t>
            </w:r>
            <w:proofErr w:type="spellEnd"/>
            <w:r w:rsidRPr="00F959BD">
              <w:rPr>
                <w:rFonts w:asciiTheme="majorBidi" w:hAnsiTheme="majorBidi" w:cstheme="majorBidi"/>
                <w:lang w:val="en-US"/>
              </w:rPr>
              <w:t>.</w:t>
            </w:r>
          </w:p>
        </w:tc>
        <w:tc>
          <w:tcPr>
            <w:tcW w:w="343" w:type="pct"/>
          </w:tcPr>
          <w:p w14:paraId="4CF05906" w14:textId="77777777" w:rsidR="00591490" w:rsidRDefault="00591490" w:rsidP="00314DA5">
            <w:pPr>
              <w:jc w:val="center"/>
              <w:rPr>
                <w:rFonts w:asciiTheme="majorBidi" w:hAnsiTheme="majorBidi" w:cstheme="majorBidi"/>
                <w:lang w:val="en-US"/>
              </w:rPr>
            </w:pPr>
          </w:p>
        </w:tc>
        <w:tc>
          <w:tcPr>
            <w:tcW w:w="317" w:type="pct"/>
          </w:tcPr>
          <w:p w14:paraId="3B941D30" w14:textId="77777777" w:rsidR="00591490" w:rsidRDefault="00591490" w:rsidP="00314DA5">
            <w:pPr>
              <w:jc w:val="center"/>
              <w:rPr>
                <w:rFonts w:asciiTheme="majorBidi" w:hAnsiTheme="majorBidi" w:cstheme="majorBidi"/>
                <w:lang w:val="en-US"/>
              </w:rPr>
            </w:pPr>
          </w:p>
        </w:tc>
        <w:tc>
          <w:tcPr>
            <w:tcW w:w="358" w:type="pct"/>
          </w:tcPr>
          <w:p w14:paraId="3C308464" w14:textId="77777777" w:rsidR="00591490" w:rsidRDefault="00591490" w:rsidP="00314DA5">
            <w:pPr>
              <w:rPr>
                <w:rFonts w:asciiTheme="majorBidi" w:hAnsiTheme="majorBidi" w:cstheme="majorBidi"/>
                <w:lang w:val="en-US"/>
              </w:rPr>
            </w:pPr>
          </w:p>
        </w:tc>
        <w:tc>
          <w:tcPr>
            <w:tcW w:w="245" w:type="pct"/>
          </w:tcPr>
          <w:p w14:paraId="2C53D4E2" w14:textId="77777777" w:rsidR="00591490" w:rsidRDefault="00591490" w:rsidP="00314DA5">
            <w:pPr>
              <w:jc w:val="center"/>
              <w:rPr>
                <w:rFonts w:asciiTheme="majorBidi" w:hAnsiTheme="majorBidi" w:cstheme="majorBidi"/>
                <w:lang w:val="en-US"/>
              </w:rPr>
            </w:pPr>
          </w:p>
        </w:tc>
        <w:tc>
          <w:tcPr>
            <w:tcW w:w="253" w:type="pct"/>
          </w:tcPr>
          <w:p w14:paraId="271AB2CD" w14:textId="77777777" w:rsidR="00591490" w:rsidRDefault="00591490" w:rsidP="00314DA5">
            <w:pPr>
              <w:jc w:val="center"/>
              <w:rPr>
                <w:rFonts w:asciiTheme="majorBidi" w:hAnsiTheme="majorBidi" w:cstheme="majorBidi"/>
                <w:lang w:val="en-US"/>
              </w:rPr>
            </w:pPr>
          </w:p>
        </w:tc>
        <w:tc>
          <w:tcPr>
            <w:tcW w:w="252" w:type="pct"/>
          </w:tcPr>
          <w:p w14:paraId="464A2E00" w14:textId="77777777" w:rsidR="00591490" w:rsidRDefault="00591490" w:rsidP="00314DA5">
            <w:pPr>
              <w:jc w:val="center"/>
              <w:rPr>
                <w:rFonts w:asciiTheme="majorBidi" w:hAnsiTheme="majorBidi" w:cstheme="majorBidi"/>
                <w:lang w:val="en-US"/>
              </w:rPr>
            </w:pPr>
          </w:p>
        </w:tc>
        <w:tc>
          <w:tcPr>
            <w:tcW w:w="254" w:type="pct"/>
          </w:tcPr>
          <w:p w14:paraId="26D39370" w14:textId="77777777" w:rsidR="00591490" w:rsidRDefault="00591490" w:rsidP="00314DA5">
            <w:pPr>
              <w:jc w:val="center"/>
              <w:rPr>
                <w:rFonts w:asciiTheme="majorBidi" w:hAnsiTheme="majorBidi" w:cstheme="majorBidi"/>
                <w:lang w:val="en-US"/>
              </w:rPr>
            </w:pPr>
          </w:p>
        </w:tc>
        <w:tc>
          <w:tcPr>
            <w:tcW w:w="452" w:type="pct"/>
          </w:tcPr>
          <w:p w14:paraId="1DCBF692" w14:textId="77777777" w:rsidR="00591490" w:rsidRDefault="00591490" w:rsidP="00314DA5">
            <w:pPr>
              <w:jc w:val="center"/>
              <w:rPr>
                <w:rFonts w:asciiTheme="majorBidi" w:hAnsiTheme="majorBidi" w:cstheme="majorBidi"/>
                <w:lang w:val="en-US"/>
              </w:rPr>
            </w:pPr>
          </w:p>
        </w:tc>
        <w:tc>
          <w:tcPr>
            <w:tcW w:w="1275" w:type="pct"/>
          </w:tcPr>
          <w:p w14:paraId="34BF126F" w14:textId="77777777" w:rsidR="00591490" w:rsidRPr="00E06BC3" w:rsidRDefault="00591490" w:rsidP="00314DA5">
            <w:pPr>
              <w:ind w:left="-13"/>
              <w:jc w:val="both"/>
              <w:rPr>
                <w:rFonts w:asciiTheme="majorBidi" w:hAnsiTheme="majorBidi" w:cstheme="majorBidi"/>
              </w:rPr>
            </w:pPr>
          </w:p>
        </w:tc>
      </w:tr>
      <w:tr w:rsidR="00591490" w14:paraId="4CF42420" w14:textId="77777777" w:rsidTr="00591490">
        <w:tc>
          <w:tcPr>
            <w:tcW w:w="1251" w:type="pct"/>
          </w:tcPr>
          <w:p w14:paraId="3E749FF0" w14:textId="77777777" w:rsidR="00591490" w:rsidRPr="00F959BD" w:rsidRDefault="00591490" w:rsidP="00314DA5">
            <w:pPr>
              <w:rPr>
                <w:rFonts w:asciiTheme="majorBidi" w:hAnsiTheme="majorBidi" w:cstheme="majorBidi"/>
              </w:rPr>
            </w:pPr>
            <w:r w:rsidRPr="00F959BD">
              <w:rPr>
                <w:rFonts w:asciiTheme="majorBidi" w:hAnsiTheme="majorBidi" w:cstheme="majorBidi"/>
              </w:rPr>
              <w:t>Menyusun dan menyajikan narasi sejarah/peradaban Islam yang relevan dengan Historiografi Islam melalui media tulisan, lisan, video, dokumenter, dan/atau animasi.</w:t>
            </w:r>
          </w:p>
        </w:tc>
        <w:tc>
          <w:tcPr>
            <w:tcW w:w="343" w:type="pct"/>
          </w:tcPr>
          <w:p w14:paraId="1B288E8F" w14:textId="77777777" w:rsidR="00591490" w:rsidRDefault="00591490" w:rsidP="00314DA5">
            <w:pPr>
              <w:jc w:val="center"/>
              <w:rPr>
                <w:rFonts w:asciiTheme="majorBidi" w:hAnsiTheme="majorBidi" w:cstheme="majorBidi"/>
                <w:lang w:val="en-US"/>
              </w:rPr>
            </w:pPr>
          </w:p>
        </w:tc>
        <w:tc>
          <w:tcPr>
            <w:tcW w:w="317" w:type="pct"/>
          </w:tcPr>
          <w:p w14:paraId="7DF1CBA7" w14:textId="77777777" w:rsidR="00591490" w:rsidRDefault="00591490" w:rsidP="00314DA5">
            <w:pPr>
              <w:jc w:val="center"/>
              <w:rPr>
                <w:rFonts w:asciiTheme="majorBidi" w:hAnsiTheme="majorBidi" w:cstheme="majorBidi"/>
                <w:lang w:val="en-US"/>
              </w:rPr>
            </w:pPr>
          </w:p>
        </w:tc>
        <w:tc>
          <w:tcPr>
            <w:tcW w:w="358" w:type="pct"/>
          </w:tcPr>
          <w:p w14:paraId="401EBF5A" w14:textId="77777777" w:rsidR="00591490" w:rsidRDefault="00591490" w:rsidP="00314DA5">
            <w:pPr>
              <w:rPr>
                <w:rFonts w:asciiTheme="majorBidi" w:hAnsiTheme="majorBidi" w:cstheme="majorBidi"/>
                <w:lang w:val="en-US"/>
              </w:rPr>
            </w:pPr>
          </w:p>
        </w:tc>
        <w:tc>
          <w:tcPr>
            <w:tcW w:w="245" w:type="pct"/>
          </w:tcPr>
          <w:p w14:paraId="769FB8EF" w14:textId="77777777" w:rsidR="00591490" w:rsidRDefault="00591490" w:rsidP="00314DA5">
            <w:pPr>
              <w:jc w:val="center"/>
              <w:rPr>
                <w:rFonts w:asciiTheme="majorBidi" w:hAnsiTheme="majorBidi" w:cstheme="majorBidi"/>
                <w:lang w:val="en-US"/>
              </w:rPr>
            </w:pPr>
          </w:p>
        </w:tc>
        <w:tc>
          <w:tcPr>
            <w:tcW w:w="253" w:type="pct"/>
          </w:tcPr>
          <w:p w14:paraId="68868F79" w14:textId="77777777" w:rsidR="00591490" w:rsidRDefault="00591490" w:rsidP="00314DA5">
            <w:pPr>
              <w:jc w:val="center"/>
              <w:rPr>
                <w:rFonts w:asciiTheme="majorBidi" w:hAnsiTheme="majorBidi" w:cstheme="majorBidi"/>
                <w:lang w:val="en-US"/>
              </w:rPr>
            </w:pPr>
          </w:p>
        </w:tc>
        <w:tc>
          <w:tcPr>
            <w:tcW w:w="252" w:type="pct"/>
          </w:tcPr>
          <w:p w14:paraId="0D3B0F78" w14:textId="77777777" w:rsidR="00591490" w:rsidRDefault="00591490" w:rsidP="00314DA5">
            <w:pPr>
              <w:jc w:val="center"/>
              <w:rPr>
                <w:rFonts w:asciiTheme="majorBidi" w:hAnsiTheme="majorBidi" w:cstheme="majorBidi"/>
                <w:lang w:val="en-US"/>
              </w:rPr>
            </w:pPr>
          </w:p>
        </w:tc>
        <w:tc>
          <w:tcPr>
            <w:tcW w:w="254" w:type="pct"/>
          </w:tcPr>
          <w:p w14:paraId="2DCD2166" w14:textId="77777777" w:rsidR="00591490" w:rsidRDefault="00591490" w:rsidP="00314DA5">
            <w:pPr>
              <w:jc w:val="center"/>
              <w:rPr>
                <w:rFonts w:asciiTheme="majorBidi" w:hAnsiTheme="majorBidi" w:cstheme="majorBidi"/>
                <w:lang w:val="en-US"/>
              </w:rPr>
            </w:pPr>
          </w:p>
        </w:tc>
        <w:tc>
          <w:tcPr>
            <w:tcW w:w="452" w:type="pct"/>
          </w:tcPr>
          <w:p w14:paraId="3186FF60" w14:textId="77777777" w:rsidR="00591490" w:rsidRDefault="00591490" w:rsidP="00314DA5">
            <w:pPr>
              <w:jc w:val="center"/>
              <w:rPr>
                <w:rFonts w:asciiTheme="majorBidi" w:hAnsiTheme="majorBidi" w:cstheme="majorBidi"/>
                <w:lang w:val="en-US"/>
              </w:rPr>
            </w:pPr>
          </w:p>
        </w:tc>
        <w:tc>
          <w:tcPr>
            <w:tcW w:w="1275" w:type="pct"/>
          </w:tcPr>
          <w:p w14:paraId="22FFDDFE" w14:textId="77777777" w:rsidR="00591490" w:rsidRPr="00B73C10" w:rsidRDefault="00591490" w:rsidP="00314DA5">
            <w:pPr>
              <w:jc w:val="both"/>
              <w:rPr>
                <w:rFonts w:asciiTheme="majorBidi" w:hAnsiTheme="majorBidi" w:cstheme="majorBidi"/>
                <w:lang w:val="en-US"/>
              </w:rPr>
            </w:pPr>
          </w:p>
        </w:tc>
      </w:tr>
      <w:tr w:rsidR="00591490" w14:paraId="0D10DD76" w14:textId="77777777" w:rsidTr="00591490">
        <w:tc>
          <w:tcPr>
            <w:tcW w:w="1251" w:type="pct"/>
          </w:tcPr>
          <w:p w14:paraId="4D1ACB12" w14:textId="77777777" w:rsidR="00591490" w:rsidRPr="00F959BD" w:rsidRDefault="00591490" w:rsidP="00314DA5">
            <w:pPr>
              <w:rPr>
                <w:rFonts w:asciiTheme="majorBidi" w:hAnsiTheme="majorBidi" w:cstheme="majorBidi"/>
              </w:rPr>
            </w:pPr>
            <w:r w:rsidRPr="00F959BD">
              <w:rPr>
                <w:rFonts w:asciiTheme="majorBidi" w:hAnsiTheme="majorBidi" w:cstheme="majorBidi"/>
              </w:rPr>
              <w:t>Merancang dan melaksanakan kegiatan pendidikan/pelatihan yang relevan dengan Historiografi Islam secara adaptif dengan perkembangan ICT.</w:t>
            </w:r>
          </w:p>
        </w:tc>
        <w:tc>
          <w:tcPr>
            <w:tcW w:w="343" w:type="pct"/>
          </w:tcPr>
          <w:p w14:paraId="17ED5D83" w14:textId="77777777" w:rsidR="00591490" w:rsidRDefault="00591490" w:rsidP="00314DA5">
            <w:pPr>
              <w:jc w:val="center"/>
              <w:rPr>
                <w:rFonts w:asciiTheme="majorBidi" w:hAnsiTheme="majorBidi" w:cstheme="majorBidi"/>
                <w:lang w:val="en-US"/>
              </w:rPr>
            </w:pPr>
          </w:p>
        </w:tc>
        <w:tc>
          <w:tcPr>
            <w:tcW w:w="317" w:type="pct"/>
          </w:tcPr>
          <w:p w14:paraId="08293A9E" w14:textId="77777777" w:rsidR="00591490" w:rsidRDefault="00591490" w:rsidP="00314DA5">
            <w:pPr>
              <w:jc w:val="center"/>
              <w:rPr>
                <w:rFonts w:asciiTheme="majorBidi" w:hAnsiTheme="majorBidi" w:cstheme="majorBidi"/>
                <w:lang w:val="en-US"/>
              </w:rPr>
            </w:pPr>
          </w:p>
        </w:tc>
        <w:tc>
          <w:tcPr>
            <w:tcW w:w="358" w:type="pct"/>
          </w:tcPr>
          <w:p w14:paraId="30BA7293" w14:textId="77777777" w:rsidR="00591490" w:rsidRDefault="00591490" w:rsidP="00314DA5">
            <w:pPr>
              <w:rPr>
                <w:rFonts w:asciiTheme="majorBidi" w:hAnsiTheme="majorBidi" w:cstheme="majorBidi"/>
                <w:lang w:val="en-US"/>
              </w:rPr>
            </w:pPr>
          </w:p>
        </w:tc>
        <w:tc>
          <w:tcPr>
            <w:tcW w:w="245" w:type="pct"/>
          </w:tcPr>
          <w:p w14:paraId="7BCA4D90" w14:textId="77777777" w:rsidR="00591490" w:rsidRDefault="00591490" w:rsidP="00314DA5">
            <w:pPr>
              <w:jc w:val="center"/>
              <w:rPr>
                <w:rFonts w:asciiTheme="majorBidi" w:hAnsiTheme="majorBidi" w:cstheme="majorBidi"/>
                <w:lang w:val="en-US"/>
              </w:rPr>
            </w:pPr>
          </w:p>
        </w:tc>
        <w:tc>
          <w:tcPr>
            <w:tcW w:w="253" w:type="pct"/>
          </w:tcPr>
          <w:p w14:paraId="1B0E7730" w14:textId="77777777" w:rsidR="00591490" w:rsidRDefault="00591490" w:rsidP="00314DA5">
            <w:pPr>
              <w:jc w:val="center"/>
              <w:rPr>
                <w:rFonts w:asciiTheme="majorBidi" w:hAnsiTheme="majorBidi" w:cstheme="majorBidi"/>
                <w:lang w:val="en-US"/>
              </w:rPr>
            </w:pPr>
          </w:p>
        </w:tc>
        <w:tc>
          <w:tcPr>
            <w:tcW w:w="252" w:type="pct"/>
          </w:tcPr>
          <w:p w14:paraId="14FF393E" w14:textId="77777777" w:rsidR="00591490" w:rsidRDefault="00591490" w:rsidP="00314DA5">
            <w:pPr>
              <w:jc w:val="center"/>
              <w:rPr>
                <w:rFonts w:asciiTheme="majorBidi" w:hAnsiTheme="majorBidi" w:cstheme="majorBidi"/>
                <w:lang w:val="en-US"/>
              </w:rPr>
            </w:pPr>
          </w:p>
        </w:tc>
        <w:tc>
          <w:tcPr>
            <w:tcW w:w="254" w:type="pct"/>
          </w:tcPr>
          <w:p w14:paraId="1E43B9F8" w14:textId="77777777" w:rsidR="00591490" w:rsidRDefault="00591490" w:rsidP="00314DA5">
            <w:pPr>
              <w:jc w:val="center"/>
              <w:rPr>
                <w:rFonts w:asciiTheme="majorBidi" w:hAnsiTheme="majorBidi" w:cstheme="majorBidi"/>
                <w:lang w:val="en-US"/>
              </w:rPr>
            </w:pPr>
          </w:p>
        </w:tc>
        <w:tc>
          <w:tcPr>
            <w:tcW w:w="452" w:type="pct"/>
          </w:tcPr>
          <w:p w14:paraId="27422CA5" w14:textId="77777777" w:rsidR="00591490" w:rsidRDefault="00591490" w:rsidP="00314DA5">
            <w:pPr>
              <w:jc w:val="center"/>
              <w:rPr>
                <w:rFonts w:asciiTheme="majorBidi" w:hAnsiTheme="majorBidi" w:cstheme="majorBidi"/>
                <w:lang w:val="en-US"/>
              </w:rPr>
            </w:pPr>
          </w:p>
        </w:tc>
        <w:tc>
          <w:tcPr>
            <w:tcW w:w="1275" w:type="pct"/>
          </w:tcPr>
          <w:p w14:paraId="30B78FB5" w14:textId="77777777" w:rsidR="00591490" w:rsidRPr="00B73C10" w:rsidRDefault="00591490" w:rsidP="00314DA5">
            <w:pPr>
              <w:jc w:val="both"/>
              <w:rPr>
                <w:rFonts w:asciiTheme="majorBidi" w:hAnsiTheme="majorBidi" w:cstheme="majorBidi"/>
                <w:lang w:val="en-US"/>
              </w:rPr>
            </w:pPr>
          </w:p>
        </w:tc>
      </w:tr>
    </w:tbl>
    <w:p w14:paraId="5B0CAF03" w14:textId="77777777" w:rsidR="00591490" w:rsidRDefault="00591490" w:rsidP="00591490">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777F8143" w14:textId="77777777" w:rsidR="00DC5A6B" w:rsidRPr="00DC5A6B" w:rsidRDefault="00DC5A6B" w:rsidP="00DC5A6B">
      <w:pPr>
        <w:tabs>
          <w:tab w:val="center" w:pos="6980"/>
        </w:tabs>
        <w:jc w:val="both"/>
        <w:rPr>
          <w:rFonts w:ascii="Garamond" w:hAnsi="Garamond" w:cstheme="majorBidi"/>
          <w:b/>
          <w:bCs/>
          <w:sz w:val="24"/>
          <w:szCs w:val="24"/>
          <w:lang w:val="en-US"/>
        </w:rPr>
      </w:pPr>
      <w:proofErr w:type="spellStart"/>
      <w:r w:rsidRPr="00DC5A6B">
        <w:rPr>
          <w:rFonts w:ascii="Garamond" w:hAnsi="Garamond" w:cstheme="majorBidi"/>
          <w:b/>
          <w:bCs/>
          <w:sz w:val="24"/>
          <w:szCs w:val="24"/>
          <w:lang w:val="en-US"/>
        </w:rPr>
        <w:lastRenderedPageBreak/>
        <w:t>Formulir</w:t>
      </w:r>
      <w:proofErr w:type="spellEnd"/>
      <w:r w:rsidRPr="00DC5A6B">
        <w:rPr>
          <w:rFonts w:ascii="Garamond" w:hAnsi="Garamond" w:cstheme="majorBidi"/>
          <w:b/>
          <w:bCs/>
          <w:sz w:val="24"/>
          <w:szCs w:val="24"/>
          <w:lang w:val="en-US"/>
        </w:rPr>
        <w:t xml:space="preserve"> </w:t>
      </w:r>
      <w:proofErr w:type="spellStart"/>
      <w:r w:rsidRPr="00DC5A6B">
        <w:rPr>
          <w:rFonts w:ascii="Garamond" w:hAnsi="Garamond" w:cstheme="majorBidi"/>
          <w:b/>
          <w:bCs/>
          <w:sz w:val="24"/>
          <w:szCs w:val="24"/>
          <w:lang w:val="en-US"/>
        </w:rPr>
        <w:t>Evaluasi</w:t>
      </w:r>
      <w:proofErr w:type="spellEnd"/>
      <w:r w:rsidRPr="00DC5A6B">
        <w:rPr>
          <w:rFonts w:ascii="Garamond" w:hAnsi="Garamond" w:cstheme="majorBidi"/>
          <w:b/>
          <w:bCs/>
          <w:sz w:val="24"/>
          <w:szCs w:val="24"/>
          <w:lang w:val="en-US"/>
        </w:rPr>
        <w:t xml:space="preserve"> Diri Mata Kuliah </w:t>
      </w:r>
      <w:r w:rsidRPr="00DC5A6B">
        <w:rPr>
          <w:rFonts w:ascii="Garamond" w:hAnsi="Garamond" w:cstheme="majorBidi"/>
          <w:b/>
          <w:bCs/>
          <w:sz w:val="24"/>
          <w:szCs w:val="24"/>
        </w:rPr>
        <w:t>Metodologi Pembelajaran SKI</w:t>
      </w:r>
    </w:p>
    <w:p w14:paraId="718EE990" w14:textId="77777777" w:rsidR="00DC5A6B" w:rsidRDefault="00DC5A6B" w:rsidP="00DC5A6B">
      <w:pPr>
        <w:tabs>
          <w:tab w:val="center" w:pos="6980"/>
        </w:tabs>
        <w:jc w:val="both"/>
        <w:rPr>
          <w:rFonts w:ascii="Garamond" w:hAnsi="Garamond" w:cstheme="majorBidi"/>
          <w:sz w:val="24"/>
          <w:szCs w:val="24"/>
          <w:lang w:val="it-IT"/>
        </w:rPr>
      </w:pPr>
      <w:r w:rsidRPr="00DC5A6B">
        <w:rPr>
          <w:rFonts w:ascii="Garamond" w:hAnsi="Garamond" w:cstheme="majorBidi"/>
          <w:sz w:val="24"/>
          <w:szCs w:val="24"/>
          <w:lang w:val="it-IT"/>
        </w:rPr>
        <w:t>Mata kuliah Metodologi Pembelajaran Sejarah Kebudayaan Islam (SKI) adalah mata kuliah khusus yang mengintegrasikan prinsip-prinsip pedagogik dan psikologi belajar ke dalam konteks pengajaran mata pelajaran SKI. Mata kuliah ini dirancang untuk membekali calon guru SKI dengan keterampilan praktis untuk membuat pembelajaran sejarah menjadi lebih menarik, relevan, dan bermakna bagi siswa.</w:t>
      </w:r>
    </w:p>
    <w:p w14:paraId="4A3B9E7B" w14:textId="77777777" w:rsidR="00DC5A6B" w:rsidRPr="00DC5A6B" w:rsidRDefault="00DC5A6B" w:rsidP="00DC5A6B">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C5A6B" w14:paraId="71CDA1B7" w14:textId="77777777" w:rsidTr="00DC5A6B">
        <w:tc>
          <w:tcPr>
            <w:tcW w:w="1251" w:type="pct"/>
            <w:vMerge w:val="restart"/>
            <w:shd w:val="clear" w:color="auto" w:fill="E5DFEC" w:themeFill="accent4" w:themeFillTint="33"/>
            <w:vAlign w:val="center"/>
          </w:tcPr>
          <w:p w14:paraId="12A32DD4" w14:textId="77777777" w:rsidR="00DC5A6B" w:rsidRPr="00461B1D" w:rsidRDefault="00DC5A6B"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3BDE0570" w14:textId="6C3BA527" w:rsidR="00DC5A6B" w:rsidRPr="00DC5A6B" w:rsidRDefault="00DC5A6B" w:rsidP="00DC5A6B">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4F83721A" w14:textId="77777777" w:rsidR="00DC5A6B" w:rsidRPr="00461B1D" w:rsidRDefault="00DC5A6B" w:rsidP="00314DA5">
            <w:pPr>
              <w:spacing w:before="60" w:after="60"/>
              <w:jc w:val="center"/>
              <w:rPr>
                <w:b/>
              </w:rPr>
            </w:pPr>
            <w:r w:rsidRPr="00461B1D">
              <w:rPr>
                <w:b/>
              </w:rPr>
              <w:t>Hasil evaluasi Asesor</w:t>
            </w:r>
          </w:p>
          <w:p w14:paraId="00BD362D" w14:textId="77777777" w:rsidR="00DC5A6B" w:rsidRPr="00461B1D" w:rsidRDefault="00DC5A6B"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4C910084" w14:textId="77777777" w:rsidR="00DC5A6B" w:rsidRPr="00461B1D" w:rsidRDefault="00DC5A6B" w:rsidP="00314DA5">
            <w:pPr>
              <w:jc w:val="center"/>
              <w:rPr>
                <w:rFonts w:asciiTheme="majorBidi" w:hAnsiTheme="majorBidi" w:cstheme="majorBidi"/>
                <w:b/>
                <w:lang w:val="en-US"/>
              </w:rPr>
            </w:pPr>
            <w:r w:rsidRPr="00461B1D">
              <w:rPr>
                <w:b/>
              </w:rPr>
              <w:t>Bukti yang disampaikan*</w:t>
            </w:r>
          </w:p>
        </w:tc>
      </w:tr>
      <w:tr w:rsidR="00DC5A6B" w14:paraId="1B99C330" w14:textId="77777777" w:rsidTr="00DC5A6B">
        <w:tc>
          <w:tcPr>
            <w:tcW w:w="1251" w:type="pct"/>
            <w:vMerge/>
            <w:shd w:val="clear" w:color="auto" w:fill="E5DFEC" w:themeFill="accent4" w:themeFillTint="33"/>
            <w:vAlign w:val="center"/>
          </w:tcPr>
          <w:p w14:paraId="78C1DA8B" w14:textId="77777777" w:rsidR="00DC5A6B" w:rsidRPr="00461B1D" w:rsidRDefault="00DC5A6B"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3FEA0A72"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109F8C50"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3D684D2"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67B24920"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3DAC2C7D"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1133856A"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0091EA5C"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78D87D65" w14:textId="77777777" w:rsidR="00DC5A6B" w:rsidRPr="00461B1D" w:rsidRDefault="00DC5A6B"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244F91D1"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C5A6B" w14:paraId="37C0972E" w14:textId="77777777" w:rsidTr="00DC5A6B">
        <w:tc>
          <w:tcPr>
            <w:tcW w:w="1251" w:type="pct"/>
            <w:vAlign w:val="center"/>
          </w:tcPr>
          <w:p w14:paraId="74E1CE1E"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15AD5242"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35395D1C"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74B5B84F"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7A6CB74A"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5</w:t>
            </w:r>
          </w:p>
        </w:tc>
      </w:tr>
      <w:tr w:rsidR="00DC5A6B" w14:paraId="58910952" w14:textId="77777777" w:rsidTr="00DC5A6B">
        <w:tc>
          <w:tcPr>
            <w:tcW w:w="1251" w:type="pct"/>
          </w:tcPr>
          <w:p w14:paraId="72749EF1" w14:textId="77777777" w:rsidR="00DC5A6B" w:rsidRPr="00920F17" w:rsidRDefault="00DC5A6B" w:rsidP="00314DA5">
            <w:pPr>
              <w:rPr>
                <w:rFonts w:asciiTheme="majorBidi" w:hAnsiTheme="majorBidi" w:cstheme="majorBidi"/>
                <w:lang w:val="en-US"/>
              </w:rPr>
            </w:pPr>
            <w:proofErr w:type="spellStart"/>
            <w:r w:rsidRPr="00F959BD">
              <w:rPr>
                <w:rFonts w:asciiTheme="majorBidi" w:hAnsiTheme="majorBidi" w:cstheme="majorBidi"/>
                <w:lang w:val="en-US"/>
              </w:rPr>
              <w:t>Menunjukkan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disiplin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tanggung</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jawab</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kemandirian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nasionalisme</w:t>
            </w:r>
            <w:proofErr w:type="spellEnd"/>
            <w:r w:rsidRPr="00F959BD">
              <w:rPr>
                <w:rFonts w:asciiTheme="majorBidi" w:hAnsiTheme="majorBidi" w:cstheme="majorBidi"/>
                <w:lang w:val="en-US"/>
              </w:rPr>
              <w:t>, dan/</w:t>
            </w:r>
            <w:proofErr w:type="spellStart"/>
            <w:r w:rsidRPr="00F959BD">
              <w:rPr>
                <w:rFonts w:asciiTheme="majorBidi" w:hAnsiTheme="majorBidi" w:cstheme="majorBidi"/>
                <w:lang w:val="en-US"/>
              </w:rPr>
              <w:t>atau</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jiwa</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kewirausahaan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dalam</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penerapan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kompetensi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Metodologi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Pembelajaran</w:t>
            </w:r>
            <w:proofErr w:type="spellEnd"/>
            <w:r w:rsidRPr="00F959BD">
              <w:rPr>
                <w:rFonts w:asciiTheme="majorBidi" w:hAnsiTheme="majorBidi" w:cstheme="majorBidi"/>
                <w:lang w:val="en-US"/>
              </w:rPr>
              <w:t xml:space="preserve"> SKI.</w:t>
            </w:r>
          </w:p>
        </w:tc>
        <w:tc>
          <w:tcPr>
            <w:tcW w:w="343" w:type="pct"/>
          </w:tcPr>
          <w:p w14:paraId="7F027E94" w14:textId="77777777" w:rsidR="00DC5A6B" w:rsidRDefault="00DC5A6B" w:rsidP="00314DA5">
            <w:pPr>
              <w:jc w:val="center"/>
              <w:rPr>
                <w:rFonts w:asciiTheme="majorBidi" w:hAnsiTheme="majorBidi" w:cstheme="majorBidi"/>
                <w:lang w:val="en-US"/>
              </w:rPr>
            </w:pPr>
          </w:p>
        </w:tc>
        <w:tc>
          <w:tcPr>
            <w:tcW w:w="317" w:type="pct"/>
          </w:tcPr>
          <w:p w14:paraId="1DBEFDDC" w14:textId="77777777" w:rsidR="00DC5A6B" w:rsidRDefault="00DC5A6B" w:rsidP="00314DA5">
            <w:pPr>
              <w:jc w:val="center"/>
              <w:rPr>
                <w:rFonts w:asciiTheme="majorBidi" w:hAnsiTheme="majorBidi" w:cstheme="majorBidi"/>
                <w:lang w:val="en-US"/>
              </w:rPr>
            </w:pPr>
          </w:p>
        </w:tc>
        <w:tc>
          <w:tcPr>
            <w:tcW w:w="358" w:type="pct"/>
          </w:tcPr>
          <w:p w14:paraId="431DB1C5" w14:textId="77777777" w:rsidR="00DC5A6B" w:rsidRDefault="00DC5A6B" w:rsidP="00314DA5">
            <w:pPr>
              <w:rPr>
                <w:rFonts w:asciiTheme="majorBidi" w:hAnsiTheme="majorBidi" w:cstheme="majorBidi"/>
                <w:lang w:val="en-US"/>
              </w:rPr>
            </w:pPr>
          </w:p>
        </w:tc>
        <w:tc>
          <w:tcPr>
            <w:tcW w:w="245" w:type="pct"/>
          </w:tcPr>
          <w:p w14:paraId="6539AC07" w14:textId="77777777" w:rsidR="00DC5A6B" w:rsidRDefault="00DC5A6B" w:rsidP="00314DA5">
            <w:pPr>
              <w:jc w:val="center"/>
              <w:rPr>
                <w:rFonts w:asciiTheme="majorBidi" w:hAnsiTheme="majorBidi" w:cstheme="majorBidi"/>
                <w:lang w:val="en-US"/>
              </w:rPr>
            </w:pPr>
          </w:p>
        </w:tc>
        <w:tc>
          <w:tcPr>
            <w:tcW w:w="253" w:type="pct"/>
          </w:tcPr>
          <w:p w14:paraId="70898419" w14:textId="77777777" w:rsidR="00DC5A6B" w:rsidRDefault="00DC5A6B" w:rsidP="00314DA5">
            <w:pPr>
              <w:jc w:val="center"/>
              <w:rPr>
                <w:rFonts w:asciiTheme="majorBidi" w:hAnsiTheme="majorBidi" w:cstheme="majorBidi"/>
                <w:lang w:val="en-US"/>
              </w:rPr>
            </w:pPr>
          </w:p>
        </w:tc>
        <w:tc>
          <w:tcPr>
            <w:tcW w:w="252" w:type="pct"/>
          </w:tcPr>
          <w:p w14:paraId="669DA113" w14:textId="77777777" w:rsidR="00DC5A6B" w:rsidRDefault="00DC5A6B" w:rsidP="00314DA5">
            <w:pPr>
              <w:jc w:val="center"/>
              <w:rPr>
                <w:rFonts w:asciiTheme="majorBidi" w:hAnsiTheme="majorBidi" w:cstheme="majorBidi"/>
                <w:lang w:val="en-US"/>
              </w:rPr>
            </w:pPr>
          </w:p>
        </w:tc>
        <w:tc>
          <w:tcPr>
            <w:tcW w:w="254" w:type="pct"/>
          </w:tcPr>
          <w:p w14:paraId="4839489E" w14:textId="77777777" w:rsidR="00DC5A6B" w:rsidRDefault="00DC5A6B" w:rsidP="00314DA5">
            <w:pPr>
              <w:jc w:val="center"/>
              <w:rPr>
                <w:rFonts w:asciiTheme="majorBidi" w:hAnsiTheme="majorBidi" w:cstheme="majorBidi"/>
                <w:lang w:val="en-US"/>
              </w:rPr>
            </w:pPr>
          </w:p>
        </w:tc>
        <w:tc>
          <w:tcPr>
            <w:tcW w:w="452" w:type="pct"/>
          </w:tcPr>
          <w:p w14:paraId="58A3B2C2" w14:textId="77777777" w:rsidR="00DC5A6B" w:rsidRDefault="00DC5A6B" w:rsidP="00314DA5">
            <w:pPr>
              <w:jc w:val="center"/>
              <w:rPr>
                <w:rFonts w:asciiTheme="majorBidi" w:hAnsiTheme="majorBidi" w:cstheme="majorBidi"/>
                <w:lang w:val="en-US"/>
              </w:rPr>
            </w:pPr>
          </w:p>
        </w:tc>
        <w:tc>
          <w:tcPr>
            <w:tcW w:w="1275" w:type="pct"/>
          </w:tcPr>
          <w:p w14:paraId="1B0DA2C2" w14:textId="77777777" w:rsidR="00DC5A6B" w:rsidRDefault="00DC5A6B" w:rsidP="00314DA5">
            <w:pPr>
              <w:ind w:left="-13"/>
              <w:jc w:val="both"/>
              <w:rPr>
                <w:rFonts w:asciiTheme="majorBidi" w:hAnsiTheme="majorBidi" w:cstheme="majorBidi"/>
              </w:rPr>
            </w:pPr>
          </w:p>
          <w:p w14:paraId="75299DA0" w14:textId="77777777" w:rsidR="00DC5A6B" w:rsidRPr="00C21B57" w:rsidRDefault="00DC5A6B" w:rsidP="00314DA5">
            <w:pPr>
              <w:ind w:left="-13"/>
              <w:jc w:val="both"/>
              <w:rPr>
                <w:rFonts w:asciiTheme="majorBidi" w:hAnsiTheme="majorBidi" w:cstheme="majorBidi"/>
                <w:lang w:val="en-US"/>
              </w:rPr>
            </w:pPr>
          </w:p>
        </w:tc>
      </w:tr>
      <w:tr w:rsidR="00DC5A6B" w14:paraId="74530CE0" w14:textId="77777777" w:rsidTr="00DC5A6B">
        <w:tc>
          <w:tcPr>
            <w:tcW w:w="1251" w:type="pct"/>
          </w:tcPr>
          <w:p w14:paraId="4F1F74EA" w14:textId="77777777" w:rsidR="00DC5A6B" w:rsidRPr="00920F17" w:rsidRDefault="00DC5A6B" w:rsidP="00314DA5">
            <w:pPr>
              <w:rPr>
                <w:rFonts w:asciiTheme="majorBidi" w:hAnsiTheme="majorBidi" w:cstheme="majorBidi"/>
                <w:lang w:val="en-US"/>
              </w:rPr>
            </w:pPr>
            <w:proofErr w:type="spellStart"/>
            <w:r w:rsidRPr="00F959BD">
              <w:rPr>
                <w:rFonts w:asciiTheme="majorBidi" w:hAnsiTheme="majorBidi" w:cstheme="majorBidi"/>
                <w:lang w:val="en-US"/>
              </w:rPr>
              <w:t>Melakukan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penelitian</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pengkajian</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relevan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Metodologi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Pembelajaran</w:t>
            </w:r>
            <w:proofErr w:type="spellEnd"/>
            <w:r w:rsidRPr="00F959BD">
              <w:rPr>
                <w:rFonts w:asciiTheme="majorBidi" w:hAnsiTheme="majorBidi" w:cstheme="majorBidi"/>
                <w:lang w:val="en-US"/>
              </w:rPr>
              <w:t xml:space="preserve"> SKI </w:t>
            </w:r>
            <w:proofErr w:type="spellStart"/>
            <w:r w:rsidRPr="00F959BD">
              <w:rPr>
                <w:rFonts w:asciiTheme="majorBidi" w:hAnsiTheme="majorBidi" w:cstheme="majorBidi"/>
                <w:lang w:val="en-US"/>
              </w:rPr>
              <w:t>dengan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memanfaatkan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sumber</w:t>
            </w:r>
            <w:proofErr w:type="spellEnd"/>
            <w:r w:rsidRPr="00F959BD">
              <w:rPr>
                <w:rFonts w:asciiTheme="majorBidi" w:hAnsiTheme="majorBidi" w:cstheme="majorBidi"/>
                <w:lang w:val="en-US"/>
              </w:rPr>
              <w:t xml:space="preserve"> primer </w:t>
            </w:r>
            <w:proofErr w:type="spellStart"/>
            <w:r w:rsidRPr="00F959BD">
              <w:rPr>
                <w:rFonts w:asciiTheme="majorBidi" w:hAnsiTheme="majorBidi" w:cstheme="majorBidi"/>
                <w:lang w:val="en-US"/>
              </w:rPr>
              <w:t>untuk</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rekonstruksi</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sejarah</w:t>
            </w:r>
            <w:proofErr w:type="spellEnd"/>
            <w:r w:rsidRPr="00F959BD">
              <w:rPr>
                <w:rFonts w:asciiTheme="majorBidi" w:hAnsiTheme="majorBidi" w:cstheme="majorBidi"/>
                <w:lang w:val="en-US"/>
              </w:rPr>
              <w:t xml:space="preserve"> dan </w:t>
            </w:r>
            <w:proofErr w:type="spellStart"/>
            <w:r w:rsidRPr="00F959BD">
              <w:rPr>
                <w:rFonts w:asciiTheme="majorBidi" w:hAnsiTheme="majorBidi" w:cstheme="majorBidi"/>
                <w:lang w:val="en-US"/>
              </w:rPr>
              <w:t>kajian</w:t>
            </w:r>
            <w:proofErr w:type="spellEnd"/>
            <w:r w:rsidRPr="00F959BD">
              <w:rPr>
                <w:rFonts w:asciiTheme="majorBidi" w:hAnsiTheme="majorBidi" w:cstheme="majorBidi"/>
                <w:lang w:val="en-US"/>
              </w:rPr>
              <w:t xml:space="preserve"> </w:t>
            </w:r>
            <w:proofErr w:type="spellStart"/>
            <w:r w:rsidRPr="00F959BD">
              <w:rPr>
                <w:rFonts w:asciiTheme="majorBidi" w:hAnsiTheme="majorBidi" w:cstheme="majorBidi"/>
                <w:lang w:val="en-US"/>
              </w:rPr>
              <w:t>ilmiah</w:t>
            </w:r>
            <w:proofErr w:type="spellEnd"/>
            <w:r w:rsidRPr="00F959BD">
              <w:rPr>
                <w:rFonts w:asciiTheme="majorBidi" w:hAnsiTheme="majorBidi" w:cstheme="majorBidi"/>
                <w:lang w:val="en-US"/>
              </w:rPr>
              <w:t xml:space="preserve"> yang </w:t>
            </w:r>
            <w:proofErr w:type="spellStart"/>
            <w:r w:rsidRPr="00F959BD">
              <w:rPr>
                <w:rFonts w:asciiTheme="majorBidi" w:hAnsiTheme="majorBidi" w:cstheme="majorBidi"/>
                <w:lang w:val="en-US"/>
              </w:rPr>
              <w:t>kontekstual</w:t>
            </w:r>
            <w:proofErr w:type="spellEnd"/>
            <w:r w:rsidRPr="00F959BD">
              <w:rPr>
                <w:rFonts w:asciiTheme="majorBidi" w:hAnsiTheme="majorBidi" w:cstheme="majorBidi"/>
                <w:lang w:val="en-US"/>
              </w:rPr>
              <w:t>.</w:t>
            </w:r>
          </w:p>
        </w:tc>
        <w:tc>
          <w:tcPr>
            <w:tcW w:w="343" w:type="pct"/>
          </w:tcPr>
          <w:p w14:paraId="04D524F4" w14:textId="77777777" w:rsidR="00DC5A6B" w:rsidRDefault="00DC5A6B" w:rsidP="00314DA5">
            <w:pPr>
              <w:jc w:val="center"/>
              <w:rPr>
                <w:rFonts w:asciiTheme="majorBidi" w:hAnsiTheme="majorBidi" w:cstheme="majorBidi"/>
                <w:lang w:val="en-US"/>
              </w:rPr>
            </w:pPr>
          </w:p>
        </w:tc>
        <w:tc>
          <w:tcPr>
            <w:tcW w:w="317" w:type="pct"/>
          </w:tcPr>
          <w:p w14:paraId="7FF76659" w14:textId="77777777" w:rsidR="00DC5A6B" w:rsidRDefault="00DC5A6B" w:rsidP="00314DA5">
            <w:pPr>
              <w:jc w:val="center"/>
              <w:rPr>
                <w:rFonts w:asciiTheme="majorBidi" w:hAnsiTheme="majorBidi" w:cstheme="majorBidi"/>
                <w:lang w:val="en-US"/>
              </w:rPr>
            </w:pPr>
          </w:p>
        </w:tc>
        <w:tc>
          <w:tcPr>
            <w:tcW w:w="358" w:type="pct"/>
          </w:tcPr>
          <w:p w14:paraId="511E6FFF" w14:textId="77777777" w:rsidR="00DC5A6B" w:rsidRDefault="00DC5A6B" w:rsidP="00314DA5">
            <w:pPr>
              <w:rPr>
                <w:rFonts w:asciiTheme="majorBidi" w:hAnsiTheme="majorBidi" w:cstheme="majorBidi"/>
                <w:lang w:val="en-US"/>
              </w:rPr>
            </w:pPr>
          </w:p>
        </w:tc>
        <w:tc>
          <w:tcPr>
            <w:tcW w:w="245" w:type="pct"/>
          </w:tcPr>
          <w:p w14:paraId="17BB79A8" w14:textId="77777777" w:rsidR="00DC5A6B" w:rsidRDefault="00DC5A6B" w:rsidP="00314DA5">
            <w:pPr>
              <w:jc w:val="center"/>
              <w:rPr>
                <w:rFonts w:asciiTheme="majorBidi" w:hAnsiTheme="majorBidi" w:cstheme="majorBidi"/>
                <w:lang w:val="en-US"/>
              </w:rPr>
            </w:pPr>
          </w:p>
        </w:tc>
        <w:tc>
          <w:tcPr>
            <w:tcW w:w="253" w:type="pct"/>
          </w:tcPr>
          <w:p w14:paraId="0E36EAB7" w14:textId="77777777" w:rsidR="00DC5A6B" w:rsidRDefault="00DC5A6B" w:rsidP="00314DA5">
            <w:pPr>
              <w:jc w:val="center"/>
              <w:rPr>
                <w:rFonts w:asciiTheme="majorBidi" w:hAnsiTheme="majorBidi" w:cstheme="majorBidi"/>
                <w:lang w:val="en-US"/>
              </w:rPr>
            </w:pPr>
          </w:p>
        </w:tc>
        <w:tc>
          <w:tcPr>
            <w:tcW w:w="252" w:type="pct"/>
          </w:tcPr>
          <w:p w14:paraId="6BD7294C" w14:textId="77777777" w:rsidR="00DC5A6B" w:rsidRDefault="00DC5A6B" w:rsidP="00314DA5">
            <w:pPr>
              <w:jc w:val="center"/>
              <w:rPr>
                <w:rFonts w:asciiTheme="majorBidi" w:hAnsiTheme="majorBidi" w:cstheme="majorBidi"/>
                <w:lang w:val="en-US"/>
              </w:rPr>
            </w:pPr>
          </w:p>
        </w:tc>
        <w:tc>
          <w:tcPr>
            <w:tcW w:w="254" w:type="pct"/>
          </w:tcPr>
          <w:p w14:paraId="38583901" w14:textId="77777777" w:rsidR="00DC5A6B" w:rsidRDefault="00DC5A6B" w:rsidP="00314DA5">
            <w:pPr>
              <w:jc w:val="center"/>
              <w:rPr>
                <w:rFonts w:asciiTheme="majorBidi" w:hAnsiTheme="majorBidi" w:cstheme="majorBidi"/>
                <w:lang w:val="en-US"/>
              </w:rPr>
            </w:pPr>
          </w:p>
        </w:tc>
        <w:tc>
          <w:tcPr>
            <w:tcW w:w="452" w:type="pct"/>
          </w:tcPr>
          <w:p w14:paraId="2B8FA086" w14:textId="77777777" w:rsidR="00DC5A6B" w:rsidRDefault="00DC5A6B" w:rsidP="00314DA5">
            <w:pPr>
              <w:jc w:val="center"/>
              <w:rPr>
                <w:rFonts w:asciiTheme="majorBidi" w:hAnsiTheme="majorBidi" w:cstheme="majorBidi"/>
                <w:lang w:val="en-US"/>
              </w:rPr>
            </w:pPr>
          </w:p>
        </w:tc>
        <w:tc>
          <w:tcPr>
            <w:tcW w:w="1275" w:type="pct"/>
          </w:tcPr>
          <w:p w14:paraId="400E0142" w14:textId="77777777" w:rsidR="00DC5A6B" w:rsidRPr="00E06BC3" w:rsidRDefault="00DC5A6B" w:rsidP="00314DA5">
            <w:pPr>
              <w:ind w:left="-13"/>
              <w:jc w:val="both"/>
              <w:rPr>
                <w:rFonts w:asciiTheme="majorBidi" w:hAnsiTheme="majorBidi" w:cstheme="majorBidi"/>
              </w:rPr>
            </w:pPr>
          </w:p>
        </w:tc>
      </w:tr>
      <w:tr w:rsidR="00DC5A6B" w14:paraId="5143EB64" w14:textId="77777777" w:rsidTr="00DC5A6B">
        <w:tc>
          <w:tcPr>
            <w:tcW w:w="1251" w:type="pct"/>
          </w:tcPr>
          <w:p w14:paraId="3121EDA7" w14:textId="77777777" w:rsidR="00DC5A6B" w:rsidRPr="00F959BD" w:rsidRDefault="00DC5A6B" w:rsidP="00314DA5">
            <w:pPr>
              <w:rPr>
                <w:rFonts w:asciiTheme="majorBidi" w:hAnsiTheme="majorBidi" w:cstheme="majorBidi"/>
              </w:rPr>
            </w:pPr>
            <w:r w:rsidRPr="00F959BD">
              <w:rPr>
                <w:rFonts w:asciiTheme="majorBidi" w:hAnsiTheme="majorBidi" w:cstheme="majorBidi"/>
              </w:rPr>
              <w:t>Menyusun dan menyajikan narasi sejarah/peradaban Islam yang relevan dengan Metodologi Pembelajaran SKI melalui media tulisan, lisan, video, dokumenter, dan/atau animasi.</w:t>
            </w:r>
          </w:p>
        </w:tc>
        <w:tc>
          <w:tcPr>
            <w:tcW w:w="343" w:type="pct"/>
          </w:tcPr>
          <w:p w14:paraId="7DA6F84E" w14:textId="77777777" w:rsidR="00DC5A6B" w:rsidRDefault="00DC5A6B" w:rsidP="00314DA5">
            <w:pPr>
              <w:jc w:val="center"/>
              <w:rPr>
                <w:rFonts w:asciiTheme="majorBidi" w:hAnsiTheme="majorBidi" w:cstheme="majorBidi"/>
                <w:lang w:val="en-US"/>
              </w:rPr>
            </w:pPr>
          </w:p>
        </w:tc>
        <w:tc>
          <w:tcPr>
            <w:tcW w:w="317" w:type="pct"/>
          </w:tcPr>
          <w:p w14:paraId="0990C3F9" w14:textId="77777777" w:rsidR="00DC5A6B" w:rsidRDefault="00DC5A6B" w:rsidP="00314DA5">
            <w:pPr>
              <w:jc w:val="center"/>
              <w:rPr>
                <w:rFonts w:asciiTheme="majorBidi" w:hAnsiTheme="majorBidi" w:cstheme="majorBidi"/>
                <w:lang w:val="en-US"/>
              </w:rPr>
            </w:pPr>
          </w:p>
        </w:tc>
        <w:tc>
          <w:tcPr>
            <w:tcW w:w="358" w:type="pct"/>
          </w:tcPr>
          <w:p w14:paraId="11BACFD9" w14:textId="77777777" w:rsidR="00DC5A6B" w:rsidRDefault="00DC5A6B" w:rsidP="00314DA5">
            <w:pPr>
              <w:rPr>
                <w:rFonts w:asciiTheme="majorBidi" w:hAnsiTheme="majorBidi" w:cstheme="majorBidi"/>
                <w:lang w:val="en-US"/>
              </w:rPr>
            </w:pPr>
          </w:p>
        </w:tc>
        <w:tc>
          <w:tcPr>
            <w:tcW w:w="245" w:type="pct"/>
          </w:tcPr>
          <w:p w14:paraId="46C467A3" w14:textId="77777777" w:rsidR="00DC5A6B" w:rsidRDefault="00DC5A6B" w:rsidP="00314DA5">
            <w:pPr>
              <w:jc w:val="center"/>
              <w:rPr>
                <w:rFonts w:asciiTheme="majorBidi" w:hAnsiTheme="majorBidi" w:cstheme="majorBidi"/>
                <w:lang w:val="en-US"/>
              </w:rPr>
            </w:pPr>
          </w:p>
        </w:tc>
        <w:tc>
          <w:tcPr>
            <w:tcW w:w="253" w:type="pct"/>
          </w:tcPr>
          <w:p w14:paraId="77C8ADB4" w14:textId="77777777" w:rsidR="00DC5A6B" w:rsidRDefault="00DC5A6B" w:rsidP="00314DA5">
            <w:pPr>
              <w:jc w:val="center"/>
              <w:rPr>
                <w:rFonts w:asciiTheme="majorBidi" w:hAnsiTheme="majorBidi" w:cstheme="majorBidi"/>
                <w:lang w:val="en-US"/>
              </w:rPr>
            </w:pPr>
          </w:p>
        </w:tc>
        <w:tc>
          <w:tcPr>
            <w:tcW w:w="252" w:type="pct"/>
          </w:tcPr>
          <w:p w14:paraId="68BCDC42" w14:textId="77777777" w:rsidR="00DC5A6B" w:rsidRDefault="00DC5A6B" w:rsidP="00314DA5">
            <w:pPr>
              <w:jc w:val="center"/>
              <w:rPr>
                <w:rFonts w:asciiTheme="majorBidi" w:hAnsiTheme="majorBidi" w:cstheme="majorBidi"/>
                <w:lang w:val="en-US"/>
              </w:rPr>
            </w:pPr>
          </w:p>
        </w:tc>
        <w:tc>
          <w:tcPr>
            <w:tcW w:w="254" w:type="pct"/>
          </w:tcPr>
          <w:p w14:paraId="305AB235" w14:textId="77777777" w:rsidR="00DC5A6B" w:rsidRDefault="00DC5A6B" w:rsidP="00314DA5">
            <w:pPr>
              <w:jc w:val="center"/>
              <w:rPr>
                <w:rFonts w:asciiTheme="majorBidi" w:hAnsiTheme="majorBidi" w:cstheme="majorBidi"/>
                <w:lang w:val="en-US"/>
              </w:rPr>
            </w:pPr>
          </w:p>
        </w:tc>
        <w:tc>
          <w:tcPr>
            <w:tcW w:w="452" w:type="pct"/>
          </w:tcPr>
          <w:p w14:paraId="22737A1E" w14:textId="77777777" w:rsidR="00DC5A6B" w:rsidRDefault="00DC5A6B" w:rsidP="00314DA5">
            <w:pPr>
              <w:jc w:val="center"/>
              <w:rPr>
                <w:rFonts w:asciiTheme="majorBidi" w:hAnsiTheme="majorBidi" w:cstheme="majorBidi"/>
                <w:lang w:val="en-US"/>
              </w:rPr>
            </w:pPr>
          </w:p>
        </w:tc>
        <w:tc>
          <w:tcPr>
            <w:tcW w:w="1275" w:type="pct"/>
          </w:tcPr>
          <w:p w14:paraId="432082BA" w14:textId="77777777" w:rsidR="00DC5A6B" w:rsidRPr="00B73C10" w:rsidRDefault="00DC5A6B" w:rsidP="00314DA5">
            <w:pPr>
              <w:jc w:val="both"/>
              <w:rPr>
                <w:rFonts w:asciiTheme="majorBidi" w:hAnsiTheme="majorBidi" w:cstheme="majorBidi"/>
                <w:lang w:val="en-US"/>
              </w:rPr>
            </w:pPr>
          </w:p>
        </w:tc>
      </w:tr>
      <w:tr w:rsidR="00DC5A6B" w14:paraId="6DC5FDCB" w14:textId="77777777" w:rsidTr="00DC5A6B">
        <w:tc>
          <w:tcPr>
            <w:tcW w:w="1251" w:type="pct"/>
          </w:tcPr>
          <w:p w14:paraId="35AA42A8" w14:textId="77777777" w:rsidR="00DC5A6B" w:rsidRPr="00F959BD" w:rsidRDefault="00DC5A6B" w:rsidP="00314DA5">
            <w:pPr>
              <w:rPr>
                <w:rFonts w:asciiTheme="majorBidi" w:hAnsiTheme="majorBidi" w:cstheme="majorBidi"/>
              </w:rPr>
            </w:pPr>
            <w:r w:rsidRPr="00F959BD">
              <w:rPr>
                <w:rFonts w:asciiTheme="majorBidi" w:hAnsiTheme="majorBidi" w:cstheme="majorBidi"/>
              </w:rPr>
              <w:t>Merancang dan melaksanakan kegiatan pendidikan/pelatihan yang relevan dengan Metodologi Pembelajaran SKI secara adaptif dengan perkembangan ICT.</w:t>
            </w:r>
          </w:p>
        </w:tc>
        <w:tc>
          <w:tcPr>
            <w:tcW w:w="343" w:type="pct"/>
          </w:tcPr>
          <w:p w14:paraId="5FCBED03" w14:textId="77777777" w:rsidR="00DC5A6B" w:rsidRDefault="00DC5A6B" w:rsidP="00314DA5">
            <w:pPr>
              <w:jc w:val="center"/>
              <w:rPr>
                <w:rFonts w:asciiTheme="majorBidi" w:hAnsiTheme="majorBidi" w:cstheme="majorBidi"/>
                <w:lang w:val="en-US"/>
              </w:rPr>
            </w:pPr>
          </w:p>
        </w:tc>
        <w:tc>
          <w:tcPr>
            <w:tcW w:w="317" w:type="pct"/>
          </w:tcPr>
          <w:p w14:paraId="2D507EF5" w14:textId="77777777" w:rsidR="00DC5A6B" w:rsidRDefault="00DC5A6B" w:rsidP="00314DA5">
            <w:pPr>
              <w:jc w:val="center"/>
              <w:rPr>
                <w:rFonts w:asciiTheme="majorBidi" w:hAnsiTheme="majorBidi" w:cstheme="majorBidi"/>
                <w:lang w:val="en-US"/>
              </w:rPr>
            </w:pPr>
          </w:p>
        </w:tc>
        <w:tc>
          <w:tcPr>
            <w:tcW w:w="358" w:type="pct"/>
          </w:tcPr>
          <w:p w14:paraId="042341F1" w14:textId="77777777" w:rsidR="00DC5A6B" w:rsidRDefault="00DC5A6B" w:rsidP="00314DA5">
            <w:pPr>
              <w:rPr>
                <w:rFonts w:asciiTheme="majorBidi" w:hAnsiTheme="majorBidi" w:cstheme="majorBidi"/>
                <w:lang w:val="en-US"/>
              </w:rPr>
            </w:pPr>
          </w:p>
        </w:tc>
        <w:tc>
          <w:tcPr>
            <w:tcW w:w="245" w:type="pct"/>
          </w:tcPr>
          <w:p w14:paraId="57A57239" w14:textId="77777777" w:rsidR="00DC5A6B" w:rsidRDefault="00DC5A6B" w:rsidP="00314DA5">
            <w:pPr>
              <w:jc w:val="center"/>
              <w:rPr>
                <w:rFonts w:asciiTheme="majorBidi" w:hAnsiTheme="majorBidi" w:cstheme="majorBidi"/>
                <w:lang w:val="en-US"/>
              </w:rPr>
            </w:pPr>
          </w:p>
        </w:tc>
        <w:tc>
          <w:tcPr>
            <w:tcW w:w="253" w:type="pct"/>
          </w:tcPr>
          <w:p w14:paraId="011BCCFA" w14:textId="77777777" w:rsidR="00DC5A6B" w:rsidRDefault="00DC5A6B" w:rsidP="00314DA5">
            <w:pPr>
              <w:jc w:val="center"/>
              <w:rPr>
                <w:rFonts w:asciiTheme="majorBidi" w:hAnsiTheme="majorBidi" w:cstheme="majorBidi"/>
                <w:lang w:val="en-US"/>
              </w:rPr>
            </w:pPr>
          </w:p>
        </w:tc>
        <w:tc>
          <w:tcPr>
            <w:tcW w:w="252" w:type="pct"/>
          </w:tcPr>
          <w:p w14:paraId="22934540" w14:textId="77777777" w:rsidR="00DC5A6B" w:rsidRDefault="00DC5A6B" w:rsidP="00314DA5">
            <w:pPr>
              <w:jc w:val="center"/>
              <w:rPr>
                <w:rFonts w:asciiTheme="majorBidi" w:hAnsiTheme="majorBidi" w:cstheme="majorBidi"/>
                <w:lang w:val="en-US"/>
              </w:rPr>
            </w:pPr>
          </w:p>
        </w:tc>
        <w:tc>
          <w:tcPr>
            <w:tcW w:w="254" w:type="pct"/>
          </w:tcPr>
          <w:p w14:paraId="06D46519" w14:textId="77777777" w:rsidR="00DC5A6B" w:rsidRDefault="00DC5A6B" w:rsidP="00314DA5">
            <w:pPr>
              <w:jc w:val="center"/>
              <w:rPr>
                <w:rFonts w:asciiTheme="majorBidi" w:hAnsiTheme="majorBidi" w:cstheme="majorBidi"/>
                <w:lang w:val="en-US"/>
              </w:rPr>
            </w:pPr>
          </w:p>
        </w:tc>
        <w:tc>
          <w:tcPr>
            <w:tcW w:w="452" w:type="pct"/>
          </w:tcPr>
          <w:p w14:paraId="1D371B95" w14:textId="77777777" w:rsidR="00DC5A6B" w:rsidRDefault="00DC5A6B" w:rsidP="00314DA5">
            <w:pPr>
              <w:jc w:val="center"/>
              <w:rPr>
                <w:rFonts w:asciiTheme="majorBidi" w:hAnsiTheme="majorBidi" w:cstheme="majorBidi"/>
                <w:lang w:val="en-US"/>
              </w:rPr>
            </w:pPr>
          </w:p>
        </w:tc>
        <w:tc>
          <w:tcPr>
            <w:tcW w:w="1275" w:type="pct"/>
          </w:tcPr>
          <w:p w14:paraId="6629D464" w14:textId="77777777" w:rsidR="00DC5A6B" w:rsidRPr="00B73C10" w:rsidRDefault="00DC5A6B" w:rsidP="00314DA5">
            <w:pPr>
              <w:jc w:val="both"/>
              <w:rPr>
                <w:rFonts w:asciiTheme="majorBidi" w:hAnsiTheme="majorBidi" w:cstheme="majorBidi"/>
                <w:lang w:val="en-US"/>
              </w:rPr>
            </w:pPr>
          </w:p>
        </w:tc>
      </w:tr>
    </w:tbl>
    <w:p w14:paraId="5FA647D6" w14:textId="77777777" w:rsidR="00DC5A6B" w:rsidRDefault="00DC5A6B" w:rsidP="00DC5A6B">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1B3770AC" w14:textId="77777777" w:rsidR="00591490" w:rsidRPr="00DC5A6B" w:rsidRDefault="00591490">
      <w:pPr>
        <w:pStyle w:val="Heading2"/>
        <w:spacing w:before="78"/>
        <w:ind w:right="420"/>
        <w:jc w:val="both"/>
        <w:rPr>
          <w:rFonts w:ascii="Garamond" w:hAnsi="Garamond"/>
          <w:lang w:val="en-US"/>
        </w:rPr>
      </w:pPr>
    </w:p>
    <w:p w14:paraId="5632CFB0" w14:textId="77777777" w:rsidR="00DC5A6B" w:rsidRPr="00DC5A6B" w:rsidRDefault="00DC5A6B" w:rsidP="00DC5A6B">
      <w:pPr>
        <w:tabs>
          <w:tab w:val="center" w:pos="6980"/>
        </w:tabs>
        <w:jc w:val="both"/>
        <w:rPr>
          <w:rFonts w:ascii="Garamond" w:hAnsi="Garamond" w:cstheme="majorBidi"/>
          <w:b/>
          <w:bCs/>
          <w:sz w:val="24"/>
          <w:szCs w:val="24"/>
          <w:lang w:val="en-US"/>
        </w:rPr>
      </w:pPr>
      <w:proofErr w:type="spellStart"/>
      <w:r w:rsidRPr="00DC5A6B">
        <w:rPr>
          <w:rFonts w:ascii="Garamond" w:hAnsi="Garamond" w:cstheme="majorBidi"/>
          <w:b/>
          <w:bCs/>
          <w:sz w:val="24"/>
          <w:szCs w:val="24"/>
          <w:lang w:val="en-US"/>
        </w:rPr>
        <w:t>Formulir</w:t>
      </w:r>
      <w:proofErr w:type="spellEnd"/>
      <w:r w:rsidRPr="00DC5A6B">
        <w:rPr>
          <w:rFonts w:ascii="Garamond" w:hAnsi="Garamond" w:cstheme="majorBidi"/>
          <w:b/>
          <w:bCs/>
          <w:sz w:val="24"/>
          <w:szCs w:val="24"/>
          <w:lang w:val="en-US"/>
        </w:rPr>
        <w:t xml:space="preserve"> </w:t>
      </w:r>
      <w:proofErr w:type="spellStart"/>
      <w:r w:rsidRPr="00DC5A6B">
        <w:rPr>
          <w:rFonts w:ascii="Garamond" w:hAnsi="Garamond" w:cstheme="majorBidi"/>
          <w:b/>
          <w:bCs/>
          <w:sz w:val="24"/>
          <w:szCs w:val="24"/>
          <w:lang w:val="en-US"/>
        </w:rPr>
        <w:t>Evaluasi</w:t>
      </w:r>
      <w:proofErr w:type="spellEnd"/>
      <w:r w:rsidRPr="00DC5A6B">
        <w:rPr>
          <w:rFonts w:ascii="Garamond" w:hAnsi="Garamond" w:cstheme="majorBidi"/>
          <w:b/>
          <w:bCs/>
          <w:sz w:val="24"/>
          <w:szCs w:val="24"/>
          <w:lang w:val="en-US"/>
        </w:rPr>
        <w:t xml:space="preserve"> Diri Mata Kuliah </w:t>
      </w:r>
      <w:r w:rsidRPr="00DC5A6B">
        <w:rPr>
          <w:rFonts w:ascii="Garamond" w:hAnsi="Garamond" w:cstheme="majorBidi"/>
          <w:b/>
          <w:bCs/>
          <w:sz w:val="24"/>
          <w:szCs w:val="24"/>
        </w:rPr>
        <w:t>Kajian Situs</w:t>
      </w:r>
    </w:p>
    <w:p w14:paraId="7656673B" w14:textId="77777777" w:rsidR="00DC5A6B" w:rsidRDefault="00DC5A6B" w:rsidP="00DC5A6B">
      <w:pPr>
        <w:tabs>
          <w:tab w:val="center" w:pos="6980"/>
        </w:tabs>
        <w:jc w:val="both"/>
        <w:rPr>
          <w:rFonts w:ascii="Garamond" w:hAnsi="Garamond" w:cstheme="majorBidi"/>
          <w:sz w:val="24"/>
          <w:szCs w:val="24"/>
          <w:lang w:val="it-IT"/>
        </w:rPr>
      </w:pPr>
      <w:r w:rsidRPr="00DC5A6B">
        <w:rPr>
          <w:rFonts w:ascii="Garamond" w:hAnsi="Garamond" w:cstheme="majorBidi"/>
          <w:sz w:val="24"/>
          <w:szCs w:val="24"/>
          <w:lang w:val="it-IT"/>
        </w:rPr>
        <w:t>Mata kuliah ini akan menyajikan dan mendiskusikan beberapa pokok bahasan, yaitu Metode penelitian arkeologi: deskripsi, eksplanasi, ekskavasi; teknik analisis dalam penelitian arkeologi: analisis morfologi, analisis teknologi, analisis stilistik, analisis kontekstual; objek penelitian situs: Masjid, pesantren, makam/permakaman, keraton/rumah raja/ratu; Observasi dan analisis situs-situs bersejarah di wilayah Cirebon dan sekitarnya.</w:t>
      </w:r>
    </w:p>
    <w:p w14:paraId="1B194672" w14:textId="77777777" w:rsidR="00DC5A6B" w:rsidRPr="00DC5A6B" w:rsidRDefault="00DC5A6B" w:rsidP="00DC5A6B">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C5A6B" w14:paraId="2AFD29F8" w14:textId="77777777" w:rsidTr="00DC5A6B">
        <w:tc>
          <w:tcPr>
            <w:tcW w:w="1251" w:type="pct"/>
            <w:vMerge w:val="restart"/>
            <w:shd w:val="clear" w:color="auto" w:fill="E5DFEC" w:themeFill="accent4" w:themeFillTint="33"/>
            <w:vAlign w:val="center"/>
          </w:tcPr>
          <w:p w14:paraId="6BC32988" w14:textId="77777777" w:rsidR="00DC5A6B" w:rsidRPr="00461B1D" w:rsidRDefault="00DC5A6B"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3C8BCCBA" w14:textId="33B049FF" w:rsidR="00DC5A6B" w:rsidRPr="00DC5A6B" w:rsidRDefault="00DC5A6B" w:rsidP="00DC5A6B">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5A39E00C" w14:textId="77777777" w:rsidR="00DC5A6B" w:rsidRPr="00461B1D" w:rsidRDefault="00DC5A6B" w:rsidP="00314DA5">
            <w:pPr>
              <w:spacing w:before="60" w:after="60"/>
              <w:jc w:val="center"/>
              <w:rPr>
                <w:b/>
              </w:rPr>
            </w:pPr>
            <w:r w:rsidRPr="00461B1D">
              <w:rPr>
                <w:b/>
              </w:rPr>
              <w:t>Hasil evaluasi Asesor</w:t>
            </w:r>
          </w:p>
          <w:p w14:paraId="79551C73" w14:textId="77777777" w:rsidR="00DC5A6B" w:rsidRPr="00461B1D" w:rsidRDefault="00DC5A6B"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75431EB0" w14:textId="77777777" w:rsidR="00DC5A6B" w:rsidRPr="00461B1D" w:rsidRDefault="00DC5A6B" w:rsidP="00314DA5">
            <w:pPr>
              <w:jc w:val="center"/>
              <w:rPr>
                <w:rFonts w:asciiTheme="majorBidi" w:hAnsiTheme="majorBidi" w:cstheme="majorBidi"/>
                <w:b/>
                <w:lang w:val="en-US"/>
              </w:rPr>
            </w:pPr>
            <w:r w:rsidRPr="00461B1D">
              <w:rPr>
                <w:b/>
              </w:rPr>
              <w:t>Bukti yang disampaikan*</w:t>
            </w:r>
          </w:p>
        </w:tc>
      </w:tr>
      <w:tr w:rsidR="00DC5A6B" w14:paraId="0CB92C24" w14:textId="77777777" w:rsidTr="00DC5A6B">
        <w:tc>
          <w:tcPr>
            <w:tcW w:w="1251" w:type="pct"/>
            <w:vMerge/>
            <w:shd w:val="clear" w:color="auto" w:fill="E5DFEC" w:themeFill="accent4" w:themeFillTint="33"/>
            <w:vAlign w:val="center"/>
          </w:tcPr>
          <w:p w14:paraId="4D3FD573" w14:textId="77777777" w:rsidR="00DC5A6B" w:rsidRPr="00461B1D" w:rsidRDefault="00DC5A6B"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24EC8C1F"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21C857F5"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1DE30B8D"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2A3EE6E2"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4A2C2A97"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1B6ACF6E"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6BA46A01"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1D83874D" w14:textId="77777777" w:rsidR="00DC5A6B" w:rsidRPr="00461B1D" w:rsidRDefault="00DC5A6B"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59EA4DD8" w14:textId="77777777" w:rsidR="00DC5A6B" w:rsidRPr="00461B1D" w:rsidRDefault="00DC5A6B"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C5A6B" w14:paraId="476C3E61" w14:textId="77777777" w:rsidTr="00DC5A6B">
        <w:tc>
          <w:tcPr>
            <w:tcW w:w="1251" w:type="pct"/>
            <w:vAlign w:val="center"/>
          </w:tcPr>
          <w:p w14:paraId="36DF1E4C"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289A0C72"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38DC4C27"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76624CBB"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34269699" w14:textId="77777777" w:rsidR="00DC5A6B" w:rsidRDefault="00DC5A6B" w:rsidP="00314DA5">
            <w:pPr>
              <w:jc w:val="center"/>
              <w:rPr>
                <w:rFonts w:asciiTheme="majorBidi" w:hAnsiTheme="majorBidi" w:cstheme="majorBidi"/>
                <w:lang w:val="en-US"/>
              </w:rPr>
            </w:pPr>
            <w:r>
              <w:rPr>
                <w:rFonts w:asciiTheme="majorBidi" w:hAnsiTheme="majorBidi" w:cstheme="majorBidi"/>
                <w:lang w:val="en-US"/>
              </w:rPr>
              <w:t>5</w:t>
            </w:r>
          </w:p>
        </w:tc>
      </w:tr>
      <w:tr w:rsidR="00DC5A6B" w14:paraId="074A4DC2" w14:textId="77777777" w:rsidTr="00DC5A6B">
        <w:tc>
          <w:tcPr>
            <w:tcW w:w="1251" w:type="pct"/>
          </w:tcPr>
          <w:p w14:paraId="1EA1DE11" w14:textId="77777777" w:rsidR="00DC5A6B" w:rsidRPr="00920F17" w:rsidRDefault="00DC5A6B" w:rsidP="00314DA5">
            <w:pPr>
              <w:rPr>
                <w:rFonts w:asciiTheme="majorBidi" w:hAnsiTheme="majorBidi" w:cstheme="majorBidi"/>
                <w:lang w:val="en-US"/>
              </w:rPr>
            </w:pPr>
            <w:proofErr w:type="spellStart"/>
            <w:r w:rsidRPr="003D6792">
              <w:rPr>
                <w:rFonts w:asciiTheme="majorBidi" w:hAnsiTheme="majorBidi" w:cstheme="majorBidi"/>
                <w:lang w:val="en-US"/>
              </w:rPr>
              <w:t>Menunjukkan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sikap</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religius</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etis</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menghargai</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keberagaman</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peka</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sosial</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dalam</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pembelajaran</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pengkajian</w:t>
            </w:r>
            <w:proofErr w:type="spellEnd"/>
            <w:r w:rsidRPr="003D6792">
              <w:rPr>
                <w:rFonts w:asciiTheme="majorBidi" w:hAnsiTheme="majorBidi" w:cstheme="majorBidi"/>
                <w:lang w:val="en-US"/>
              </w:rPr>
              <w:t xml:space="preserve"> Kajian Situs.</w:t>
            </w:r>
          </w:p>
        </w:tc>
        <w:tc>
          <w:tcPr>
            <w:tcW w:w="343" w:type="pct"/>
          </w:tcPr>
          <w:p w14:paraId="42D0E8F3" w14:textId="77777777" w:rsidR="00DC5A6B" w:rsidRDefault="00DC5A6B" w:rsidP="00314DA5">
            <w:pPr>
              <w:jc w:val="center"/>
              <w:rPr>
                <w:rFonts w:asciiTheme="majorBidi" w:hAnsiTheme="majorBidi" w:cstheme="majorBidi"/>
                <w:lang w:val="en-US"/>
              </w:rPr>
            </w:pPr>
          </w:p>
        </w:tc>
        <w:tc>
          <w:tcPr>
            <w:tcW w:w="317" w:type="pct"/>
          </w:tcPr>
          <w:p w14:paraId="638583A6" w14:textId="77777777" w:rsidR="00DC5A6B" w:rsidRDefault="00DC5A6B" w:rsidP="00314DA5">
            <w:pPr>
              <w:jc w:val="center"/>
              <w:rPr>
                <w:rFonts w:asciiTheme="majorBidi" w:hAnsiTheme="majorBidi" w:cstheme="majorBidi"/>
                <w:lang w:val="en-US"/>
              </w:rPr>
            </w:pPr>
          </w:p>
        </w:tc>
        <w:tc>
          <w:tcPr>
            <w:tcW w:w="358" w:type="pct"/>
          </w:tcPr>
          <w:p w14:paraId="14185B30" w14:textId="77777777" w:rsidR="00DC5A6B" w:rsidRDefault="00DC5A6B" w:rsidP="00314DA5">
            <w:pPr>
              <w:rPr>
                <w:rFonts w:asciiTheme="majorBidi" w:hAnsiTheme="majorBidi" w:cstheme="majorBidi"/>
                <w:lang w:val="en-US"/>
              </w:rPr>
            </w:pPr>
          </w:p>
        </w:tc>
        <w:tc>
          <w:tcPr>
            <w:tcW w:w="245" w:type="pct"/>
          </w:tcPr>
          <w:p w14:paraId="056EF8CA" w14:textId="77777777" w:rsidR="00DC5A6B" w:rsidRDefault="00DC5A6B" w:rsidP="00314DA5">
            <w:pPr>
              <w:jc w:val="center"/>
              <w:rPr>
                <w:rFonts w:asciiTheme="majorBidi" w:hAnsiTheme="majorBidi" w:cstheme="majorBidi"/>
                <w:lang w:val="en-US"/>
              </w:rPr>
            </w:pPr>
          </w:p>
        </w:tc>
        <w:tc>
          <w:tcPr>
            <w:tcW w:w="253" w:type="pct"/>
          </w:tcPr>
          <w:p w14:paraId="0D4B0147" w14:textId="77777777" w:rsidR="00DC5A6B" w:rsidRDefault="00DC5A6B" w:rsidP="00314DA5">
            <w:pPr>
              <w:jc w:val="center"/>
              <w:rPr>
                <w:rFonts w:asciiTheme="majorBidi" w:hAnsiTheme="majorBidi" w:cstheme="majorBidi"/>
                <w:lang w:val="en-US"/>
              </w:rPr>
            </w:pPr>
          </w:p>
        </w:tc>
        <w:tc>
          <w:tcPr>
            <w:tcW w:w="252" w:type="pct"/>
          </w:tcPr>
          <w:p w14:paraId="117CB47F" w14:textId="77777777" w:rsidR="00DC5A6B" w:rsidRDefault="00DC5A6B" w:rsidP="00314DA5">
            <w:pPr>
              <w:jc w:val="center"/>
              <w:rPr>
                <w:rFonts w:asciiTheme="majorBidi" w:hAnsiTheme="majorBidi" w:cstheme="majorBidi"/>
                <w:lang w:val="en-US"/>
              </w:rPr>
            </w:pPr>
          </w:p>
        </w:tc>
        <w:tc>
          <w:tcPr>
            <w:tcW w:w="254" w:type="pct"/>
          </w:tcPr>
          <w:p w14:paraId="78252C59" w14:textId="77777777" w:rsidR="00DC5A6B" w:rsidRDefault="00DC5A6B" w:rsidP="00314DA5">
            <w:pPr>
              <w:jc w:val="center"/>
              <w:rPr>
                <w:rFonts w:asciiTheme="majorBidi" w:hAnsiTheme="majorBidi" w:cstheme="majorBidi"/>
                <w:lang w:val="en-US"/>
              </w:rPr>
            </w:pPr>
          </w:p>
        </w:tc>
        <w:tc>
          <w:tcPr>
            <w:tcW w:w="452" w:type="pct"/>
          </w:tcPr>
          <w:p w14:paraId="452345B9" w14:textId="77777777" w:rsidR="00DC5A6B" w:rsidRDefault="00DC5A6B" w:rsidP="00314DA5">
            <w:pPr>
              <w:jc w:val="center"/>
              <w:rPr>
                <w:rFonts w:asciiTheme="majorBidi" w:hAnsiTheme="majorBidi" w:cstheme="majorBidi"/>
                <w:lang w:val="en-US"/>
              </w:rPr>
            </w:pPr>
          </w:p>
        </w:tc>
        <w:tc>
          <w:tcPr>
            <w:tcW w:w="1275" w:type="pct"/>
          </w:tcPr>
          <w:p w14:paraId="7536998E" w14:textId="77777777" w:rsidR="00DC5A6B" w:rsidRDefault="00DC5A6B" w:rsidP="00314DA5">
            <w:pPr>
              <w:ind w:left="-13"/>
              <w:jc w:val="both"/>
              <w:rPr>
                <w:rFonts w:asciiTheme="majorBidi" w:hAnsiTheme="majorBidi" w:cstheme="majorBidi"/>
              </w:rPr>
            </w:pPr>
          </w:p>
          <w:p w14:paraId="4AADC423" w14:textId="77777777" w:rsidR="00DC5A6B" w:rsidRPr="00C21B57" w:rsidRDefault="00DC5A6B" w:rsidP="00314DA5">
            <w:pPr>
              <w:ind w:left="-13"/>
              <w:jc w:val="both"/>
              <w:rPr>
                <w:rFonts w:asciiTheme="majorBidi" w:hAnsiTheme="majorBidi" w:cstheme="majorBidi"/>
                <w:lang w:val="en-US"/>
              </w:rPr>
            </w:pPr>
          </w:p>
        </w:tc>
      </w:tr>
      <w:tr w:rsidR="00DC5A6B" w14:paraId="03C76342" w14:textId="77777777" w:rsidTr="00DC5A6B">
        <w:tc>
          <w:tcPr>
            <w:tcW w:w="1251" w:type="pct"/>
          </w:tcPr>
          <w:p w14:paraId="4895B330" w14:textId="77777777" w:rsidR="00DC5A6B" w:rsidRPr="00920F17" w:rsidRDefault="00DC5A6B" w:rsidP="00314DA5">
            <w:pPr>
              <w:rPr>
                <w:rFonts w:asciiTheme="majorBidi" w:hAnsiTheme="majorBidi" w:cstheme="majorBidi"/>
                <w:lang w:val="en-US"/>
              </w:rPr>
            </w:pPr>
            <w:proofErr w:type="spellStart"/>
            <w:r w:rsidRPr="003D6792">
              <w:rPr>
                <w:rFonts w:asciiTheme="majorBidi" w:hAnsiTheme="majorBidi" w:cstheme="majorBidi"/>
                <w:lang w:val="en-US"/>
              </w:rPr>
              <w:t>Melakukan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penelitian</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pengkajian</w:t>
            </w:r>
            <w:proofErr w:type="spellEnd"/>
            <w:r w:rsidRPr="003D6792">
              <w:rPr>
                <w:rFonts w:asciiTheme="majorBidi" w:hAnsiTheme="majorBidi" w:cstheme="majorBidi"/>
                <w:lang w:val="en-US"/>
              </w:rPr>
              <w:t xml:space="preserve"> yang </w:t>
            </w:r>
            <w:proofErr w:type="spellStart"/>
            <w:r w:rsidRPr="003D6792">
              <w:rPr>
                <w:rFonts w:asciiTheme="majorBidi" w:hAnsiTheme="majorBidi" w:cstheme="majorBidi"/>
                <w:lang w:val="en-US"/>
              </w:rPr>
              <w:t>relevan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dengan</w:t>
            </w:r>
            <w:proofErr w:type="spellEnd"/>
            <w:r w:rsidRPr="003D6792">
              <w:rPr>
                <w:rFonts w:asciiTheme="majorBidi" w:hAnsiTheme="majorBidi" w:cstheme="majorBidi"/>
                <w:lang w:val="en-US"/>
              </w:rPr>
              <w:t xml:space="preserve"> Kajian Situs </w:t>
            </w:r>
            <w:proofErr w:type="spellStart"/>
            <w:r w:rsidRPr="003D6792">
              <w:rPr>
                <w:rFonts w:asciiTheme="majorBidi" w:hAnsiTheme="majorBidi" w:cstheme="majorBidi"/>
                <w:lang w:val="en-US"/>
              </w:rPr>
              <w:t>dengan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memanfaatkan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sumber</w:t>
            </w:r>
            <w:proofErr w:type="spellEnd"/>
            <w:r w:rsidRPr="003D6792">
              <w:rPr>
                <w:rFonts w:asciiTheme="majorBidi" w:hAnsiTheme="majorBidi" w:cstheme="majorBidi"/>
                <w:lang w:val="en-US"/>
              </w:rPr>
              <w:t xml:space="preserve"> primer </w:t>
            </w:r>
            <w:proofErr w:type="spellStart"/>
            <w:r w:rsidRPr="003D6792">
              <w:rPr>
                <w:rFonts w:asciiTheme="majorBidi" w:hAnsiTheme="majorBidi" w:cstheme="majorBidi"/>
                <w:lang w:val="en-US"/>
              </w:rPr>
              <w:t>untuk</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rekonstruksi</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sejarah</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kajian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ilmiah</w:t>
            </w:r>
            <w:proofErr w:type="spellEnd"/>
            <w:r w:rsidRPr="003D6792">
              <w:rPr>
                <w:rFonts w:asciiTheme="majorBidi" w:hAnsiTheme="majorBidi" w:cstheme="majorBidi"/>
                <w:lang w:val="en-US"/>
              </w:rPr>
              <w:t xml:space="preserve"> yang </w:t>
            </w:r>
            <w:proofErr w:type="spellStart"/>
            <w:r w:rsidRPr="003D6792">
              <w:rPr>
                <w:rFonts w:asciiTheme="majorBidi" w:hAnsiTheme="majorBidi" w:cstheme="majorBidi"/>
                <w:lang w:val="en-US"/>
              </w:rPr>
              <w:t>kontekstual</w:t>
            </w:r>
            <w:proofErr w:type="spellEnd"/>
            <w:r w:rsidRPr="003D6792">
              <w:rPr>
                <w:rFonts w:asciiTheme="majorBidi" w:hAnsiTheme="majorBidi" w:cstheme="majorBidi"/>
                <w:lang w:val="en-US"/>
              </w:rPr>
              <w:t>.</w:t>
            </w:r>
          </w:p>
        </w:tc>
        <w:tc>
          <w:tcPr>
            <w:tcW w:w="343" w:type="pct"/>
          </w:tcPr>
          <w:p w14:paraId="32081C9E" w14:textId="77777777" w:rsidR="00DC5A6B" w:rsidRDefault="00DC5A6B" w:rsidP="00314DA5">
            <w:pPr>
              <w:jc w:val="center"/>
              <w:rPr>
                <w:rFonts w:asciiTheme="majorBidi" w:hAnsiTheme="majorBidi" w:cstheme="majorBidi"/>
                <w:lang w:val="en-US"/>
              </w:rPr>
            </w:pPr>
          </w:p>
        </w:tc>
        <w:tc>
          <w:tcPr>
            <w:tcW w:w="317" w:type="pct"/>
          </w:tcPr>
          <w:p w14:paraId="7C3EAD9D" w14:textId="77777777" w:rsidR="00DC5A6B" w:rsidRDefault="00DC5A6B" w:rsidP="00314DA5">
            <w:pPr>
              <w:jc w:val="center"/>
              <w:rPr>
                <w:rFonts w:asciiTheme="majorBidi" w:hAnsiTheme="majorBidi" w:cstheme="majorBidi"/>
                <w:lang w:val="en-US"/>
              </w:rPr>
            </w:pPr>
          </w:p>
        </w:tc>
        <w:tc>
          <w:tcPr>
            <w:tcW w:w="358" w:type="pct"/>
          </w:tcPr>
          <w:p w14:paraId="0B976689" w14:textId="77777777" w:rsidR="00DC5A6B" w:rsidRDefault="00DC5A6B" w:rsidP="00314DA5">
            <w:pPr>
              <w:rPr>
                <w:rFonts w:asciiTheme="majorBidi" w:hAnsiTheme="majorBidi" w:cstheme="majorBidi"/>
                <w:lang w:val="en-US"/>
              </w:rPr>
            </w:pPr>
          </w:p>
        </w:tc>
        <w:tc>
          <w:tcPr>
            <w:tcW w:w="245" w:type="pct"/>
          </w:tcPr>
          <w:p w14:paraId="4A454B0B" w14:textId="77777777" w:rsidR="00DC5A6B" w:rsidRDefault="00DC5A6B" w:rsidP="00314DA5">
            <w:pPr>
              <w:jc w:val="center"/>
              <w:rPr>
                <w:rFonts w:asciiTheme="majorBidi" w:hAnsiTheme="majorBidi" w:cstheme="majorBidi"/>
                <w:lang w:val="en-US"/>
              </w:rPr>
            </w:pPr>
          </w:p>
        </w:tc>
        <w:tc>
          <w:tcPr>
            <w:tcW w:w="253" w:type="pct"/>
          </w:tcPr>
          <w:p w14:paraId="5F5CC474" w14:textId="77777777" w:rsidR="00DC5A6B" w:rsidRDefault="00DC5A6B" w:rsidP="00314DA5">
            <w:pPr>
              <w:jc w:val="center"/>
              <w:rPr>
                <w:rFonts w:asciiTheme="majorBidi" w:hAnsiTheme="majorBidi" w:cstheme="majorBidi"/>
                <w:lang w:val="en-US"/>
              </w:rPr>
            </w:pPr>
          </w:p>
        </w:tc>
        <w:tc>
          <w:tcPr>
            <w:tcW w:w="252" w:type="pct"/>
          </w:tcPr>
          <w:p w14:paraId="04E97FB8" w14:textId="77777777" w:rsidR="00DC5A6B" w:rsidRDefault="00DC5A6B" w:rsidP="00314DA5">
            <w:pPr>
              <w:jc w:val="center"/>
              <w:rPr>
                <w:rFonts w:asciiTheme="majorBidi" w:hAnsiTheme="majorBidi" w:cstheme="majorBidi"/>
                <w:lang w:val="en-US"/>
              </w:rPr>
            </w:pPr>
          </w:p>
        </w:tc>
        <w:tc>
          <w:tcPr>
            <w:tcW w:w="254" w:type="pct"/>
          </w:tcPr>
          <w:p w14:paraId="0CD566B3" w14:textId="77777777" w:rsidR="00DC5A6B" w:rsidRDefault="00DC5A6B" w:rsidP="00314DA5">
            <w:pPr>
              <w:jc w:val="center"/>
              <w:rPr>
                <w:rFonts w:asciiTheme="majorBidi" w:hAnsiTheme="majorBidi" w:cstheme="majorBidi"/>
                <w:lang w:val="en-US"/>
              </w:rPr>
            </w:pPr>
          </w:p>
        </w:tc>
        <w:tc>
          <w:tcPr>
            <w:tcW w:w="452" w:type="pct"/>
          </w:tcPr>
          <w:p w14:paraId="71D1A4FC" w14:textId="77777777" w:rsidR="00DC5A6B" w:rsidRDefault="00DC5A6B" w:rsidP="00314DA5">
            <w:pPr>
              <w:jc w:val="center"/>
              <w:rPr>
                <w:rFonts w:asciiTheme="majorBidi" w:hAnsiTheme="majorBidi" w:cstheme="majorBidi"/>
                <w:lang w:val="en-US"/>
              </w:rPr>
            </w:pPr>
          </w:p>
        </w:tc>
        <w:tc>
          <w:tcPr>
            <w:tcW w:w="1275" w:type="pct"/>
          </w:tcPr>
          <w:p w14:paraId="12B34E16" w14:textId="77777777" w:rsidR="00DC5A6B" w:rsidRPr="00E06BC3" w:rsidRDefault="00DC5A6B" w:rsidP="00314DA5">
            <w:pPr>
              <w:ind w:left="-13"/>
              <w:jc w:val="both"/>
              <w:rPr>
                <w:rFonts w:asciiTheme="majorBidi" w:hAnsiTheme="majorBidi" w:cstheme="majorBidi"/>
              </w:rPr>
            </w:pPr>
          </w:p>
        </w:tc>
      </w:tr>
      <w:tr w:rsidR="00DC5A6B" w14:paraId="5DFB0812" w14:textId="77777777" w:rsidTr="00DC5A6B">
        <w:tc>
          <w:tcPr>
            <w:tcW w:w="1251" w:type="pct"/>
          </w:tcPr>
          <w:p w14:paraId="13379679" w14:textId="77777777" w:rsidR="00DC5A6B" w:rsidRPr="00F959BD" w:rsidRDefault="00DC5A6B" w:rsidP="00314DA5">
            <w:pPr>
              <w:rPr>
                <w:rFonts w:asciiTheme="majorBidi" w:hAnsiTheme="majorBidi" w:cstheme="majorBidi"/>
              </w:rPr>
            </w:pPr>
            <w:r w:rsidRPr="003D6792">
              <w:rPr>
                <w:rFonts w:asciiTheme="majorBidi" w:hAnsiTheme="majorBidi" w:cstheme="majorBidi"/>
              </w:rPr>
              <w:t>Menyusun dan menyajikan narasi sejarah/peradaban Islam yang relevan dengan Kajian Situs melalui media tulisan, lisan, video, dokumenter, dan/atau animasi.</w:t>
            </w:r>
          </w:p>
        </w:tc>
        <w:tc>
          <w:tcPr>
            <w:tcW w:w="343" w:type="pct"/>
          </w:tcPr>
          <w:p w14:paraId="56945BF9" w14:textId="77777777" w:rsidR="00DC5A6B" w:rsidRDefault="00DC5A6B" w:rsidP="00314DA5">
            <w:pPr>
              <w:jc w:val="center"/>
              <w:rPr>
                <w:rFonts w:asciiTheme="majorBidi" w:hAnsiTheme="majorBidi" w:cstheme="majorBidi"/>
                <w:lang w:val="en-US"/>
              </w:rPr>
            </w:pPr>
          </w:p>
        </w:tc>
        <w:tc>
          <w:tcPr>
            <w:tcW w:w="317" w:type="pct"/>
          </w:tcPr>
          <w:p w14:paraId="14994C42" w14:textId="77777777" w:rsidR="00DC5A6B" w:rsidRDefault="00DC5A6B" w:rsidP="00314DA5">
            <w:pPr>
              <w:jc w:val="center"/>
              <w:rPr>
                <w:rFonts w:asciiTheme="majorBidi" w:hAnsiTheme="majorBidi" w:cstheme="majorBidi"/>
                <w:lang w:val="en-US"/>
              </w:rPr>
            </w:pPr>
          </w:p>
        </w:tc>
        <w:tc>
          <w:tcPr>
            <w:tcW w:w="358" w:type="pct"/>
          </w:tcPr>
          <w:p w14:paraId="580F2990" w14:textId="77777777" w:rsidR="00DC5A6B" w:rsidRDefault="00DC5A6B" w:rsidP="00314DA5">
            <w:pPr>
              <w:rPr>
                <w:rFonts w:asciiTheme="majorBidi" w:hAnsiTheme="majorBidi" w:cstheme="majorBidi"/>
                <w:lang w:val="en-US"/>
              </w:rPr>
            </w:pPr>
          </w:p>
        </w:tc>
        <w:tc>
          <w:tcPr>
            <w:tcW w:w="245" w:type="pct"/>
          </w:tcPr>
          <w:p w14:paraId="58BA4BE2" w14:textId="77777777" w:rsidR="00DC5A6B" w:rsidRDefault="00DC5A6B" w:rsidP="00314DA5">
            <w:pPr>
              <w:jc w:val="center"/>
              <w:rPr>
                <w:rFonts w:asciiTheme="majorBidi" w:hAnsiTheme="majorBidi" w:cstheme="majorBidi"/>
                <w:lang w:val="en-US"/>
              </w:rPr>
            </w:pPr>
          </w:p>
        </w:tc>
        <w:tc>
          <w:tcPr>
            <w:tcW w:w="253" w:type="pct"/>
          </w:tcPr>
          <w:p w14:paraId="7DFDFD62" w14:textId="77777777" w:rsidR="00DC5A6B" w:rsidRDefault="00DC5A6B" w:rsidP="00314DA5">
            <w:pPr>
              <w:jc w:val="center"/>
              <w:rPr>
                <w:rFonts w:asciiTheme="majorBidi" w:hAnsiTheme="majorBidi" w:cstheme="majorBidi"/>
                <w:lang w:val="en-US"/>
              </w:rPr>
            </w:pPr>
          </w:p>
        </w:tc>
        <w:tc>
          <w:tcPr>
            <w:tcW w:w="252" w:type="pct"/>
          </w:tcPr>
          <w:p w14:paraId="13EE821B" w14:textId="77777777" w:rsidR="00DC5A6B" w:rsidRDefault="00DC5A6B" w:rsidP="00314DA5">
            <w:pPr>
              <w:jc w:val="center"/>
              <w:rPr>
                <w:rFonts w:asciiTheme="majorBidi" w:hAnsiTheme="majorBidi" w:cstheme="majorBidi"/>
                <w:lang w:val="en-US"/>
              </w:rPr>
            </w:pPr>
          </w:p>
        </w:tc>
        <w:tc>
          <w:tcPr>
            <w:tcW w:w="254" w:type="pct"/>
          </w:tcPr>
          <w:p w14:paraId="4001EFB2" w14:textId="77777777" w:rsidR="00DC5A6B" w:rsidRDefault="00DC5A6B" w:rsidP="00314DA5">
            <w:pPr>
              <w:jc w:val="center"/>
              <w:rPr>
                <w:rFonts w:asciiTheme="majorBidi" w:hAnsiTheme="majorBidi" w:cstheme="majorBidi"/>
                <w:lang w:val="en-US"/>
              </w:rPr>
            </w:pPr>
          </w:p>
        </w:tc>
        <w:tc>
          <w:tcPr>
            <w:tcW w:w="452" w:type="pct"/>
          </w:tcPr>
          <w:p w14:paraId="255547BF" w14:textId="77777777" w:rsidR="00DC5A6B" w:rsidRDefault="00DC5A6B" w:rsidP="00314DA5">
            <w:pPr>
              <w:jc w:val="center"/>
              <w:rPr>
                <w:rFonts w:asciiTheme="majorBidi" w:hAnsiTheme="majorBidi" w:cstheme="majorBidi"/>
                <w:lang w:val="en-US"/>
              </w:rPr>
            </w:pPr>
          </w:p>
        </w:tc>
        <w:tc>
          <w:tcPr>
            <w:tcW w:w="1275" w:type="pct"/>
          </w:tcPr>
          <w:p w14:paraId="53AE3A2F" w14:textId="77777777" w:rsidR="00DC5A6B" w:rsidRPr="00B73C10" w:rsidRDefault="00DC5A6B" w:rsidP="00314DA5">
            <w:pPr>
              <w:jc w:val="both"/>
              <w:rPr>
                <w:rFonts w:asciiTheme="majorBidi" w:hAnsiTheme="majorBidi" w:cstheme="majorBidi"/>
                <w:lang w:val="en-US"/>
              </w:rPr>
            </w:pPr>
          </w:p>
        </w:tc>
      </w:tr>
      <w:tr w:rsidR="00DC5A6B" w14:paraId="06589E39" w14:textId="77777777" w:rsidTr="00DC5A6B">
        <w:tc>
          <w:tcPr>
            <w:tcW w:w="1251" w:type="pct"/>
          </w:tcPr>
          <w:p w14:paraId="02718311" w14:textId="77777777" w:rsidR="00DC5A6B" w:rsidRPr="00F959BD" w:rsidRDefault="00DC5A6B" w:rsidP="00314DA5">
            <w:pPr>
              <w:rPr>
                <w:rFonts w:asciiTheme="majorBidi" w:hAnsiTheme="majorBidi" w:cstheme="majorBidi"/>
              </w:rPr>
            </w:pPr>
            <w:r w:rsidRPr="003D6792">
              <w:rPr>
                <w:rFonts w:asciiTheme="majorBidi" w:hAnsiTheme="majorBidi" w:cstheme="majorBidi"/>
              </w:rPr>
              <w:t>Merancang dan melaksanakan kegiatan pendidikan/pelatihan yang relevan dengan Kajian Situs secara adaptif dengan perkembangan ICT.</w:t>
            </w:r>
          </w:p>
        </w:tc>
        <w:tc>
          <w:tcPr>
            <w:tcW w:w="343" w:type="pct"/>
          </w:tcPr>
          <w:p w14:paraId="57BDE590" w14:textId="77777777" w:rsidR="00DC5A6B" w:rsidRDefault="00DC5A6B" w:rsidP="00314DA5">
            <w:pPr>
              <w:jc w:val="center"/>
              <w:rPr>
                <w:rFonts w:asciiTheme="majorBidi" w:hAnsiTheme="majorBidi" w:cstheme="majorBidi"/>
                <w:lang w:val="en-US"/>
              </w:rPr>
            </w:pPr>
          </w:p>
        </w:tc>
        <w:tc>
          <w:tcPr>
            <w:tcW w:w="317" w:type="pct"/>
          </w:tcPr>
          <w:p w14:paraId="2B1C9C9C" w14:textId="77777777" w:rsidR="00DC5A6B" w:rsidRDefault="00DC5A6B" w:rsidP="00314DA5">
            <w:pPr>
              <w:jc w:val="center"/>
              <w:rPr>
                <w:rFonts w:asciiTheme="majorBidi" w:hAnsiTheme="majorBidi" w:cstheme="majorBidi"/>
                <w:lang w:val="en-US"/>
              </w:rPr>
            </w:pPr>
          </w:p>
        </w:tc>
        <w:tc>
          <w:tcPr>
            <w:tcW w:w="358" w:type="pct"/>
          </w:tcPr>
          <w:p w14:paraId="03B0C83E" w14:textId="77777777" w:rsidR="00DC5A6B" w:rsidRDefault="00DC5A6B" w:rsidP="00314DA5">
            <w:pPr>
              <w:rPr>
                <w:rFonts w:asciiTheme="majorBidi" w:hAnsiTheme="majorBidi" w:cstheme="majorBidi"/>
                <w:lang w:val="en-US"/>
              </w:rPr>
            </w:pPr>
          </w:p>
        </w:tc>
        <w:tc>
          <w:tcPr>
            <w:tcW w:w="245" w:type="pct"/>
          </w:tcPr>
          <w:p w14:paraId="2FFEB583" w14:textId="77777777" w:rsidR="00DC5A6B" w:rsidRDefault="00DC5A6B" w:rsidP="00314DA5">
            <w:pPr>
              <w:jc w:val="center"/>
              <w:rPr>
                <w:rFonts w:asciiTheme="majorBidi" w:hAnsiTheme="majorBidi" w:cstheme="majorBidi"/>
                <w:lang w:val="en-US"/>
              </w:rPr>
            </w:pPr>
          </w:p>
        </w:tc>
        <w:tc>
          <w:tcPr>
            <w:tcW w:w="253" w:type="pct"/>
          </w:tcPr>
          <w:p w14:paraId="598624E6" w14:textId="77777777" w:rsidR="00DC5A6B" w:rsidRDefault="00DC5A6B" w:rsidP="00314DA5">
            <w:pPr>
              <w:jc w:val="center"/>
              <w:rPr>
                <w:rFonts w:asciiTheme="majorBidi" w:hAnsiTheme="majorBidi" w:cstheme="majorBidi"/>
                <w:lang w:val="en-US"/>
              </w:rPr>
            </w:pPr>
          </w:p>
        </w:tc>
        <w:tc>
          <w:tcPr>
            <w:tcW w:w="252" w:type="pct"/>
          </w:tcPr>
          <w:p w14:paraId="0A42823F" w14:textId="77777777" w:rsidR="00DC5A6B" w:rsidRDefault="00DC5A6B" w:rsidP="00314DA5">
            <w:pPr>
              <w:jc w:val="center"/>
              <w:rPr>
                <w:rFonts w:asciiTheme="majorBidi" w:hAnsiTheme="majorBidi" w:cstheme="majorBidi"/>
                <w:lang w:val="en-US"/>
              </w:rPr>
            </w:pPr>
          </w:p>
        </w:tc>
        <w:tc>
          <w:tcPr>
            <w:tcW w:w="254" w:type="pct"/>
          </w:tcPr>
          <w:p w14:paraId="348B5393" w14:textId="77777777" w:rsidR="00DC5A6B" w:rsidRDefault="00DC5A6B" w:rsidP="00314DA5">
            <w:pPr>
              <w:jc w:val="center"/>
              <w:rPr>
                <w:rFonts w:asciiTheme="majorBidi" w:hAnsiTheme="majorBidi" w:cstheme="majorBidi"/>
                <w:lang w:val="en-US"/>
              </w:rPr>
            </w:pPr>
          </w:p>
        </w:tc>
        <w:tc>
          <w:tcPr>
            <w:tcW w:w="452" w:type="pct"/>
          </w:tcPr>
          <w:p w14:paraId="6011FA14" w14:textId="77777777" w:rsidR="00DC5A6B" w:rsidRDefault="00DC5A6B" w:rsidP="00314DA5">
            <w:pPr>
              <w:jc w:val="center"/>
              <w:rPr>
                <w:rFonts w:asciiTheme="majorBidi" w:hAnsiTheme="majorBidi" w:cstheme="majorBidi"/>
                <w:lang w:val="en-US"/>
              </w:rPr>
            </w:pPr>
          </w:p>
        </w:tc>
        <w:tc>
          <w:tcPr>
            <w:tcW w:w="1275" w:type="pct"/>
          </w:tcPr>
          <w:p w14:paraId="2CB3BCA4" w14:textId="77777777" w:rsidR="00DC5A6B" w:rsidRPr="00B73C10" w:rsidRDefault="00DC5A6B" w:rsidP="00314DA5">
            <w:pPr>
              <w:jc w:val="both"/>
              <w:rPr>
                <w:rFonts w:asciiTheme="majorBidi" w:hAnsiTheme="majorBidi" w:cstheme="majorBidi"/>
                <w:lang w:val="en-US"/>
              </w:rPr>
            </w:pPr>
          </w:p>
        </w:tc>
      </w:tr>
    </w:tbl>
    <w:p w14:paraId="10BA9E7E" w14:textId="77777777" w:rsidR="00DC5A6B" w:rsidRDefault="00DC5A6B" w:rsidP="00DC5A6B">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4B2E8558" w14:textId="77777777" w:rsidR="005A41B1" w:rsidRPr="00DC5A6B" w:rsidRDefault="005A41B1">
      <w:pPr>
        <w:pStyle w:val="Heading2"/>
        <w:spacing w:before="78"/>
        <w:ind w:right="420"/>
        <w:jc w:val="both"/>
        <w:rPr>
          <w:rFonts w:ascii="Garamond" w:hAnsi="Garamond"/>
          <w:lang w:val="en-US"/>
        </w:rPr>
      </w:pPr>
    </w:p>
    <w:p w14:paraId="7718F1D2" w14:textId="77777777" w:rsidR="00884FAC" w:rsidRPr="00884FAC" w:rsidRDefault="00884FAC" w:rsidP="00884FAC">
      <w:pPr>
        <w:tabs>
          <w:tab w:val="center" w:pos="6980"/>
        </w:tabs>
        <w:jc w:val="both"/>
        <w:rPr>
          <w:rFonts w:ascii="Garamond" w:hAnsi="Garamond" w:cstheme="majorBidi"/>
          <w:b/>
          <w:bCs/>
          <w:sz w:val="24"/>
          <w:szCs w:val="24"/>
          <w:lang w:val="en-US"/>
        </w:rPr>
      </w:pPr>
      <w:proofErr w:type="spellStart"/>
      <w:r w:rsidRPr="00884FAC">
        <w:rPr>
          <w:rFonts w:ascii="Garamond" w:hAnsi="Garamond" w:cstheme="majorBidi"/>
          <w:b/>
          <w:bCs/>
          <w:sz w:val="24"/>
          <w:szCs w:val="24"/>
          <w:lang w:val="en-US"/>
        </w:rPr>
        <w:lastRenderedPageBreak/>
        <w:t>Formulir</w:t>
      </w:r>
      <w:proofErr w:type="spellEnd"/>
      <w:r w:rsidRPr="00884FAC">
        <w:rPr>
          <w:rFonts w:ascii="Garamond" w:hAnsi="Garamond" w:cstheme="majorBidi"/>
          <w:b/>
          <w:bCs/>
          <w:sz w:val="24"/>
          <w:szCs w:val="24"/>
          <w:lang w:val="en-US"/>
        </w:rPr>
        <w:t xml:space="preserve"> </w:t>
      </w:r>
      <w:proofErr w:type="spellStart"/>
      <w:r w:rsidRPr="00884FAC">
        <w:rPr>
          <w:rFonts w:ascii="Garamond" w:hAnsi="Garamond" w:cstheme="majorBidi"/>
          <w:b/>
          <w:bCs/>
          <w:sz w:val="24"/>
          <w:szCs w:val="24"/>
          <w:lang w:val="en-US"/>
        </w:rPr>
        <w:t>Evaluasi</w:t>
      </w:r>
      <w:proofErr w:type="spellEnd"/>
      <w:r w:rsidRPr="00884FAC">
        <w:rPr>
          <w:rFonts w:ascii="Garamond" w:hAnsi="Garamond" w:cstheme="majorBidi"/>
          <w:b/>
          <w:bCs/>
          <w:sz w:val="24"/>
          <w:szCs w:val="24"/>
          <w:lang w:val="en-US"/>
        </w:rPr>
        <w:t xml:space="preserve"> Diri Mata Kuliah </w:t>
      </w:r>
      <w:r w:rsidRPr="00884FAC">
        <w:rPr>
          <w:rFonts w:ascii="Garamond" w:hAnsi="Garamond" w:cstheme="majorBidi"/>
          <w:b/>
          <w:bCs/>
          <w:sz w:val="24"/>
          <w:szCs w:val="24"/>
        </w:rPr>
        <w:t>Pengolahan Arsip dan Sumber Sejarah Lisan</w:t>
      </w:r>
    </w:p>
    <w:p w14:paraId="13020306" w14:textId="77777777" w:rsidR="00884FAC" w:rsidRDefault="00884FAC" w:rsidP="00884FAC">
      <w:pPr>
        <w:tabs>
          <w:tab w:val="center" w:pos="6980"/>
        </w:tabs>
        <w:jc w:val="both"/>
        <w:rPr>
          <w:rFonts w:ascii="Garamond" w:hAnsi="Garamond" w:cstheme="majorBidi"/>
          <w:sz w:val="24"/>
          <w:szCs w:val="24"/>
          <w:lang w:val="it-IT"/>
        </w:rPr>
      </w:pPr>
      <w:r w:rsidRPr="00884FAC">
        <w:rPr>
          <w:rFonts w:ascii="Garamond" w:hAnsi="Garamond" w:cstheme="majorBidi"/>
          <w:sz w:val="24"/>
          <w:szCs w:val="24"/>
          <w:lang w:val="it-IT"/>
        </w:rPr>
        <w:t>Mata kuliah ini akan menyajikan dan mendiskusikan beberapa pokok bahasan, yaitu pengertian sejarah lisan dan budaya lisan, lisan sebagai sumber sejarah versus sumber tulisan, macam-macam sumber lisan, wilayah dan metode penelusuran sumber lisan, issue sekitar sumber dan sejarah lisan, sejarah dan budaya lisan di Indonesia</w:t>
      </w:r>
    </w:p>
    <w:p w14:paraId="07FD773F" w14:textId="77777777" w:rsidR="00884FAC" w:rsidRPr="00884FAC" w:rsidRDefault="00884FAC" w:rsidP="00884FAC">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884FAC" w14:paraId="22974544" w14:textId="77777777" w:rsidTr="00884FAC">
        <w:tc>
          <w:tcPr>
            <w:tcW w:w="1251" w:type="pct"/>
            <w:vMerge w:val="restart"/>
            <w:shd w:val="clear" w:color="auto" w:fill="E5DFEC" w:themeFill="accent4" w:themeFillTint="33"/>
            <w:vAlign w:val="center"/>
          </w:tcPr>
          <w:p w14:paraId="4F3AA8DD" w14:textId="77777777" w:rsidR="00884FAC" w:rsidRPr="00461B1D" w:rsidRDefault="00884FAC" w:rsidP="00884FAC">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5FCD59CB" w14:textId="21D46103" w:rsidR="00884FAC" w:rsidRPr="00884FAC" w:rsidRDefault="00884FAC" w:rsidP="00884FAC">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63FAA17A" w14:textId="77777777" w:rsidR="00884FAC" w:rsidRPr="00461B1D" w:rsidRDefault="00884FAC" w:rsidP="00884FAC">
            <w:pPr>
              <w:jc w:val="center"/>
              <w:rPr>
                <w:b/>
              </w:rPr>
            </w:pPr>
            <w:r w:rsidRPr="00461B1D">
              <w:rPr>
                <w:b/>
              </w:rPr>
              <w:t>Hasil evaluasi Asesor</w:t>
            </w:r>
          </w:p>
          <w:p w14:paraId="2111B245" w14:textId="77777777" w:rsidR="00884FAC" w:rsidRPr="00461B1D" w:rsidRDefault="00884FAC" w:rsidP="00884FAC">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23AC431C" w14:textId="77777777" w:rsidR="00884FAC" w:rsidRPr="00461B1D" w:rsidRDefault="00884FAC" w:rsidP="00884FAC">
            <w:pPr>
              <w:jc w:val="center"/>
              <w:rPr>
                <w:rFonts w:asciiTheme="majorBidi" w:hAnsiTheme="majorBidi" w:cstheme="majorBidi"/>
                <w:b/>
                <w:lang w:val="en-US"/>
              </w:rPr>
            </w:pPr>
            <w:r w:rsidRPr="00461B1D">
              <w:rPr>
                <w:b/>
              </w:rPr>
              <w:t>Bukti yang disampaikan*</w:t>
            </w:r>
          </w:p>
        </w:tc>
      </w:tr>
      <w:tr w:rsidR="00884FAC" w14:paraId="78BB1705" w14:textId="77777777" w:rsidTr="00884FAC">
        <w:tc>
          <w:tcPr>
            <w:tcW w:w="1251" w:type="pct"/>
            <w:vMerge/>
            <w:shd w:val="clear" w:color="auto" w:fill="E5DFEC" w:themeFill="accent4" w:themeFillTint="33"/>
            <w:vAlign w:val="center"/>
          </w:tcPr>
          <w:p w14:paraId="20490F1B" w14:textId="77777777" w:rsidR="00884FAC" w:rsidRPr="00461B1D" w:rsidRDefault="00884FAC" w:rsidP="00884FAC">
            <w:pPr>
              <w:jc w:val="center"/>
              <w:rPr>
                <w:rFonts w:asciiTheme="majorBidi" w:hAnsiTheme="majorBidi" w:cstheme="majorBidi"/>
                <w:b/>
                <w:lang w:val="en-US"/>
              </w:rPr>
            </w:pPr>
          </w:p>
        </w:tc>
        <w:tc>
          <w:tcPr>
            <w:tcW w:w="343" w:type="pct"/>
            <w:shd w:val="clear" w:color="auto" w:fill="E5DFEC" w:themeFill="accent4" w:themeFillTint="33"/>
            <w:vAlign w:val="center"/>
          </w:tcPr>
          <w:p w14:paraId="2DD54AA3"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6A9D2228"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29345BA8"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58AD10EC"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026F2639"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7D1A0F2D"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6BC53393"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0758737C" w14:textId="77777777" w:rsidR="00884FAC" w:rsidRPr="00461B1D" w:rsidRDefault="00884FAC" w:rsidP="00884FAC">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675310DF" w14:textId="77777777" w:rsidR="00884FAC" w:rsidRPr="00461B1D" w:rsidRDefault="00884FAC" w:rsidP="00884FAC">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884FAC" w14:paraId="7C45CD61" w14:textId="77777777" w:rsidTr="00884FAC">
        <w:tc>
          <w:tcPr>
            <w:tcW w:w="1251" w:type="pct"/>
            <w:vAlign w:val="center"/>
          </w:tcPr>
          <w:p w14:paraId="3C6F1D1E"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0DBCDCF2"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2174E99C"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1D32DA45"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42EC3F51"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5</w:t>
            </w:r>
          </w:p>
        </w:tc>
      </w:tr>
      <w:tr w:rsidR="00884FAC" w14:paraId="6CA32BEA" w14:textId="77777777" w:rsidTr="00884FAC">
        <w:tc>
          <w:tcPr>
            <w:tcW w:w="1251" w:type="pct"/>
          </w:tcPr>
          <w:p w14:paraId="1CE502F8" w14:textId="77777777" w:rsidR="00884FAC" w:rsidRPr="00920F17" w:rsidRDefault="00884FAC" w:rsidP="00314DA5">
            <w:pPr>
              <w:rPr>
                <w:rFonts w:asciiTheme="majorBidi" w:hAnsiTheme="majorBidi" w:cstheme="majorBidi"/>
                <w:lang w:val="en-US"/>
              </w:rPr>
            </w:pPr>
            <w:proofErr w:type="spellStart"/>
            <w:r w:rsidRPr="003D6792">
              <w:rPr>
                <w:rFonts w:asciiTheme="majorBidi" w:hAnsiTheme="majorBidi" w:cstheme="majorBidi"/>
                <w:lang w:val="en-US"/>
              </w:rPr>
              <w:t>Menunjukkan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disiplin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tanggung</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jawab</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kemandirian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nasionalisme</w:t>
            </w:r>
            <w:proofErr w:type="spellEnd"/>
            <w:r w:rsidRPr="003D6792">
              <w:rPr>
                <w:rFonts w:asciiTheme="majorBidi" w:hAnsiTheme="majorBidi" w:cstheme="majorBidi"/>
                <w:lang w:val="en-US"/>
              </w:rPr>
              <w:t>, dan/</w:t>
            </w:r>
            <w:proofErr w:type="spellStart"/>
            <w:r w:rsidRPr="003D6792">
              <w:rPr>
                <w:rFonts w:asciiTheme="majorBidi" w:hAnsiTheme="majorBidi" w:cstheme="majorBidi"/>
                <w:lang w:val="en-US"/>
              </w:rPr>
              <w:t>atau</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jiwa</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kewirausahaan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dalam</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penerapan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kompetensi</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Pengolahan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Arsip</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Sumber</w:t>
            </w:r>
            <w:proofErr w:type="spellEnd"/>
            <w:r w:rsidRPr="003D6792">
              <w:rPr>
                <w:rFonts w:asciiTheme="majorBidi" w:hAnsiTheme="majorBidi" w:cstheme="majorBidi"/>
                <w:lang w:val="en-US"/>
              </w:rPr>
              <w:t xml:space="preserve"> Sejarah Lisan.</w:t>
            </w:r>
          </w:p>
        </w:tc>
        <w:tc>
          <w:tcPr>
            <w:tcW w:w="343" w:type="pct"/>
          </w:tcPr>
          <w:p w14:paraId="18AF99F8" w14:textId="77777777" w:rsidR="00884FAC" w:rsidRDefault="00884FAC" w:rsidP="00314DA5">
            <w:pPr>
              <w:jc w:val="center"/>
              <w:rPr>
                <w:rFonts w:asciiTheme="majorBidi" w:hAnsiTheme="majorBidi" w:cstheme="majorBidi"/>
                <w:lang w:val="en-US"/>
              </w:rPr>
            </w:pPr>
          </w:p>
        </w:tc>
        <w:tc>
          <w:tcPr>
            <w:tcW w:w="317" w:type="pct"/>
          </w:tcPr>
          <w:p w14:paraId="23B28993" w14:textId="77777777" w:rsidR="00884FAC" w:rsidRDefault="00884FAC" w:rsidP="00314DA5">
            <w:pPr>
              <w:jc w:val="center"/>
              <w:rPr>
                <w:rFonts w:asciiTheme="majorBidi" w:hAnsiTheme="majorBidi" w:cstheme="majorBidi"/>
                <w:lang w:val="en-US"/>
              </w:rPr>
            </w:pPr>
          </w:p>
        </w:tc>
        <w:tc>
          <w:tcPr>
            <w:tcW w:w="358" w:type="pct"/>
          </w:tcPr>
          <w:p w14:paraId="13549503" w14:textId="77777777" w:rsidR="00884FAC" w:rsidRDefault="00884FAC" w:rsidP="00314DA5">
            <w:pPr>
              <w:rPr>
                <w:rFonts w:asciiTheme="majorBidi" w:hAnsiTheme="majorBidi" w:cstheme="majorBidi"/>
                <w:lang w:val="en-US"/>
              </w:rPr>
            </w:pPr>
          </w:p>
        </w:tc>
        <w:tc>
          <w:tcPr>
            <w:tcW w:w="245" w:type="pct"/>
          </w:tcPr>
          <w:p w14:paraId="2EE547F1" w14:textId="77777777" w:rsidR="00884FAC" w:rsidRDefault="00884FAC" w:rsidP="00314DA5">
            <w:pPr>
              <w:jc w:val="center"/>
              <w:rPr>
                <w:rFonts w:asciiTheme="majorBidi" w:hAnsiTheme="majorBidi" w:cstheme="majorBidi"/>
                <w:lang w:val="en-US"/>
              </w:rPr>
            </w:pPr>
          </w:p>
        </w:tc>
        <w:tc>
          <w:tcPr>
            <w:tcW w:w="253" w:type="pct"/>
          </w:tcPr>
          <w:p w14:paraId="2D05B6B4" w14:textId="77777777" w:rsidR="00884FAC" w:rsidRDefault="00884FAC" w:rsidP="00314DA5">
            <w:pPr>
              <w:jc w:val="center"/>
              <w:rPr>
                <w:rFonts w:asciiTheme="majorBidi" w:hAnsiTheme="majorBidi" w:cstheme="majorBidi"/>
                <w:lang w:val="en-US"/>
              </w:rPr>
            </w:pPr>
          </w:p>
        </w:tc>
        <w:tc>
          <w:tcPr>
            <w:tcW w:w="252" w:type="pct"/>
          </w:tcPr>
          <w:p w14:paraId="4F3EDC2D" w14:textId="77777777" w:rsidR="00884FAC" w:rsidRDefault="00884FAC" w:rsidP="00314DA5">
            <w:pPr>
              <w:jc w:val="center"/>
              <w:rPr>
                <w:rFonts w:asciiTheme="majorBidi" w:hAnsiTheme="majorBidi" w:cstheme="majorBidi"/>
                <w:lang w:val="en-US"/>
              </w:rPr>
            </w:pPr>
          </w:p>
        </w:tc>
        <w:tc>
          <w:tcPr>
            <w:tcW w:w="254" w:type="pct"/>
          </w:tcPr>
          <w:p w14:paraId="39917A72" w14:textId="77777777" w:rsidR="00884FAC" w:rsidRDefault="00884FAC" w:rsidP="00314DA5">
            <w:pPr>
              <w:jc w:val="center"/>
              <w:rPr>
                <w:rFonts w:asciiTheme="majorBidi" w:hAnsiTheme="majorBidi" w:cstheme="majorBidi"/>
                <w:lang w:val="en-US"/>
              </w:rPr>
            </w:pPr>
          </w:p>
        </w:tc>
        <w:tc>
          <w:tcPr>
            <w:tcW w:w="452" w:type="pct"/>
          </w:tcPr>
          <w:p w14:paraId="1D1347ED" w14:textId="77777777" w:rsidR="00884FAC" w:rsidRDefault="00884FAC" w:rsidP="00314DA5">
            <w:pPr>
              <w:jc w:val="center"/>
              <w:rPr>
                <w:rFonts w:asciiTheme="majorBidi" w:hAnsiTheme="majorBidi" w:cstheme="majorBidi"/>
                <w:lang w:val="en-US"/>
              </w:rPr>
            </w:pPr>
          </w:p>
        </w:tc>
        <w:tc>
          <w:tcPr>
            <w:tcW w:w="1275" w:type="pct"/>
          </w:tcPr>
          <w:p w14:paraId="07BB00C7" w14:textId="77777777" w:rsidR="00884FAC" w:rsidRDefault="00884FAC" w:rsidP="00314DA5">
            <w:pPr>
              <w:ind w:left="-13"/>
              <w:jc w:val="both"/>
              <w:rPr>
                <w:rFonts w:asciiTheme="majorBidi" w:hAnsiTheme="majorBidi" w:cstheme="majorBidi"/>
              </w:rPr>
            </w:pPr>
          </w:p>
          <w:p w14:paraId="2C19962E" w14:textId="77777777" w:rsidR="00884FAC" w:rsidRPr="00C21B57" w:rsidRDefault="00884FAC" w:rsidP="00314DA5">
            <w:pPr>
              <w:ind w:left="-13"/>
              <w:jc w:val="both"/>
              <w:rPr>
                <w:rFonts w:asciiTheme="majorBidi" w:hAnsiTheme="majorBidi" w:cstheme="majorBidi"/>
                <w:lang w:val="en-US"/>
              </w:rPr>
            </w:pPr>
          </w:p>
        </w:tc>
      </w:tr>
      <w:tr w:rsidR="00884FAC" w14:paraId="796E67A8" w14:textId="77777777" w:rsidTr="00884FAC">
        <w:tc>
          <w:tcPr>
            <w:tcW w:w="1251" w:type="pct"/>
          </w:tcPr>
          <w:p w14:paraId="4AD89B9B" w14:textId="77777777" w:rsidR="00884FAC" w:rsidRPr="00920F17" w:rsidRDefault="00884FAC" w:rsidP="00314DA5">
            <w:pPr>
              <w:rPr>
                <w:rFonts w:asciiTheme="majorBidi" w:hAnsiTheme="majorBidi" w:cstheme="majorBidi"/>
                <w:lang w:val="en-US"/>
              </w:rPr>
            </w:pPr>
            <w:proofErr w:type="spellStart"/>
            <w:r w:rsidRPr="003D6792">
              <w:rPr>
                <w:rFonts w:asciiTheme="majorBidi" w:hAnsiTheme="majorBidi" w:cstheme="majorBidi"/>
                <w:lang w:val="en-US"/>
              </w:rPr>
              <w:t>Melakukan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penelitian</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pengkajian</w:t>
            </w:r>
            <w:proofErr w:type="spellEnd"/>
            <w:r w:rsidRPr="003D6792">
              <w:rPr>
                <w:rFonts w:asciiTheme="majorBidi" w:hAnsiTheme="majorBidi" w:cstheme="majorBidi"/>
                <w:lang w:val="en-US"/>
              </w:rPr>
              <w:t xml:space="preserve"> yang </w:t>
            </w:r>
            <w:proofErr w:type="spellStart"/>
            <w:r w:rsidRPr="003D6792">
              <w:rPr>
                <w:rFonts w:asciiTheme="majorBidi" w:hAnsiTheme="majorBidi" w:cstheme="majorBidi"/>
                <w:lang w:val="en-US"/>
              </w:rPr>
              <w:t>relevan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dengan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Pengolahan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Arsip</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Sumber</w:t>
            </w:r>
            <w:proofErr w:type="spellEnd"/>
            <w:r w:rsidRPr="003D6792">
              <w:rPr>
                <w:rFonts w:asciiTheme="majorBidi" w:hAnsiTheme="majorBidi" w:cstheme="majorBidi"/>
                <w:lang w:val="en-US"/>
              </w:rPr>
              <w:t xml:space="preserve"> Sejarah Lisan </w:t>
            </w:r>
            <w:proofErr w:type="spellStart"/>
            <w:r w:rsidRPr="003D6792">
              <w:rPr>
                <w:rFonts w:asciiTheme="majorBidi" w:hAnsiTheme="majorBidi" w:cstheme="majorBidi"/>
                <w:lang w:val="en-US"/>
              </w:rPr>
              <w:t>dengan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memanfaatkan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sumber</w:t>
            </w:r>
            <w:proofErr w:type="spellEnd"/>
            <w:r w:rsidRPr="003D6792">
              <w:rPr>
                <w:rFonts w:asciiTheme="majorBidi" w:hAnsiTheme="majorBidi" w:cstheme="majorBidi"/>
                <w:lang w:val="en-US"/>
              </w:rPr>
              <w:t xml:space="preserve"> primer </w:t>
            </w:r>
            <w:proofErr w:type="spellStart"/>
            <w:r w:rsidRPr="003D6792">
              <w:rPr>
                <w:rFonts w:asciiTheme="majorBidi" w:hAnsiTheme="majorBidi" w:cstheme="majorBidi"/>
                <w:lang w:val="en-US"/>
              </w:rPr>
              <w:t>untuk</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rekonstruksi</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sejarah</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kajian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ilmiah</w:t>
            </w:r>
            <w:proofErr w:type="spellEnd"/>
            <w:r w:rsidRPr="003D6792">
              <w:rPr>
                <w:rFonts w:asciiTheme="majorBidi" w:hAnsiTheme="majorBidi" w:cstheme="majorBidi"/>
                <w:lang w:val="en-US"/>
              </w:rPr>
              <w:t xml:space="preserve"> yang </w:t>
            </w:r>
            <w:proofErr w:type="spellStart"/>
            <w:r w:rsidRPr="003D6792">
              <w:rPr>
                <w:rFonts w:asciiTheme="majorBidi" w:hAnsiTheme="majorBidi" w:cstheme="majorBidi"/>
                <w:lang w:val="en-US"/>
              </w:rPr>
              <w:t>kontekstual</w:t>
            </w:r>
            <w:proofErr w:type="spellEnd"/>
            <w:r w:rsidRPr="003D6792">
              <w:rPr>
                <w:rFonts w:asciiTheme="majorBidi" w:hAnsiTheme="majorBidi" w:cstheme="majorBidi"/>
                <w:lang w:val="en-US"/>
              </w:rPr>
              <w:t>.</w:t>
            </w:r>
          </w:p>
        </w:tc>
        <w:tc>
          <w:tcPr>
            <w:tcW w:w="343" w:type="pct"/>
          </w:tcPr>
          <w:p w14:paraId="72D65CDA" w14:textId="77777777" w:rsidR="00884FAC" w:rsidRDefault="00884FAC" w:rsidP="00314DA5">
            <w:pPr>
              <w:jc w:val="center"/>
              <w:rPr>
                <w:rFonts w:asciiTheme="majorBidi" w:hAnsiTheme="majorBidi" w:cstheme="majorBidi"/>
                <w:lang w:val="en-US"/>
              </w:rPr>
            </w:pPr>
          </w:p>
        </w:tc>
        <w:tc>
          <w:tcPr>
            <w:tcW w:w="317" w:type="pct"/>
          </w:tcPr>
          <w:p w14:paraId="24B50558" w14:textId="77777777" w:rsidR="00884FAC" w:rsidRDefault="00884FAC" w:rsidP="00314DA5">
            <w:pPr>
              <w:jc w:val="center"/>
              <w:rPr>
                <w:rFonts w:asciiTheme="majorBidi" w:hAnsiTheme="majorBidi" w:cstheme="majorBidi"/>
                <w:lang w:val="en-US"/>
              </w:rPr>
            </w:pPr>
          </w:p>
        </w:tc>
        <w:tc>
          <w:tcPr>
            <w:tcW w:w="358" w:type="pct"/>
          </w:tcPr>
          <w:p w14:paraId="4F9AB50B" w14:textId="77777777" w:rsidR="00884FAC" w:rsidRDefault="00884FAC" w:rsidP="00314DA5">
            <w:pPr>
              <w:rPr>
                <w:rFonts w:asciiTheme="majorBidi" w:hAnsiTheme="majorBidi" w:cstheme="majorBidi"/>
                <w:lang w:val="en-US"/>
              </w:rPr>
            </w:pPr>
          </w:p>
        </w:tc>
        <w:tc>
          <w:tcPr>
            <w:tcW w:w="245" w:type="pct"/>
          </w:tcPr>
          <w:p w14:paraId="7D204A0C" w14:textId="77777777" w:rsidR="00884FAC" w:rsidRDefault="00884FAC" w:rsidP="00314DA5">
            <w:pPr>
              <w:jc w:val="center"/>
              <w:rPr>
                <w:rFonts w:asciiTheme="majorBidi" w:hAnsiTheme="majorBidi" w:cstheme="majorBidi"/>
                <w:lang w:val="en-US"/>
              </w:rPr>
            </w:pPr>
          </w:p>
        </w:tc>
        <w:tc>
          <w:tcPr>
            <w:tcW w:w="253" w:type="pct"/>
          </w:tcPr>
          <w:p w14:paraId="5AC5B381" w14:textId="77777777" w:rsidR="00884FAC" w:rsidRDefault="00884FAC" w:rsidP="00314DA5">
            <w:pPr>
              <w:jc w:val="center"/>
              <w:rPr>
                <w:rFonts w:asciiTheme="majorBidi" w:hAnsiTheme="majorBidi" w:cstheme="majorBidi"/>
                <w:lang w:val="en-US"/>
              </w:rPr>
            </w:pPr>
          </w:p>
        </w:tc>
        <w:tc>
          <w:tcPr>
            <w:tcW w:w="252" w:type="pct"/>
          </w:tcPr>
          <w:p w14:paraId="6D845385" w14:textId="77777777" w:rsidR="00884FAC" w:rsidRDefault="00884FAC" w:rsidP="00314DA5">
            <w:pPr>
              <w:jc w:val="center"/>
              <w:rPr>
                <w:rFonts w:asciiTheme="majorBidi" w:hAnsiTheme="majorBidi" w:cstheme="majorBidi"/>
                <w:lang w:val="en-US"/>
              </w:rPr>
            </w:pPr>
          </w:p>
        </w:tc>
        <w:tc>
          <w:tcPr>
            <w:tcW w:w="254" w:type="pct"/>
          </w:tcPr>
          <w:p w14:paraId="08851898" w14:textId="77777777" w:rsidR="00884FAC" w:rsidRDefault="00884FAC" w:rsidP="00314DA5">
            <w:pPr>
              <w:jc w:val="center"/>
              <w:rPr>
                <w:rFonts w:asciiTheme="majorBidi" w:hAnsiTheme="majorBidi" w:cstheme="majorBidi"/>
                <w:lang w:val="en-US"/>
              </w:rPr>
            </w:pPr>
          </w:p>
        </w:tc>
        <w:tc>
          <w:tcPr>
            <w:tcW w:w="452" w:type="pct"/>
          </w:tcPr>
          <w:p w14:paraId="750D3BAF" w14:textId="77777777" w:rsidR="00884FAC" w:rsidRDefault="00884FAC" w:rsidP="00314DA5">
            <w:pPr>
              <w:jc w:val="center"/>
              <w:rPr>
                <w:rFonts w:asciiTheme="majorBidi" w:hAnsiTheme="majorBidi" w:cstheme="majorBidi"/>
                <w:lang w:val="en-US"/>
              </w:rPr>
            </w:pPr>
          </w:p>
        </w:tc>
        <w:tc>
          <w:tcPr>
            <w:tcW w:w="1275" w:type="pct"/>
          </w:tcPr>
          <w:p w14:paraId="17B798D2" w14:textId="77777777" w:rsidR="00884FAC" w:rsidRPr="00E06BC3" w:rsidRDefault="00884FAC" w:rsidP="00314DA5">
            <w:pPr>
              <w:ind w:left="-13"/>
              <w:jc w:val="both"/>
              <w:rPr>
                <w:rFonts w:asciiTheme="majorBidi" w:hAnsiTheme="majorBidi" w:cstheme="majorBidi"/>
              </w:rPr>
            </w:pPr>
          </w:p>
        </w:tc>
      </w:tr>
      <w:tr w:rsidR="00884FAC" w14:paraId="60E21204" w14:textId="77777777" w:rsidTr="00884FAC">
        <w:tc>
          <w:tcPr>
            <w:tcW w:w="1251" w:type="pct"/>
          </w:tcPr>
          <w:p w14:paraId="1B8BA127" w14:textId="77777777" w:rsidR="00884FAC" w:rsidRPr="00F959BD" w:rsidRDefault="00884FAC" w:rsidP="00314DA5">
            <w:pPr>
              <w:rPr>
                <w:rFonts w:asciiTheme="majorBidi" w:hAnsiTheme="majorBidi" w:cstheme="majorBidi"/>
              </w:rPr>
            </w:pPr>
            <w:r w:rsidRPr="003D6792">
              <w:rPr>
                <w:rFonts w:asciiTheme="majorBidi" w:hAnsiTheme="majorBidi" w:cstheme="majorBidi"/>
              </w:rPr>
              <w:t>Menyusun dan menyajikan narasi sejarah/peradaban Islam yang relevan dengan Pengolahan Arsip dan Sumber Sejarah Lisan melalui media tulisan, lisan, video, dokumenter, dan/atau animasi.</w:t>
            </w:r>
          </w:p>
        </w:tc>
        <w:tc>
          <w:tcPr>
            <w:tcW w:w="343" w:type="pct"/>
          </w:tcPr>
          <w:p w14:paraId="56B2183A" w14:textId="77777777" w:rsidR="00884FAC" w:rsidRDefault="00884FAC" w:rsidP="00314DA5">
            <w:pPr>
              <w:jc w:val="center"/>
              <w:rPr>
                <w:rFonts w:asciiTheme="majorBidi" w:hAnsiTheme="majorBidi" w:cstheme="majorBidi"/>
                <w:lang w:val="en-US"/>
              </w:rPr>
            </w:pPr>
          </w:p>
        </w:tc>
        <w:tc>
          <w:tcPr>
            <w:tcW w:w="317" w:type="pct"/>
          </w:tcPr>
          <w:p w14:paraId="095858B8" w14:textId="77777777" w:rsidR="00884FAC" w:rsidRDefault="00884FAC" w:rsidP="00314DA5">
            <w:pPr>
              <w:jc w:val="center"/>
              <w:rPr>
                <w:rFonts w:asciiTheme="majorBidi" w:hAnsiTheme="majorBidi" w:cstheme="majorBidi"/>
                <w:lang w:val="en-US"/>
              </w:rPr>
            </w:pPr>
          </w:p>
        </w:tc>
        <w:tc>
          <w:tcPr>
            <w:tcW w:w="358" w:type="pct"/>
          </w:tcPr>
          <w:p w14:paraId="1D5030AF" w14:textId="77777777" w:rsidR="00884FAC" w:rsidRDefault="00884FAC" w:rsidP="00314DA5">
            <w:pPr>
              <w:rPr>
                <w:rFonts w:asciiTheme="majorBidi" w:hAnsiTheme="majorBidi" w:cstheme="majorBidi"/>
                <w:lang w:val="en-US"/>
              </w:rPr>
            </w:pPr>
          </w:p>
        </w:tc>
        <w:tc>
          <w:tcPr>
            <w:tcW w:w="245" w:type="pct"/>
          </w:tcPr>
          <w:p w14:paraId="28687900" w14:textId="77777777" w:rsidR="00884FAC" w:rsidRDefault="00884FAC" w:rsidP="00314DA5">
            <w:pPr>
              <w:jc w:val="center"/>
              <w:rPr>
                <w:rFonts w:asciiTheme="majorBidi" w:hAnsiTheme="majorBidi" w:cstheme="majorBidi"/>
                <w:lang w:val="en-US"/>
              </w:rPr>
            </w:pPr>
          </w:p>
        </w:tc>
        <w:tc>
          <w:tcPr>
            <w:tcW w:w="253" w:type="pct"/>
          </w:tcPr>
          <w:p w14:paraId="4AF6BD28" w14:textId="77777777" w:rsidR="00884FAC" w:rsidRDefault="00884FAC" w:rsidP="00314DA5">
            <w:pPr>
              <w:jc w:val="center"/>
              <w:rPr>
                <w:rFonts w:asciiTheme="majorBidi" w:hAnsiTheme="majorBidi" w:cstheme="majorBidi"/>
                <w:lang w:val="en-US"/>
              </w:rPr>
            </w:pPr>
          </w:p>
        </w:tc>
        <w:tc>
          <w:tcPr>
            <w:tcW w:w="252" w:type="pct"/>
          </w:tcPr>
          <w:p w14:paraId="76C37E4C" w14:textId="77777777" w:rsidR="00884FAC" w:rsidRDefault="00884FAC" w:rsidP="00314DA5">
            <w:pPr>
              <w:jc w:val="center"/>
              <w:rPr>
                <w:rFonts w:asciiTheme="majorBidi" w:hAnsiTheme="majorBidi" w:cstheme="majorBidi"/>
                <w:lang w:val="en-US"/>
              </w:rPr>
            </w:pPr>
          </w:p>
        </w:tc>
        <w:tc>
          <w:tcPr>
            <w:tcW w:w="254" w:type="pct"/>
          </w:tcPr>
          <w:p w14:paraId="44D1107C" w14:textId="77777777" w:rsidR="00884FAC" w:rsidRDefault="00884FAC" w:rsidP="00314DA5">
            <w:pPr>
              <w:jc w:val="center"/>
              <w:rPr>
                <w:rFonts w:asciiTheme="majorBidi" w:hAnsiTheme="majorBidi" w:cstheme="majorBidi"/>
                <w:lang w:val="en-US"/>
              </w:rPr>
            </w:pPr>
          </w:p>
        </w:tc>
        <w:tc>
          <w:tcPr>
            <w:tcW w:w="452" w:type="pct"/>
          </w:tcPr>
          <w:p w14:paraId="23724E06" w14:textId="77777777" w:rsidR="00884FAC" w:rsidRDefault="00884FAC" w:rsidP="00314DA5">
            <w:pPr>
              <w:jc w:val="center"/>
              <w:rPr>
                <w:rFonts w:asciiTheme="majorBidi" w:hAnsiTheme="majorBidi" w:cstheme="majorBidi"/>
                <w:lang w:val="en-US"/>
              </w:rPr>
            </w:pPr>
          </w:p>
        </w:tc>
        <w:tc>
          <w:tcPr>
            <w:tcW w:w="1275" w:type="pct"/>
          </w:tcPr>
          <w:p w14:paraId="73280203" w14:textId="77777777" w:rsidR="00884FAC" w:rsidRPr="00B73C10" w:rsidRDefault="00884FAC" w:rsidP="00314DA5">
            <w:pPr>
              <w:jc w:val="both"/>
              <w:rPr>
                <w:rFonts w:asciiTheme="majorBidi" w:hAnsiTheme="majorBidi" w:cstheme="majorBidi"/>
                <w:lang w:val="en-US"/>
              </w:rPr>
            </w:pPr>
          </w:p>
        </w:tc>
      </w:tr>
      <w:tr w:rsidR="00884FAC" w14:paraId="29C0C237" w14:textId="77777777" w:rsidTr="00884FAC">
        <w:tc>
          <w:tcPr>
            <w:tcW w:w="1251" w:type="pct"/>
          </w:tcPr>
          <w:p w14:paraId="5BDA1711" w14:textId="77777777" w:rsidR="00884FAC" w:rsidRPr="00F959BD" w:rsidRDefault="00884FAC" w:rsidP="00314DA5">
            <w:pPr>
              <w:rPr>
                <w:rFonts w:asciiTheme="majorBidi" w:hAnsiTheme="majorBidi" w:cstheme="majorBidi"/>
              </w:rPr>
            </w:pPr>
            <w:r w:rsidRPr="003D6792">
              <w:rPr>
                <w:rFonts w:asciiTheme="majorBidi" w:hAnsiTheme="majorBidi" w:cstheme="majorBidi"/>
              </w:rPr>
              <w:t>Merancang dan melaksanakan kegiatan pendidikan/pelatihan yang relevan dengan Pengolahan Arsip dan Sumber Sejarah Lisan secara adaptif dengan perkembangan ICT.</w:t>
            </w:r>
          </w:p>
        </w:tc>
        <w:tc>
          <w:tcPr>
            <w:tcW w:w="343" w:type="pct"/>
          </w:tcPr>
          <w:p w14:paraId="58B3CB6E" w14:textId="77777777" w:rsidR="00884FAC" w:rsidRDefault="00884FAC" w:rsidP="00314DA5">
            <w:pPr>
              <w:jc w:val="center"/>
              <w:rPr>
                <w:rFonts w:asciiTheme="majorBidi" w:hAnsiTheme="majorBidi" w:cstheme="majorBidi"/>
                <w:lang w:val="en-US"/>
              </w:rPr>
            </w:pPr>
          </w:p>
        </w:tc>
        <w:tc>
          <w:tcPr>
            <w:tcW w:w="317" w:type="pct"/>
          </w:tcPr>
          <w:p w14:paraId="04901627" w14:textId="77777777" w:rsidR="00884FAC" w:rsidRDefault="00884FAC" w:rsidP="00314DA5">
            <w:pPr>
              <w:jc w:val="center"/>
              <w:rPr>
                <w:rFonts w:asciiTheme="majorBidi" w:hAnsiTheme="majorBidi" w:cstheme="majorBidi"/>
                <w:lang w:val="en-US"/>
              </w:rPr>
            </w:pPr>
          </w:p>
        </w:tc>
        <w:tc>
          <w:tcPr>
            <w:tcW w:w="358" w:type="pct"/>
          </w:tcPr>
          <w:p w14:paraId="26AE8BD2" w14:textId="77777777" w:rsidR="00884FAC" w:rsidRDefault="00884FAC" w:rsidP="00314DA5">
            <w:pPr>
              <w:rPr>
                <w:rFonts w:asciiTheme="majorBidi" w:hAnsiTheme="majorBidi" w:cstheme="majorBidi"/>
                <w:lang w:val="en-US"/>
              </w:rPr>
            </w:pPr>
          </w:p>
        </w:tc>
        <w:tc>
          <w:tcPr>
            <w:tcW w:w="245" w:type="pct"/>
          </w:tcPr>
          <w:p w14:paraId="1136ACDE" w14:textId="77777777" w:rsidR="00884FAC" w:rsidRDefault="00884FAC" w:rsidP="00314DA5">
            <w:pPr>
              <w:jc w:val="center"/>
              <w:rPr>
                <w:rFonts w:asciiTheme="majorBidi" w:hAnsiTheme="majorBidi" w:cstheme="majorBidi"/>
                <w:lang w:val="en-US"/>
              </w:rPr>
            </w:pPr>
          </w:p>
        </w:tc>
        <w:tc>
          <w:tcPr>
            <w:tcW w:w="253" w:type="pct"/>
          </w:tcPr>
          <w:p w14:paraId="79926F40" w14:textId="77777777" w:rsidR="00884FAC" w:rsidRDefault="00884FAC" w:rsidP="00314DA5">
            <w:pPr>
              <w:jc w:val="center"/>
              <w:rPr>
                <w:rFonts w:asciiTheme="majorBidi" w:hAnsiTheme="majorBidi" w:cstheme="majorBidi"/>
                <w:lang w:val="en-US"/>
              </w:rPr>
            </w:pPr>
          </w:p>
        </w:tc>
        <w:tc>
          <w:tcPr>
            <w:tcW w:w="252" w:type="pct"/>
          </w:tcPr>
          <w:p w14:paraId="01C2E9B5" w14:textId="77777777" w:rsidR="00884FAC" w:rsidRDefault="00884FAC" w:rsidP="00314DA5">
            <w:pPr>
              <w:jc w:val="center"/>
              <w:rPr>
                <w:rFonts w:asciiTheme="majorBidi" w:hAnsiTheme="majorBidi" w:cstheme="majorBidi"/>
                <w:lang w:val="en-US"/>
              </w:rPr>
            </w:pPr>
          </w:p>
        </w:tc>
        <w:tc>
          <w:tcPr>
            <w:tcW w:w="254" w:type="pct"/>
          </w:tcPr>
          <w:p w14:paraId="2D8C772F" w14:textId="77777777" w:rsidR="00884FAC" w:rsidRDefault="00884FAC" w:rsidP="00314DA5">
            <w:pPr>
              <w:jc w:val="center"/>
              <w:rPr>
                <w:rFonts w:asciiTheme="majorBidi" w:hAnsiTheme="majorBidi" w:cstheme="majorBidi"/>
                <w:lang w:val="en-US"/>
              </w:rPr>
            </w:pPr>
          </w:p>
        </w:tc>
        <w:tc>
          <w:tcPr>
            <w:tcW w:w="452" w:type="pct"/>
          </w:tcPr>
          <w:p w14:paraId="00C502EC" w14:textId="77777777" w:rsidR="00884FAC" w:rsidRDefault="00884FAC" w:rsidP="00314DA5">
            <w:pPr>
              <w:jc w:val="center"/>
              <w:rPr>
                <w:rFonts w:asciiTheme="majorBidi" w:hAnsiTheme="majorBidi" w:cstheme="majorBidi"/>
                <w:lang w:val="en-US"/>
              </w:rPr>
            </w:pPr>
          </w:p>
        </w:tc>
        <w:tc>
          <w:tcPr>
            <w:tcW w:w="1275" w:type="pct"/>
          </w:tcPr>
          <w:p w14:paraId="210DCEBC" w14:textId="77777777" w:rsidR="00884FAC" w:rsidRPr="00B73C10" w:rsidRDefault="00884FAC" w:rsidP="00314DA5">
            <w:pPr>
              <w:jc w:val="both"/>
              <w:rPr>
                <w:rFonts w:asciiTheme="majorBidi" w:hAnsiTheme="majorBidi" w:cstheme="majorBidi"/>
                <w:lang w:val="en-US"/>
              </w:rPr>
            </w:pPr>
          </w:p>
        </w:tc>
      </w:tr>
    </w:tbl>
    <w:p w14:paraId="62E774A2" w14:textId="77777777" w:rsidR="00884FAC" w:rsidRDefault="00884FAC" w:rsidP="00884FAC">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64725955" w14:textId="77777777" w:rsidR="00884FAC" w:rsidRDefault="00884FAC" w:rsidP="00884FAC">
      <w:pPr>
        <w:tabs>
          <w:tab w:val="left" w:pos="1891"/>
        </w:tabs>
        <w:rPr>
          <w:rFonts w:asciiTheme="majorBidi" w:hAnsiTheme="majorBidi" w:cstheme="majorBidi"/>
          <w:lang w:val="en-US"/>
        </w:rPr>
      </w:pPr>
    </w:p>
    <w:p w14:paraId="11D9F862" w14:textId="77777777" w:rsidR="00884FAC" w:rsidRPr="00884FAC" w:rsidRDefault="00884FAC" w:rsidP="00884FAC">
      <w:pPr>
        <w:tabs>
          <w:tab w:val="center" w:pos="6980"/>
        </w:tabs>
        <w:jc w:val="both"/>
        <w:rPr>
          <w:rFonts w:ascii="Garamond" w:hAnsi="Garamond" w:cstheme="majorBidi"/>
          <w:b/>
          <w:bCs/>
          <w:lang w:val="it-IT"/>
        </w:rPr>
      </w:pPr>
      <w:proofErr w:type="spellStart"/>
      <w:r w:rsidRPr="00884FAC">
        <w:rPr>
          <w:rFonts w:ascii="Garamond" w:hAnsi="Garamond" w:cstheme="majorBidi"/>
          <w:b/>
          <w:bCs/>
          <w:lang w:val="en-US"/>
        </w:rPr>
        <w:t>Formulir</w:t>
      </w:r>
      <w:proofErr w:type="spellEnd"/>
      <w:r w:rsidRPr="00884FAC">
        <w:rPr>
          <w:rFonts w:ascii="Garamond" w:hAnsi="Garamond" w:cstheme="majorBidi"/>
          <w:b/>
          <w:bCs/>
          <w:lang w:val="en-US"/>
        </w:rPr>
        <w:t xml:space="preserve"> </w:t>
      </w:r>
      <w:proofErr w:type="spellStart"/>
      <w:r w:rsidRPr="00884FAC">
        <w:rPr>
          <w:rFonts w:ascii="Garamond" w:hAnsi="Garamond" w:cstheme="majorBidi"/>
          <w:b/>
          <w:bCs/>
          <w:lang w:val="en-US"/>
        </w:rPr>
        <w:t>Evaluasi</w:t>
      </w:r>
      <w:proofErr w:type="spellEnd"/>
      <w:r w:rsidRPr="00884FAC">
        <w:rPr>
          <w:rFonts w:ascii="Garamond" w:hAnsi="Garamond" w:cstheme="majorBidi"/>
          <w:b/>
          <w:bCs/>
          <w:lang w:val="en-US"/>
        </w:rPr>
        <w:t xml:space="preserve"> Diri Mata Kuliah </w:t>
      </w:r>
      <w:r w:rsidRPr="00884FAC">
        <w:rPr>
          <w:rFonts w:ascii="Garamond" w:hAnsi="Garamond" w:cstheme="majorBidi"/>
          <w:b/>
          <w:bCs/>
        </w:rPr>
        <w:t>Historiografi Indonesia</w:t>
      </w:r>
      <w:r w:rsidRPr="00884FAC">
        <w:rPr>
          <w:rFonts w:ascii="Garamond" w:hAnsi="Garamond" w:cstheme="majorBidi"/>
          <w:b/>
          <w:bCs/>
          <w:lang w:val="it-IT"/>
        </w:rPr>
        <w:t xml:space="preserve"> </w:t>
      </w:r>
    </w:p>
    <w:p w14:paraId="721A8DA8" w14:textId="77777777" w:rsidR="00884FAC" w:rsidRDefault="00884FAC" w:rsidP="00884FAC">
      <w:pPr>
        <w:tabs>
          <w:tab w:val="center" w:pos="6980"/>
        </w:tabs>
        <w:jc w:val="both"/>
        <w:rPr>
          <w:rFonts w:ascii="Garamond" w:hAnsi="Garamond" w:cstheme="majorBidi"/>
          <w:lang w:val="it-IT"/>
        </w:rPr>
      </w:pPr>
      <w:r w:rsidRPr="00884FAC">
        <w:rPr>
          <w:rFonts w:ascii="Garamond" w:hAnsi="Garamond" w:cstheme="majorBidi"/>
          <w:lang w:val="it-IT"/>
        </w:rPr>
        <w:t>Mata kuliah ini menjelaskan tentang pengertian historiografi, historiografi Islam dan lingkup pembahasannya, Historiografi Arab pra-Islam: Ayyam al-Arab  dan Al-Ansab, historiografi islam awal: tema, corak, aliran; perkembangan historiografi islam abad ke-2 H sampai abad ke-4 H, ciri-ciri dan contoh; perkembangan historiografi islam abad ke- 6 H sampai abad ke- 9 H, ciri-ciri dan contoh; historiografi Islam modern, ciri-ciri dan contoh historiografi tentang Islam, dilihat dari perkembangannya di Arab pra Islam, pengenalan terhadap corak dan perkembangan teknik penulisan sejarah Islam, aliran-aliran historiografi di dunia Islam dan pengenalan terhadap para sejarahwan Islam Awal</w:t>
      </w:r>
    </w:p>
    <w:p w14:paraId="43543DFA" w14:textId="77777777" w:rsidR="00884FAC" w:rsidRPr="00884FAC" w:rsidRDefault="00884FAC" w:rsidP="00884FAC">
      <w:pPr>
        <w:tabs>
          <w:tab w:val="center" w:pos="6980"/>
        </w:tabs>
        <w:jc w:val="both"/>
        <w:rPr>
          <w:rFonts w:ascii="Garamond" w:hAnsi="Garamond" w:cstheme="majorBidi"/>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884FAC" w14:paraId="2530CC40" w14:textId="77777777" w:rsidTr="00884FAC">
        <w:tc>
          <w:tcPr>
            <w:tcW w:w="1251" w:type="pct"/>
            <w:vMerge w:val="restart"/>
            <w:shd w:val="clear" w:color="auto" w:fill="E5DFEC" w:themeFill="accent4" w:themeFillTint="33"/>
            <w:vAlign w:val="center"/>
          </w:tcPr>
          <w:p w14:paraId="7FB95FDC" w14:textId="77777777" w:rsidR="00884FAC" w:rsidRPr="00461B1D" w:rsidRDefault="00884FAC"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04582D31" w14:textId="11DA84E7" w:rsidR="00884FAC" w:rsidRPr="00884FAC" w:rsidRDefault="00884FAC" w:rsidP="00884FAC">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45CA719D" w14:textId="77777777" w:rsidR="00884FAC" w:rsidRPr="00461B1D" w:rsidRDefault="00884FAC" w:rsidP="00314DA5">
            <w:pPr>
              <w:spacing w:before="60" w:after="60"/>
              <w:jc w:val="center"/>
              <w:rPr>
                <w:b/>
              </w:rPr>
            </w:pPr>
            <w:r w:rsidRPr="00461B1D">
              <w:rPr>
                <w:b/>
              </w:rPr>
              <w:t>Hasil evaluasi Asesor</w:t>
            </w:r>
          </w:p>
          <w:p w14:paraId="02757273" w14:textId="77777777" w:rsidR="00884FAC" w:rsidRPr="00461B1D" w:rsidRDefault="00884FAC"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791E946B" w14:textId="77777777" w:rsidR="00884FAC" w:rsidRPr="00461B1D" w:rsidRDefault="00884FAC" w:rsidP="00314DA5">
            <w:pPr>
              <w:jc w:val="center"/>
              <w:rPr>
                <w:rFonts w:asciiTheme="majorBidi" w:hAnsiTheme="majorBidi" w:cstheme="majorBidi"/>
                <w:b/>
                <w:lang w:val="en-US"/>
              </w:rPr>
            </w:pPr>
            <w:r w:rsidRPr="00461B1D">
              <w:rPr>
                <w:b/>
              </w:rPr>
              <w:t>Bukti yang disampaikan*</w:t>
            </w:r>
          </w:p>
        </w:tc>
      </w:tr>
      <w:tr w:rsidR="00884FAC" w14:paraId="1DA0719C" w14:textId="77777777" w:rsidTr="00884FAC">
        <w:tc>
          <w:tcPr>
            <w:tcW w:w="1251" w:type="pct"/>
            <w:vMerge/>
            <w:shd w:val="clear" w:color="auto" w:fill="E5DFEC" w:themeFill="accent4" w:themeFillTint="33"/>
            <w:vAlign w:val="center"/>
          </w:tcPr>
          <w:p w14:paraId="5C1884FF" w14:textId="77777777" w:rsidR="00884FAC" w:rsidRPr="00461B1D" w:rsidRDefault="00884FAC"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33B30AFF"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76B9A2BD"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4AA51F26"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3BA8E3A0"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9313D67"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510D6ECF"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0B60E59A"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1F54F5BA" w14:textId="77777777" w:rsidR="00884FAC" w:rsidRPr="00461B1D" w:rsidRDefault="00884FAC"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19639D91"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884FAC" w14:paraId="5891CFA0" w14:textId="77777777" w:rsidTr="00884FAC">
        <w:tc>
          <w:tcPr>
            <w:tcW w:w="1251" w:type="pct"/>
            <w:vAlign w:val="center"/>
          </w:tcPr>
          <w:p w14:paraId="2F332E69"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9884996"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5C7BD85B"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1628053C"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85D9109"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5</w:t>
            </w:r>
          </w:p>
        </w:tc>
      </w:tr>
      <w:tr w:rsidR="00884FAC" w14:paraId="5C360149" w14:textId="77777777" w:rsidTr="00884FAC">
        <w:tc>
          <w:tcPr>
            <w:tcW w:w="1251" w:type="pct"/>
          </w:tcPr>
          <w:p w14:paraId="6CD7004B" w14:textId="77777777" w:rsidR="00884FAC" w:rsidRPr="00920F17" w:rsidRDefault="00884FAC" w:rsidP="00314DA5">
            <w:pPr>
              <w:rPr>
                <w:rFonts w:asciiTheme="majorBidi" w:hAnsiTheme="majorBidi" w:cstheme="majorBidi"/>
                <w:lang w:val="en-US"/>
              </w:rPr>
            </w:pPr>
            <w:proofErr w:type="spellStart"/>
            <w:r w:rsidRPr="003D6792">
              <w:rPr>
                <w:rFonts w:asciiTheme="majorBidi" w:hAnsiTheme="majorBidi" w:cstheme="majorBidi"/>
                <w:lang w:val="en-US"/>
              </w:rPr>
              <w:t>Menunjukkan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disiplin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tanggung</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jawab</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kemandirian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nasionalisme</w:t>
            </w:r>
            <w:proofErr w:type="spellEnd"/>
            <w:r w:rsidRPr="003D6792">
              <w:rPr>
                <w:rFonts w:asciiTheme="majorBidi" w:hAnsiTheme="majorBidi" w:cstheme="majorBidi"/>
                <w:lang w:val="en-US"/>
              </w:rPr>
              <w:t>, dan/</w:t>
            </w:r>
            <w:proofErr w:type="spellStart"/>
            <w:r w:rsidRPr="003D6792">
              <w:rPr>
                <w:rFonts w:asciiTheme="majorBidi" w:hAnsiTheme="majorBidi" w:cstheme="majorBidi"/>
                <w:lang w:val="en-US"/>
              </w:rPr>
              <w:t>atau</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jiwa</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kewirausahaan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dalam</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penerapan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kompetensi</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Historiografi</w:t>
            </w:r>
            <w:proofErr w:type="spellEnd"/>
            <w:r w:rsidRPr="003D6792">
              <w:rPr>
                <w:rFonts w:asciiTheme="majorBidi" w:hAnsiTheme="majorBidi" w:cstheme="majorBidi"/>
                <w:lang w:val="en-US"/>
              </w:rPr>
              <w:t xml:space="preserve"> Islam</w:t>
            </w:r>
          </w:p>
        </w:tc>
        <w:tc>
          <w:tcPr>
            <w:tcW w:w="343" w:type="pct"/>
          </w:tcPr>
          <w:p w14:paraId="0F332EEA" w14:textId="77777777" w:rsidR="00884FAC" w:rsidRDefault="00884FAC" w:rsidP="00314DA5">
            <w:pPr>
              <w:jc w:val="center"/>
              <w:rPr>
                <w:rFonts w:asciiTheme="majorBidi" w:hAnsiTheme="majorBidi" w:cstheme="majorBidi"/>
                <w:lang w:val="en-US"/>
              </w:rPr>
            </w:pPr>
          </w:p>
        </w:tc>
        <w:tc>
          <w:tcPr>
            <w:tcW w:w="317" w:type="pct"/>
          </w:tcPr>
          <w:p w14:paraId="399B8F9D" w14:textId="77777777" w:rsidR="00884FAC" w:rsidRDefault="00884FAC" w:rsidP="00314DA5">
            <w:pPr>
              <w:jc w:val="center"/>
              <w:rPr>
                <w:rFonts w:asciiTheme="majorBidi" w:hAnsiTheme="majorBidi" w:cstheme="majorBidi"/>
                <w:lang w:val="en-US"/>
              </w:rPr>
            </w:pPr>
          </w:p>
        </w:tc>
        <w:tc>
          <w:tcPr>
            <w:tcW w:w="358" w:type="pct"/>
          </w:tcPr>
          <w:p w14:paraId="1FE15440" w14:textId="77777777" w:rsidR="00884FAC" w:rsidRDefault="00884FAC" w:rsidP="00314DA5">
            <w:pPr>
              <w:rPr>
                <w:rFonts w:asciiTheme="majorBidi" w:hAnsiTheme="majorBidi" w:cstheme="majorBidi"/>
                <w:lang w:val="en-US"/>
              </w:rPr>
            </w:pPr>
          </w:p>
        </w:tc>
        <w:tc>
          <w:tcPr>
            <w:tcW w:w="245" w:type="pct"/>
          </w:tcPr>
          <w:p w14:paraId="2269E967" w14:textId="77777777" w:rsidR="00884FAC" w:rsidRDefault="00884FAC" w:rsidP="00314DA5">
            <w:pPr>
              <w:jc w:val="center"/>
              <w:rPr>
                <w:rFonts w:asciiTheme="majorBidi" w:hAnsiTheme="majorBidi" w:cstheme="majorBidi"/>
                <w:lang w:val="en-US"/>
              </w:rPr>
            </w:pPr>
          </w:p>
        </w:tc>
        <w:tc>
          <w:tcPr>
            <w:tcW w:w="253" w:type="pct"/>
          </w:tcPr>
          <w:p w14:paraId="542BD934" w14:textId="77777777" w:rsidR="00884FAC" w:rsidRDefault="00884FAC" w:rsidP="00314DA5">
            <w:pPr>
              <w:jc w:val="center"/>
              <w:rPr>
                <w:rFonts w:asciiTheme="majorBidi" w:hAnsiTheme="majorBidi" w:cstheme="majorBidi"/>
                <w:lang w:val="en-US"/>
              </w:rPr>
            </w:pPr>
          </w:p>
        </w:tc>
        <w:tc>
          <w:tcPr>
            <w:tcW w:w="252" w:type="pct"/>
          </w:tcPr>
          <w:p w14:paraId="31386FFD" w14:textId="77777777" w:rsidR="00884FAC" w:rsidRDefault="00884FAC" w:rsidP="00314DA5">
            <w:pPr>
              <w:jc w:val="center"/>
              <w:rPr>
                <w:rFonts w:asciiTheme="majorBidi" w:hAnsiTheme="majorBidi" w:cstheme="majorBidi"/>
                <w:lang w:val="en-US"/>
              </w:rPr>
            </w:pPr>
          </w:p>
        </w:tc>
        <w:tc>
          <w:tcPr>
            <w:tcW w:w="254" w:type="pct"/>
          </w:tcPr>
          <w:p w14:paraId="5D2D1D6B" w14:textId="77777777" w:rsidR="00884FAC" w:rsidRDefault="00884FAC" w:rsidP="00314DA5">
            <w:pPr>
              <w:jc w:val="center"/>
              <w:rPr>
                <w:rFonts w:asciiTheme="majorBidi" w:hAnsiTheme="majorBidi" w:cstheme="majorBidi"/>
                <w:lang w:val="en-US"/>
              </w:rPr>
            </w:pPr>
          </w:p>
        </w:tc>
        <w:tc>
          <w:tcPr>
            <w:tcW w:w="452" w:type="pct"/>
          </w:tcPr>
          <w:p w14:paraId="26CE69EA" w14:textId="77777777" w:rsidR="00884FAC" w:rsidRDefault="00884FAC" w:rsidP="00314DA5">
            <w:pPr>
              <w:jc w:val="center"/>
              <w:rPr>
                <w:rFonts w:asciiTheme="majorBidi" w:hAnsiTheme="majorBidi" w:cstheme="majorBidi"/>
                <w:lang w:val="en-US"/>
              </w:rPr>
            </w:pPr>
          </w:p>
        </w:tc>
        <w:tc>
          <w:tcPr>
            <w:tcW w:w="1275" w:type="pct"/>
          </w:tcPr>
          <w:p w14:paraId="57C1F9E4" w14:textId="77777777" w:rsidR="00884FAC" w:rsidRDefault="00884FAC" w:rsidP="00314DA5">
            <w:pPr>
              <w:ind w:left="-13"/>
              <w:jc w:val="both"/>
              <w:rPr>
                <w:rFonts w:asciiTheme="majorBidi" w:hAnsiTheme="majorBidi" w:cstheme="majorBidi"/>
              </w:rPr>
            </w:pPr>
          </w:p>
          <w:p w14:paraId="479C8F65" w14:textId="77777777" w:rsidR="00884FAC" w:rsidRPr="00C21B57" w:rsidRDefault="00884FAC" w:rsidP="00314DA5">
            <w:pPr>
              <w:ind w:left="-13"/>
              <w:jc w:val="both"/>
              <w:rPr>
                <w:rFonts w:asciiTheme="majorBidi" w:hAnsiTheme="majorBidi" w:cstheme="majorBidi"/>
                <w:lang w:val="en-US"/>
              </w:rPr>
            </w:pPr>
          </w:p>
        </w:tc>
      </w:tr>
      <w:tr w:rsidR="00884FAC" w14:paraId="2AC49233" w14:textId="77777777" w:rsidTr="00884FAC">
        <w:tc>
          <w:tcPr>
            <w:tcW w:w="1251" w:type="pct"/>
          </w:tcPr>
          <w:p w14:paraId="1EDC476E" w14:textId="77777777" w:rsidR="00884FAC" w:rsidRPr="00920F17" w:rsidRDefault="00884FAC" w:rsidP="00314DA5">
            <w:pPr>
              <w:rPr>
                <w:rFonts w:asciiTheme="majorBidi" w:hAnsiTheme="majorBidi" w:cstheme="majorBidi"/>
                <w:lang w:val="en-US"/>
              </w:rPr>
            </w:pPr>
            <w:proofErr w:type="spellStart"/>
            <w:r w:rsidRPr="003D6792">
              <w:rPr>
                <w:rFonts w:asciiTheme="majorBidi" w:hAnsiTheme="majorBidi" w:cstheme="majorBidi"/>
                <w:lang w:val="en-US"/>
              </w:rPr>
              <w:t>Melakukan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penelitian</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pengkajian</w:t>
            </w:r>
            <w:proofErr w:type="spellEnd"/>
            <w:r w:rsidRPr="003D6792">
              <w:rPr>
                <w:rFonts w:asciiTheme="majorBidi" w:hAnsiTheme="majorBidi" w:cstheme="majorBidi"/>
                <w:lang w:val="en-US"/>
              </w:rPr>
              <w:t xml:space="preserve"> yang </w:t>
            </w:r>
            <w:proofErr w:type="spellStart"/>
            <w:r w:rsidRPr="003D6792">
              <w:rPr>
                <w:rFonts w:asciiTheme="majorBidi" w:hAnsiTheme="majorBidi" w:cstheme="majorBidi"/>
                <w:lang w:val="en-US"/>
              </w:rPr>
              <w:t>relevan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dengan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Historiografi</w:t>
            </w:r>
            <w:proofErr w:type="spellEnd"/>
            <w:r w:rsidRPr="003D6792">
              <w:rPr>
                <w:rFonts w:asciiTheme="majorBidi" w:hAnsiTheme="majorBidi" w:cstheme="majorBidi"/>
                <w:lang w:val="en-US"/>
              </w:rPr>
              <w:t xml:space="preserve"> Islam </w:t>
            </w:r>
            <w:proofErr w:type="spellStart"/>
            <w:r w:rsidRPr="003D6792">
              <w:rPr>
                <w:rFonts w:asciiTheme="majorBidi" w:hAnsiTheme="majorBidi" w:cstheme="majorBidi"/>
                <w:lang w:val="en-US"/>
              </w:rPr>
              <w:t>dengan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memanfaatkan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sumber</w:t>
            </w:r>
            <w:proofErr w:type="spellEnd"/>
            <w:r w:rsidRPr="003D6792">
              <w:rPr>
                <w:rFonts w:asciiTheme="majorBidi" w:hAnsiTheme="majorBidi" w:cstheme="majorBidi"/>
                <w:lang w:val="en-US"/>
              </w:rPr>
              <w:t xml:space="preserve"> primer </w:t>
            </w:r>
            <w:proofErr w:type="spellStart"/>
            <w:r w:rsidRPr="003D6792">
              <w:rPr>
                <w:rFonts w:asciiTheme="majorBidi" w:hAnsiTheme="majorBidi" w:cstheme="majorBidi"/>
                <w:lang w:val="en-US"/>
              </w:rPr>
              <w:t>untuk</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rekonstruksi</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sejarah</w:t>
            </w:r>
            <w:proofErr w:type="spellEnd"/>
            <w:r w:rsidRPr="003D6792">
              <w:rPr>
                <w:rFonts w:asciiTheme="majorBidi" w:hAnsiTheme="majorBidi" w:cstheme="majorBidi"/>
                <w:lang w:val="en-US"/>
              </w:rPr>
              <w:t xml:space="preserve"> dan </w:t>
            </w:r>
            <w:proofErr w:type="spellStart"/>
            <w:r w:rsidRPr="003D6792">
              <w:rPr>
                <w:rFonts w:asciiTheme="majorBidi" w:hAnsiTheme="majorBidi" w:cstheme="majorBidi"/>
                <w:lang w:val="en-US"/>
              </w:rPr>
              <w:t>kajian</w:t>
            </w:r>
            <w:proofErr w:type="spellEnd"/>
            <w:r w:rsidRPr="003D6792">
              <w:rPr>
                <w:rFonts w:asciiTheme="majorBidi" w:hAnsiTheme="majorBidi" w:cstheme="majorBidi"/>
                <w:lang w:val="en-US"/>
              </w:rPr>
              <w:t xml:space="preserve"> </w:t>
            </w:r>
            <w:proofErr w:type="spellStart"/>
            <w:r w:rsidRPr="003D6792">
              <w:rPr>
                <w:rFonts w:asciiTheme="majorBidi" w:hAnsiTheme="majorBidi" w:cstheme="majorBidi"/>
                <w:lang w:val="en-US"/>
              </w:rPr>
              <w:t>ilmiah</w:t>
            </w:r>
            <w:proofErr w:type="spellEnd"/>
            <w:r w:rsidRPr="003D6792">
              <w:rPr>
                <w:rFonts w:asciiTheme="majorBidi" w:hAnsiTheme="majorBidi" w:cstheme="majorBidi"/>
                <w:lang w:val="en-US"/>
              </w:rPr>
              <w:t xml:space="preserve"> yang </w:t>
            </w:r>
            <w:proofErr w:type="spellStart"/>
            <w:r w:rsidRPr="003D6792">
              <w:rPr>
                <w:rFonts w:asciiTheme="majorBidi" w:hAnsiTheme="majorBidi" w:cstheme="majorBidi"/>
                <w:lang w:val="en-US"/>
              </w:rPr>
              <w:t>kontekstual</w:t>
            </w:r>
            <w:proofErr w:type="spellEnd"/>
            <w:r w:rsidRPr="003D6792">
              <w:rPr>
                <w:rFonts w:asciiTheme="majorBidi" w:hAnsiTheme="majorBidi" w:cstheme="majorBidi"/>
                <w:lang w:val="en-US"/>
              </w:rPr>
              <w:t>.</w:t>
            </w:r>
          </w:p>
        </w:tc>
        <w:tc>
          <w:tcPr>
            <w:tcW w:w="343" w:type="pct"/>
          </w:tcPr>
          <w:p w14:paraId="03AD0EBF" w14:textId="77777777" w:rsidR="00884FAC" w:rsidRDefault="00884FAC" w:rsidP="00314DA5">
            <w:pPr>
              <w:jc w:val="center"/>
              <w:rPr>
                <w:rFonts w:asciiTheme="majorBidi" w:hAnsiTheme="majorBidi" w:cstheme="majorBidi"/>
                <w:lang w:val="en-US"/>
              </w:rPr>
            </w:pPr>
          </w:p>
        </w:tc>
        <w:tc>
          <w:tcPr>
            <w:tcW w:w="317" w:type="pct"/>
          </w:tcPr>
          <w:p w14:paraId="211B6950" w14:textId="77777777" w:rsidR="00884FAC" w:rsidRDefault="00884FAC" w:rsidP="00314DA5">
            <w:pPr>
              <w:jc w:val="center"/>
              <w:rPr>
                <w:rFonts w:asciiTheme="majorBidi" w:hAnsiTheme="majorBidi" w:cstheme="majorBidi"/>
                <w:lang w:val="en-US"/>
              </w:rPr>
            </w:pPr>
          </w:p>
        </w:tc>
        <w:tc>
          <w:tcPr>
            <w:tcW w:w="358" w:type="pct"/>
          </w:tcPr>
          <w:p w14:paraId="33A3F72F" w14:textId="77777777" w:rsidR="00884FAC" w:rsidRDefault="00884FAC" w:rsidP="00314DA5">
            <w:pPr>
              <w:rPr>
                <w:rFonts w:asciiTheme="majorBidi" w:hAnsiTheme="majorBidi" w:cstheme="majorBidi"/>
                <w:lang w:val="en-US"/>
              </w:rPr>
            </w:pPr>
          </w:p>
        </w:tc>
        <w:tc>
          <w:tcPr>
            <w:tcW w:w="245" w:type="pct"/>
          </w:tcPr>
          <w:p w14:paraId="344E86BD" w14:textId="77777777" w:rsidR="00884FAC" w:rsidRDefault="00884FAC" w:rsidP="00314DA5">
            <w:pPr>
              <w:jc w:val="center"/>
              <w:rPr>
                <w:rFonts w:asciiTheme="majorBidi" w:hAnsiTheme="majorBidi" w:cstheme="majorBidi"/>
                <w:lang w:val="en-US"/>
              </w:rPr>
            </w:pPr>
          </w:p>
        </w:tc>
        <w:tc>
          <w:tcPr>
            <w:tcW w:w="253" w:type="pct"/>
          </w:tcPr>
          <w:p w14:paraId="4393D122" w14:textId="77777777" w:rsidR="00884FAC" w:rsidRDefault="00884FAC" w:rsidP="00314DA5">
            <w:pPr>
              <w:jc w:val="center"/>
              <w:rPr>
                <w:rFonts w:asciiTheme="majorBidi" w:hAnsiTheme="majorBidi" w:cstheme="majorBidi"/>
                <w:lang w:val="en-US"/>
              </w:rPr>
            </w:pPr>
          </w:p>
        </w:tc>
        <w:tc>
          <w:tcPr>
            <w:tcW w:w="252" w:type="pct"/>
          </w:tcPr>
          <w:p w14:paraId="18CAE257" w14:textId="77777777" w:rsidR="00884FAC" w:rsidRDefault="00884FAC" w:rsidP="00314DA5">
            <w:pPr>
              <w:jc w:val="center"/>
              <w:rPr>
                <w:rFonts w:asciiTheme="majorBidi" w:hAnsiTheme="majorBidi" w:cstheme="majorBidi"/>
                <w:lang w:val="en-US"/>
              </w:rPr>
            </w:pPr>
          </w:p>
        </w:tc>
        <w:tc>
          <w:tcPr>
            <w:tcW w:w="254" w:type="pct"/>
          </w:tcPr>
          <w:p w14:paraId="3A59E70B" w14:textId="77777777" w:rsidR="00884FAC" w:rsidRDefault="00884FAC" w:rsidP="00314DA5">
            <w:pPr>
              <w:jc w:val="center"/>
              <w:rPr>
                <w:rFonts w:asciiTheme="majorBidi" w:hAnsiTheme="majorBidi" w:cstheme="majorBidi"/>
                <w:lang w:val="en-US"/>
              </w:rPr>
            </w:pPr>
          </w:p>
        </w:tc>
        <w:tc>
          <w:tcPr>
            <w:tcW w:w="452" w:type="pct"/>
          </w:tcPr>
          <w:p w14:paraId="260156C2" w14:textId="77777777" w:rsidR="00884FAC" w:rsidRDefault="00884FAC" w:rsidP="00314DA5">
            <w:pPr>
              <w:jc w:val="center"/>
              <w:rPr>
                <w:rFonts w:asciiTheme="majorBidi" w:hAnsiTheme="majorBidi" w:cstheme="majorBidi"/>
                <w:lang w:val="en-US"/>
              </w:rPr>
            </w:pPr>
          </w:p>
        </w:tc>
        <w:tc>
          <w:tcPr>
            <w:tcW w:w="1275" w:type="pct"/>
          </w:tcPr>
          <w:p w14:paraId="1C6A0813" w14:textId="77777777" w:rsidR="00884FAC" w:rsidRPr="00E06BC3" w:rsidRDefault="00884FAC" w:rsidP="00314DA5">
            <w:pPr>
              <w:ind w:left="-13"/>
              <w:jc w:val="both"/>
              <w:rPr>
                <w:rFonts w:asciiTheme="majorBidi" w:hAnsiTheme="majorBidi" w:cstheme="majorBidi"/>
              </w:rPr>
            </w:pPr>
          </w:p>
        </w:tc>
      </w:tr>
      <w:tr w:rsidR="00884FAC" w14:paraId="6D26B4A4" w14:textId="77777777" w:rsidTr="00884FAC">
        <w:tc>
          <w:tcPr>
            <w:tcW w:w="1251" w:type="pct"/>
          </w:tcPr>
          <w:p w14:paraId="52298B70" w14:textId="77777777" w:rsidR="00884FAC" w:rsidRPr="00F959BD" w:rsidRDefault="00884FAC" w:rsidP="00314DA5">
            <w:pPr>
              <w:rPr>
                <w:rFonts w:asciiTheme="majorBidi" w:hAnsiTheme="majorBidi" w:cstheme="majorBidi"/>
              </w:rPr>
            </w:pPr>
            <w:r w:rsidRPr="003D6792">
              <w:rPr>
                <w:rFonts w:asciiTheme="majorBidi" w:hAnsiTheme="majorBidi" w:cstheme="majorBidi"/>
              </w:rPr>
              <w:t>Menyusun dan menyajikan narasi sejarah/peradaban Islam yang relevan dengan Historiografi Islam melalui media tulisan, lisan, video, dokumenter, dan/atau animasi.</w:t>
            </w:r>
          </w:p>
        </w:tc>
        <w:tc>
          <w:tcPr>
            <w:tcW w:w="343" w:type="pct"/>
          </w:tcPr>
          <w:p w14:paraId="1ED72A85" w14:textId="77777777" w:rsidR="00884FAC" w:rsidRDefault="00884FAC" w:rsidP="00314DA5">
            <w:pPr>
              <w:jc w:val="center"/>
              <w:rPr>
                <w:rFonts w:asciiTheme="majorBidi" w:hAnsiTheme="majorBidi" w:cstheme="majorBidi"/>
                <w:lang w:val="en-US"/>
              </w:rPr>
            </w:pPr>
          </w:p>
        </w:tc>
        <w:tc>
          <w:tcPr>
            <w:tcW w:w="317" w:type="pct"/>
          </w:tcPr>
          <w:p w14:paraId="3F86FA32" w14:textId="77777777" w:rsidR="00884FAC" w:rsidRDefault="00884FAC" w:rsidP="00314DA5">
            <w:pPr>
              <w:jc w:val="center"/>
              <w:rPr>
                <w:rFonts w:asciiTheme="majorBidi" w:hAnsiTheme="majorBidi" w:cstheme="majorBidi"/>
                <w:lang w:val="en-US"/>
              </w:rPr>
            </w:pPr>
          </w:p>
        </w:tc>
        <w:tc>
          <w:tcPr>
            <w:tcW w:w="358" w:type="pct"/>
          </w:tcPr>
          <w:p w14:paraId="38392DC0" w14:textId="77777777" w:rsidR="00884FAC" w:rsidRDefault="00884FAC" w:rsidP="00314DA5">
            <w:pPr>
              <w:rPr>
                <w:rFonts w:asciiTheme="majorBidi" w:hAnsiTheme="majorBidi" w:cstheme="majorBidi"/>
                <w:lang w:val="en-US"/>
              </w:rPr>
            </w:pPr>
          </w:p>
        </w:tc>
        <w:tc>
          <w:tcPr>
            <w:tcW w:w="245" w:type="pct"/>
          </w:tcPr>
          <w:p w14:paraId="049CF393" w14:textId="77777777" w:rsidR="00884FAC" w:rsidRDefault="00884FAC" w:rsidP="00314DA5">
            <w:pPr>
              <w:jc w:val="center"/>
              <w:rPr>
                <w:rFonts w:asciiTheme="majorBidi" w:hAnsiTheme="majorBidi" w:cstheme="majorBidi"/>
                <w:lang w:val="en-US"/>
              </w:rPr>
            </w:pPr>
          </w:p>
        </w:tc>
        <w:tc>
          <w:tcPr>
            <w:tcW w:w="253" w:type="pct"/>
          </w:tcPr>
          <w:p w14:paraId="1438F332" w14:textId="77777777" w:rsidR="00884FAC" w:rsidRDefault="00884FAC" w:rsidP="00314DA5">
            <w:pPr>
              <w:jc w:val="center"/>
              <w:rPr>
                <w:rFonts w:asciiTheme="majorBidi" w:hAnsiTheme="majorBidi" w:cstheme="majorBidi"/>
                <w:lang w:val="en-US"/>
              </w:rPr>
            </w:pPr>
          </w:p>
        </w:tc>
        <w:tc>
          <w:tcPr>
            <w:tcW w:w="252" w:type="pct"/>
          </w:tcPr>
          <w:p w14:paraId="67D67FC2" w14:textId="77777777" w:rsidR="00884FAC" w:rsidRDefault="00884FAC" w:rsidP="00314DA5">
            <w:pPr>
              <w:jc w:val="center"/>
              <w:rPr>
                <w:rFonts w:asciiTheme="majorBidi" w:hAnsiTheme="majorBidi" w:cstheme="majorBidi"/>
                <w:lang w:val="en-US"/>
              </w:rPr>
            </w:pPr>
          </w:p>
        </w:tc>
        <w:tc>
          <w:tcPr>
            <w:tcW w:w="254" w:type="pct"/>
          </w:tcPr>
          <w:p w14:paraId="2AF010F7" w14:textId="77777777" w:rsidR="00884FAC" w:rsidRDefault="00884FAC" w:rsidP="00314DA5">
            <w:pPr>
              <w:jc w:val="center"/>
              <w:rPr>
                <w:rFonts w:asciiTheme="majorBidi" w:hAnsiTheme="majorBidi" w:cstheme="majorBidi"/>
                <w:lang w:val="en-US"/>
              </w:rPr>
            </w:pPr>
          </w:p>
        </w:tc>
        <w:tc>
          <w:tcPr>
            <w:tcW w:w="452" w:type="pct"/>
          </w:tcPr>
          <w:p w14:paraId="56C7A540" w14:textId="77777777" w:rsidR="00884FAC" w:rsidRDefault="00884FAC" w:rsidP="00314DA5">
            <w:pPr>
              <w:jc w:val="center"/>
              <w:rPr>
                <w:rFonts w:asciiTheme="majorBidi" w:hAnsiTheme="majorBidi" w:cstheme="majorBidi"/>
                <w:lang w:val="en-US"/>
              </w:rPr>
            </w:pPr>
          </w:p>
        </w:tc>
        <w:tc>
          <w:tcPr>
            <w:tcW w:w="1275" w:type="pct"/>
          </w:tcPr>
          <w:p w14:paraId="441B7A11" w14:textId="77777777" w:rsidR="00884FAC" w:rsidRPr="00B73C10" w:rsidRDefault="00884FAC" w:rsidP="00314DA5">
            <w:pPr>
              <w:jc w:val="both"/>
              <w:rPr>
                <w:rFonts w:asciiTheme="majorBidi" w:hAnsiTheme="majorBidi" w:cstheme="majorBidi"/>
                <w:lang w:val="en-US"/>
              </w:rPr>
            </w:pPr>
          </w:p>
        </w:tc>
      </w:tr>
      <w:tr w:rsidR="00884FAC" w14:paraId="58D84BF6" w14:textId="77777777" w:rsidTr="00884FAC">
        <w:tc>
          <w:tcPr>
            <w:tcW w:w="1251" w:type="pct"/>
          </w:tcPr>
          <w:p w14:paraId="00ECE8F3" w14:textId="77777777" w:rsidR="00884FAC" w:rsidRPr="00F959BD" w:rsidRDefault="00884FAC" w:rsidP="00314DA5">
            <w:pPr>
              <w:rPr>
                <w:rFonts w:asciiTheme="majorBidi" w:hAnsiTheme="majorBidi" w:cstheme="majorBidi"/>
              </w:rPr>
            </w:pPr>
            <w:r w:rsidRPr="003D6792">
              <w:rPr>
                <w:rFonts w:asciiTheme="majorBidi" w:hAnsiTheme="majorBidi" w:cstheme="majorBidi"/>
              </w:rPr>
              <w:t>Merancang dan melaksanakan kegiatan pendidikan/pelatihan yang relevan dengan Historiografi Islam secara adaptif dengan perkembangan ICT</w:t>
            </w:r>
          </w:p>
        </w:tc>
        <w:tc>
          <w:tcPr>
            <w:tcW w:w="343" w:type="pct"/>
          </w:tcPr>
          <w:p w14:paraId="1BB15F03" w14:textId="77777777" w:rsidR="00884FAC" w:rsidRDefault="00884FAC" w:rsidP="00314DA5">
            <w:pPr>
              <w:jc w:val="center"/>
              <w:rPr>
                <w:rFonts w:asciiTheme="majorBidi" w:hAnsiTheme="majorBidi" w:cstheme="majorBidi"/>
                <w:lang w:val="en-US"/>
              </w:rPr>
            </w:pPr>
          </w:p>
        </w:tc>
        <w:tc>
          <w:tcPr>
            <w:tcW w:w="317" w:type="pct"/>
          </w:tcPr>
          <w:p w14:paraId="7E96BA6C" w14:textId="77777777" w:rsidR="00884FAC" w:rsidRDefault="00884FAC" w:rsidP="00314DA5">
            <w:pPr>
              <w:jc w:val="center"/>
              <w:rPr>
                <w:rFonts w:asciiTheme="majorBidi" w:hAnsiTheme="majorBidi" w:cstheme="majorBidi"/>
                <w:lang w:val="en-US"/>
              </w:rPr>
            </w:pPr>
          </w:p>
        </w:tc>
        <w:tc>
          <w:tcPr>
            <w:tcW w:w="358" w:type="pct"/>
          </w:tcPr>
          <w:p w14:paraId="777ABFBF" w14:textId="77777777" w:rsidR="00884FAC" w:rsidRDefault="00884FAC" w:rsidP="00314DA5">
            <w:pPr>
              <w:rPr>
                <w:rFonts w:asciiTheme="majorBidi" w:hAnsiTheme="majorBidi" w:cstheme="majorBidi"/>
                <w:lang w:val="en-US"/>
              </w:rPr>
            </w:pPr>
          </w:p>
        </w:tc>
        <w:tc>
          <w:tcPr>
            <w:tcW w:w="245" w:type="pct"/>
          </w:tcPr>
          <w:p w14:paraId="3B1B0A62" w14:textId="77777777" w:rsidR="00884FAC" w:rsidRDefault="00884FAC" w:rsidP="00314DA5">
            <w:pPr>
              <w:jc w:val="center"/>
              <w:rPr>
                <w:rFonts w:asciiTheme="majorBidi" w:hAnsiTheme="majorBidi" w:cstheme="majorBidi"/>
                <w:lang w:val="en-US"/>
              </w:rPr>
            </w:pPr>
          </w:p>
        </w:tc>
        <w:tc>
          <w:tcPr>
            <w:tcW w:w="253" w:type="pct"/>
          </w:tcPr>
          <w:p w14:paraId="176A1F28" w14:textId="77777777" w:rsidR="00884FAC" w:rsidRDefault="00884FAC" w:rsidP="00314DA5">
            <w:pPr>
              <w:jc w:val="center"/>
              <w:rPr>
                <w:rFonts w:asciiTheme="majorBidi" w:hAnsiTheme="majorBidi" w:cstheme="majorBidi"/>
                <w:lang w:val="en-US"/>
              </w:rPr>
            </w:pPr>
          </w:p>
        </w:tc>
        <w:tc>
          <w:tcPr>
            <w:tcW w:w="252" w:type="pct"/>
          </w:tcPr>
          <w:p w14:paraId="5D39F4EE" w14:textId="77777777" w:rsidR="00884FAC" w:rsidRDefault="00884FAC" w:rsidP="00314DA5">
            <w:pPr>
              <w:jc w:val="center"/>
              <w:rPr>
                <w:rFonts w:asciiTheme="majorBidi" w:hAnsiTheme="majorBidi" w:cstheme="majorBidi"/>
                <w:lang w:val="en-US"/>
              </w:rPr>
            </w:pPr>
          </w:p>
        </w:tc>
        <w:tc>
          <w:tcPr>
            <w:tcW w:w="254" w:type="pct"/>
          </w:tcPr>
          <w:p w14:paraId="13763F88" w14:textId="77777777" w:rsidR="00884FAC" w:rsidRDefault="00884FAC" w:rsidP="00314DA5">
            <w:pPr>
              <w:jc w:val="center"/>
              <w:rPr>
                <w:rFonts w:asciiTheme="majorBidi" w:hAnsiTheme="majorBidi" w:cstheme="majorBidi"/>
                <w:lang w:val="en-US"/>
              </w:rPr>
            </w:pPr>
          </w:p>
        </w:tc>
        <w:tc>
          <w:tcPr>
            <w:tcW w:w="452" w:type="pct"/>
          </w:tcPr>
          <w:p w14:paraId="3A6FFB8E" w14:textId="77777777" w:rsidR="00884FAC" w:rsidRDefault="00884FAC" w:rsidP="00314DA5">
            <w:pPr>
              <w:jc w:val="center"/>
              <w:rPr>
                <w:rFonts w:asciiTheme="majorBidi" w:hAnsiTheme="majorBidi" w:cstheme="majorBidi"/>
                <w:lang w:val="en-US"/>
              </w:rPr>
            </w:pPr>
          </w:p>
        </w:tc>
        <w:tc>
          <w:tcPr>
            <w:tcW w:w="1275" w:type="pct"/>
          </w:tcPr>
          <w:p w14:paraId="7512446F" w14:textId="77777777" w:rsidR="00884FAC" w:rsidRPr="00B73C10" w:rsidRDefault="00884FAC" w:rsidP="00314DA5">
            <w:pPr>
              <w:jc w:val="both"/>
              <w:rPr>
                <w:rFonts w:asciiTheme="majorBidi" w:hAnsiTheme="majorBidi" w:cstheme="majorBidi"/>
                <w:lang w:val="en-US"/>
              </w:rPr>
            </w:pPr>
          </w:p>
        </w:tc>
      </w:tr>
    </w:tbl>
    <w:p w14:paraId="7CE6FD19" w14:textId="77777777" w:rsidR="00884FAC" w:rsidRDefault="00884FAC" w:rsidP="00884FAC">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44889507" w14:textId="77777777" w:rsidR="00884FAC" w:rsidRDefault="00884FAC" w:rsidP="00884FAC">
      <w:pPr>
        <w:tabs>
          <w:tab w:val="left" w:pos="1891"/>
        </w:tabs>
        <w:rPr>
          <w:rFonts w:asciiTheme="majorBidi" w:hAnsiTheme="majorBidi" w:cstheme="majorBidi"/>
          <w:lang w:val="en-US"/>
        </w:rPr>
      </w:pPr>
    </w:p>
    <w:p w14:paraId="46CA0B94" w14:textId="77777777" w:rsidR="00884FAC" w:rsidRDefault="00884FAC" w:rsidP="00884FAC">
      <w:pPr>
        <w:tabs>
          <w:tab w:val="center" w:pos="6980"/>
        </w:tabs>
        <w:jc w:val="both"/>
        <w:rPr>
          <w:rFonts w:asciiTheme="majorBidi" w:hAnsiTheme="majorBidi" w:cstheme="majorBidi"/>
          <w:b/>
          <w:bCs/>
          <w:lang w:val="en-US"/>
        </w:rPr>
      </w:pPr>
    </w:p>
    <w:p w14:paraId="3D8123E7" w14:textId="77777777" w:rsidR="00884FAC" w:rsidRPr="00DF56F6" w:rsidRDefault="00884FAC" w:rsidP="00884FAC">
      <w:pPr>
        <w:tabs>
          <w:tab w:val="center" w:pos="6980"/>
        </w:tabs>
        <w:jc w:val="both"/>
        <w:rPr>
          <w:rFonts w:ascii="Garamond" w:hAnsi="Garamond" w:cstheme="majorBidi"/>
          <w:b/>
          <w:bCs/>
          <w:sz w:val="24"/>
          <w:szCs w:val="24"/>
          <w:lang w:val="it-IT"/>
        </w:rPr>
      </w:pPr>
      <w:proofErr w:type="spellStart"/>
      <w:r w:rsidRPr="00DF56F6">
        <w:rPr>
          <w:rFonts w:ascii="Garamond" w:hAnsi="Garamond" w:cstheme="majorBidi"/>
          <w:b/>
          <w:bCs/>
          <w:sz w:val="24"/>
          <w:szCs w:val="24"/>
          <w:lang w:val="en-US"/>
        </w:rPr>
        <w:t>Formulir</w:t>
      </w:r>
      <w:proofErr w:type="spellEnd"/>
      <w:r w:rsidRPr="00DF56F6">
        <w:rPr>
          <w:rFonts w:ascii="Garamond" w:hAnsi="Garamond" w:cstheme="majorBidi"/>
          <w:b/>
          <w:bCs/>
          <w:sz w:val="24"/>
          <w:szCs w:val="24"/>
          <w:lang w:val="en-US"/>
        </w:rPr>
        <w:t xml:space="preserve"> </w:t>
      </w:r>
      <w:proofErr w:type="spellStart"/>
      <w:r w:rsidRPr="00DF56F6">
        <w:rPr>
          <w:rFonts w:ascii="Garamond" w:hAnsi="Garamond" w:cstheme="majorBidi"/>
          <w:b/>
          <w:bCs/>
          <w:sz w:val="24"/>
          <w:szCs w:val="24"/>
          <w:lang w:val="en-US"/>
        </w:rPr>
        <w:t>Evaluasi</w:t>
      </w:r>
      <w:proofErr w:type="spellEnd"/>
      <w:r w:rsidRPr="00DF56F6">
        <w:rPr>
          <w:rFonts w:ascii="Garamond" w:hAnsi="Garamond" w:cstheme="majorBidi"/>
          <w:b/>
          <w:bCs/>
          <w:sz w:val="24"/>
          <w:szCs w:val="24"/>
          <w:lang w:val="en-US"/>
        </w:rPr>
        <w:t xml:space="preserve"> Diri Mata Kuliah </w:t>
      </w:r>
      <w:r w:rsidRPr="00DF56F6">
        <w:rPr>
          <w:rFonts w:ascii="Garamond" w:hAnsi="Garamond" w:cstheme="majorBidi"/>
          <w:b/>
          <w:bCs/>
          <w:sz w:val="24"/>
          <w:szCs w:val="24"/>
        </w:rPr>
        <w:t>Sejarah Maritim dan Budaya Pesisir</w:t>
      </w:r>
    </w:p>
    <w:p w14:paraId="1E4B2355" w14:textId="77777777" w:rsidR="00884FAC" w:rsidRDefault="00884FAC" w:rsidP="00884FAC">
      <w:pPr>
        <w:tabs>
          <w:tab w:val="center" w:pos="6980"/>
        </w:tabs>
        <w:jc w:val="both"/>
        <w:rPr>
          <w:rFonts w:ascii="Garamond" w:hAnsi="Garamond" w:cstheme="majorBidi"/>
          <w:sz w:val="24"/>
          <w:szCs w:val="24"/>
          <w:lang w:val="it-IT"/>
        </w:rPr>
      </w:pPr>
      <w:r w:rsidRPr="00DF56F6">
        <w:rPr>
          <w:rFonts w:ascii="Garamond" w:hAnsi="Garamond" w:cstheme="majorBidi"/>
          <w:sz w:val="24"/>
          <w:szCs w:val="24"/>
          <w:lang w:val="it-IT"/>
        </w:rPr>
        <w:t>Mata kuliah Sejarah Maritim dan Budaya Pesisir mengkaji peran penting laut dan masyarakat pesisir dalam membentuk peradaban suatu bangsa. Mata kuliah ini tidak hanya melihat sejarah dari sudut pandang daratan, tetapi juga dari perspektif laut sebagai jalur perdagangan, penyebaran agama, dan pusat interaksi budaya. Fokusnya adalah pada dinamika sosial, ekonomi, dan budaya yang berkembang di wilayah pesisir.</w:t>
      </w:r>
    </w:p>
    <w:p w14:paraId="272D025B" w14:textId="77777777" w:rsidR="00DF56F6" w:rsidRPr="00DF56F6" w:rsidRDefault="00DF56F6" w:rsidP="00884FAC">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884FAC" w14:paraId="6C6FD2FD" w14:textId="77777777" w:rsidTr="00DF56F6">
        <w:tc>
          <w:tcPr>
            <w:tcW w:w="1251" w:type="pct"/>
            <w:vMerge w:val="restart"/>
            <w:shd w:val="clear" w:color="auto" w:fill="E5DFEC" w:themeFill="accent4" w:themeFillTint="33"/>
            <w:vAlign w:val="center"/>
          </w:tcPr>
          <w:p w14:paraId="43973DE8" w14:textId="77777777" w:rsidR="00884FAC" w:rsidRPr="00461B1D" w:rsidRDefault="00884FAC"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539B6569" w14:textId="04C03720" w:rsidR="00884FAC" w:rsidRPr="00DF56F6" w:rsidRDefault="00884FAC" w:rsidP="00DF56F6">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0B8E4710" w14:textId="77777777" w:rsidR="00884FAC" w:rsidRPr="00461B1D" w:rsidRDefault="00884FAC" w:rsidP="00314DA5">
            <w:pPr>
              <w:spacing w:before="60" w:after="60"/>
              <w:jc w:val="center"/>
              <w:rPr>
                <w:b/>
              </w:rPr>
            </w:pPr>
            <w:r w:rsidRPr="00461B1D">
              <w:rPr>
                <w:b/>
              </w:rPr>
              <w:t>Hasil evaluasi Asesor</w:t>
            </w:r>
          </w:p>
          <w:p w14:paraId="6C48E316" w14:textId="77777777" w:rsidR="00884FAC" w:rsidRPr="00461B1D" w:rsidRDefault="00884FAC"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2323D8B" w14:textId="77777777" w:rsidR="00884FAC" w:rsidRPr="00461B1D" w:rsidRDefault="00884FAC" w:rsidP="00314DA5">
            <w:pPr>
              <w:jc w:val="center"/>
              <w:rPr>
                <w:rFonts w:asciiTheme="majorBidi" w:hAnsiTheme="majorBidi" w:cstheme="majorBidi"/>
                <w:b/>
                <w:lang w:val="en-US"/>
              </w:rPr>
            </w:pPr>
            <w:r w:rsidRPr="00461B1D">
              <w:rPr>
                <w:b/>
              </w:rPr>
              <w:t>Bukti yang disampaikan*</w:t>
            </w:r>
          </w:p>
        </w:tc>
      </w:tr>
      <w:tr w:rsidR="00884FAC" w14:paraId="6EC40860" w14:textId="77777777" w:rsidTr="00DF56F6">
        <w:tc>
          <w:tcPr>
            <w:tcW w:w="1251" w:type="pct"/>
            <w:vMerge/>
            <w:shd w:val="clear" w:color="auto" w:fill="E5DFEC" w:themeFill="accent4" w:themeFillTint="33"/>
            <w:vAlign w:val="center"/>
          </w:tcPr>
          <w:p w14:paraId="18FE176B" w14:textId="77777777" w:rsidR="00884FAC" w:rsidRPr="00461B1D" w:rsidRDefault="00884FAC"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66D51FBD"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192F7486"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4C95EA82"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2E524F0D"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26AF66B0"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320333EC"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FEBB13D"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4FFB3618" w14:textId="77777777" w:rsidR="00884FAC" w:rsidRPr="00461B1D" w:rsidRDefault="00884FAC"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735714C0" w14:textId="77777777" w:rsidR="00884FAC" w:rsidRPr="00461B1D" w:rsidRDefault="00884FAC"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884FAC" w14:paraId="62D82B4A" w14:textId="77777777" w:rsidTr="00DF56F6">
        <w:tc>
          <w:tcPr>
            <w:tcW w:w="1251" w:type="pct"/>
            <w:vAlign w:val="center"/>
          </w:tcPr>
          <w:p w14:paraId="71824A2D"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2E649191"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63312CD5"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7091DA51"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267147B1" w14:textId="77777777" w:rsidR="00884FAC" w:rsidRDefault="00884FAC" w:rsidP="00314DA5">
            <w:pPr>
              <w:jc w:val="center"/>
              <w:rPr>
                <w:rFonts w:asciiTheme="majorBidi" w:hAnsiTheme="majorBidi" w:cstheme="majorBidi"/>
                <w:lang w:val="en-US"/>
              </w:rPr>
            </w:pPr>
            <w:r>
              <w:rPr>
                <w:rFonts w:asciiTheme="majorBidi" w:hAnsiTheme="majorBidi" w:cstheme="majorBidi"/>
                <w:lang w:val="en-US"/>
              </w:rPr>
              <w:t>5</w:t>
            </w:r>
          </w:p>
        </w:tc>
      </w:tr>
      <w:tr w:rsidR="00884FAC" w14:paraId="24BA2672" w14:textId="77777777" w:rsidTr="00DF56F6">
        <w:tc>
          <w:tcPr>
            <w:tcW w:w="1251" w:type="pct"/>
          </w:tcPr>
          <w:p w14:paraId="1A01957E" w14:textId="77777777" w:rsidR="00884FAC" w:rsidRPr="00920F17" w:rsidRDefault="00884FAC" w:rsidP="00314DA5">
            <w:pPr>
              <w:rPr>
                <w:rFonts w:asciiTheme="majorBidi" w:hAnsiTheme="majorBidi" w:cstheme="majorBidi"/>
                <w:lang w:val="en-US"/>
              </w:rPr>
            </w:pPr>
            <w:proofErr w:type="spellStart"/>
            <w:r w:rsidRPr="00FE2189">
              <w:rPr>
                <w:rFonts w:asciiTheme="majorBidi" w:hAnsiTheme="majorBidi" w:cstheme="majorBidi"/>
                <w:lang w:val="en-US"/>
              </w:rPr>
              <w:t>Menunjukkan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sikap</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religius</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etis</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menghargai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keberagaman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peka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sosial</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dalam</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pembelajaran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pengkajian</w:t>
            </w:r>
            <w:proofErr w:type="spellEnd"/>
            <w:r w:rsidRPr="00FE2189">
              <w:rPr>
                <w:rFonts w:asciiTheme="majorBidi" w:hAnsiTheme="majorBidi" w:cstheme="majorBidi"/>
                <w:lang w:val="en-US"/>
              </w:rPr>
              <w:t xml:space="preserve"> Sejarah Maritim dan </w:t>
            </w:r>
            <w:proofErr w:type="spellStart"/>
            <w:r w:rsidRPr="00FE2189">
              <w:rPr>
                <w:rFonts w:asciiTheme="majorBidi" w:hAnsiTheme="majorBidi" w:cstheme="majorBidi"/>
                <w:lang w:val="en-US"/>
              </w:rPr>
              <w:t>Budaya</w:t>
            </w:r>
            <w:proofErr w:type="spellEnd"/>
            <w:r w:rsidRPr="00FE2189">
              <w:rPr>
                <w:rFonts w:asciiTheme="majorBidi" w:hAnsiTheme="majorBidi" w:cstheme="majorBidi"/>
                <w:lang w:val="en-US"/>
              </w:rPr>
              <w:t xml:space="preserve"> Pesisir.</w:t>
            </w:r>
          </w:p>
        </w:tc>
        <w:tc>
          <w:tcPr>
            <w:tcW w:w="343" w:type="pct"/>
          </w:tcPr>
          <w:p w14:paraId="49D0D3EC" w14:textId="77777777" w:rsidR="00884FAC" w:rsidRDefault="00884FAC" w:rsidP="00314DA5">
            <w:pPr>
              <w:jc w:val="center"/>
              <w:rPr>
                <w:rFonts w:asciiTheme="majorBidi" w:hAnsiTheme="majorBidi" w:cstheme="majorBidi"/>
                <w:lang w:val="en-US"/>
              </w:rPr>
            </w:pPr>
          </w:p>
        </w:tc>
        <w:tc>
          <w:tcPr>
            <w:tcW w:w="317" w:type="pct"/>
          </w:tcPr>
          <w:p w14:paraId="6B5ED3B5" w14:textId="77777777" w:rsidR="00884FAC" w:rsidRDefault="00884FAC" w:rsidP="00314DA5">
            <w:pPr>
              <w:jc w:val="center"/>
              <w:rPr>
                <w:rFonts w:asciiTheme="majorBidi" w:hAnsiTheme="majorBidi" w:cstheme="majorBidi"/>
                <w:lang w:val="en-US"/>
              </w:rPr>
            </w:pPr>
          </w:p>
        </w:tc>
        <w:tc>
          <w:tcPr>
            <w:tcW w:w="358" w:type="pct"/>
          </w:tcPr>
          <w:p w14:paraId="2FECB1D4" w14:textId="77777777" w:rsidR="00884FAC" w:rsidRDefault="00884FAC" w:rsidP="00314DA5">
            <w:pPr>
              <w:rPr>
                <w:rFonts w:asciiTheme="majorBidi" w:hAnsiTheme="majorBidi" w:cstheme="majorBidi"/>
                <w:lang w:val="en-US"/>
              </w:rPr>
            </w:pPr>
          </w:p>
        </w:tc>
        <w:tc>
          <w:tcPr>
            <w:tcW w:w="245" w:type="pct"/>
          </w:tcPr>
          <w:p w14:paraId="266EDB39" w14:textId="77777777" w:rsidR="00884FAC" w:rsidRDefault="00884FAC" w:rsidP="00314DA5">
            <w:pPr>
              <w:jc w:val="center"/>
              <w:rPr>
                <w:rFonts w:asciiTheme="majorBidi" w:hAnsiTheme="majorBidi" w:cstheme="majorBidi"/>
                <w:lang w:val="en-US"/>
              </w:rPr>
            </w:pPr>
          </w:p>
        </w:tc>
        <w:tc>
          <w:tcPr>
            <w:tcW w:w="253" w:type="pct"/>
          </w:tcPr>
          <w:p w14:paraId="05DCDEF2" w14:textId="77777777" w:rsidR="00884FAC" w:rsidRDefault="00884FAC" w:rsidP="00314DA5">
            <w:pPr>
              <w:jc w:val="center"/>
              <w:rPr>
                <w:rFonts w:asciiTheme="majorBidi" w:hAnsiTheme="majorBidi" w:cstheme="majorBidi"/>
                <w:lang w:val="en-US"/>
              </w:rPr>
            </w:pPr>
          </w:p>
        </w:tc>
        <w:tc>
          <w:tcPr>
            <w:tcW w:w="252" w:type="pct"/>
          </w:tcPr>
          <w:p w14:paraId="0561971A" w14:textId="77777777" w:rsidR="00884FAC" w:rsidRDefault="00884FAC" w:rsidP="00314DA5">
            <w:pPr>
              <w:jc w:val="center"/>
              <w:rPr>
                <w:rFonts w:asciiTheme="majorBidi" w:hAnsiTheme="majorBidi" w:cstheme="majorBidi"/>
                <w:lang w:val="en-US"/>
              </w:rPr>
            </w:pPr>
          </w:p>
        </w:tc>
        <w:tc>
          <w:tcPr>
            <w:tcW w:w="254" w:type="pct"/>
          </w:tcPr>
          <w:p w14:paraId="0BEE61DE" w14:textId="77777777" w:rsidR="00884FAC" w:rsidRDefault="00884FAC" w:rsidP="00314DA5">
            <w:pPr>
              <w:jc w:val="center"/>
              <w:rPr>
                <w:rFonts w:asciiTheme="majorBidi" w:hAnsiTheme="majorBidi" w:cstheme="majorBidi"/>
                <w:lang w:val="en-US"/>
              </w:rPr>
            </w:pPr>
          </w:p>
        </w:tc>
        <w:tc>
          <w:tcPr>
            <w:tcW w:w="452" w:type="pct"/>
          </w:tcPr>
          <w:p w14:paraId="532D3593" w14:textId="77777777" w:rsidR="00884FAC" w:rsidRDefault="00884FAC" w:rsidP="00314DA5">
            <w:pPr>
              <w:jc w:val="center"/>
              <w:rPr>
                <w:rFonts w:asciiTheme="majorBidi" w:hAnsiTheme="majorBidi" w:cstheme="majorBidi"/>
                <w:lang w:val="en-US"/>
              </w:rPr>
            </w:pPr>
          </w:p>
        </w:tc>
        <w:tc>
          <w:tcPr>
            <w:tcW w:w="1275" w:type="pct"/>
          </w:tcPr>
          <w:p w14:paraId="086D1D86" w14:textId="77777777" w:rsidR="00884FAC" w:rsidRDefault="00884FAC" w:rsidP="00314DA5">
            <w:pPr>
              <w:ind w:left="-13"/>
              <w:jc w:val="both"/>
              <w:rPr>
                <w:rFonts w:asciiTheme="majorBidi" w:hAnsiTheme="majorBidi" w:cstheme="majorBidi"/>
              </w:rPr>
            </w:pPr>
          </w:p>
          <w:p w14:paraId="5D125E57" w14:textId="77777777" w:rsidR="00884FAC" w:rsidRPr="00C21B57" w:rsidRDefault="00884FAC" w:rsidP="00314DA5">
            <w:pPr>
              <w:ind w:left="-13"/>
              <w:jc w:val="both"/>
              <w:rPr>
                <w:rFonts w:asciiTheme="majorBidi" w:hAnsiTheme="majorBidi" w:cstheme="majorBidi"/>
                <w:lang w:val="en-US"/>
              </w:rPr>
            </w:pPr>
          </w:p>
        </w:tc>
      </w:tr>
      <w:tr w:rsidR="00884FAC" w14:paraId="7A631DCF" w14:textId="77777777" w:rsidTr="00DF56F6">
        <w:tc>
          <w:tcPr>
            <w:tcW w:w="1251" w:type="pct"/>
          </w:tcPr>
          <w:p w14:paraId="14619A0A" w14:textId="77777777" w:rsidR="00884FAC" w:rsidRPr="00920F17" w:rsidRDefault="00884FAC" w:rsidP="00314DA5">
            <w:pPr>
              <w:rPr>
                <w:rFonts w:asciiTheme="majorBidi" w:hAnsiTheme="majorBidi" w:cstheme="majorBidi"/>
                <w:lang w:val="en-US"/>
              </w:rPr>
            </w:pPr>
            <w:proofErr w:type="spellStart"/>
            <w:r w:rsidRPr="00FE2189">
              <w:rPr>
                <w:rFonts w:asciiTheme="majorBidi" w:hAnsiTheme="majorBidi" w:cstheme="majorBidi"/>
                <w:lang w:val="en-US"/>
              </w:rPr>
              <w:t>Mengomunikasikan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hasil</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kajian</w:t>
            </w:r>
            <w:proofErr w:type="spellEnd"/>
            <w:r w:rsidRPr="00FE2189">
              <w:rPr>
                <w:rFonts w:asciiTheme="majorBidi" w:hAnsiTheme="majorBidi" w:cstheme="majorBidi"/>
                <w:lang w:val="en-US"/>
              </w:rPr>
              <w:t xml:space="preserve"> Sejarah Maritim dan </w:t>
            </w:r>
            <w:proofErr w:type="spellStart"/>
            <w:r w:rsidRPr="00FE2189">
              <w:rPr>
                <w:rFonts w:asciiTheme="majorBidi" w:hAnsiTheme="majorBidi" w:cstheme="majorBidi"/>
                <w:lang w:val="en-US"/>
              </w:rPr>
              <w:t>Budaya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Pesisir</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secara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lisan</w:t>
            </w:r>
            <w:proofErr w:type="spellEnd"/>
            <w:r w:rsidRPr="00FE2189">
              <w:rPr>
                <w:rFonts w:asciiTheme="majorBidi" w:hAnsiTheme="majorBidi" w:cstheme="majorBidi"/>
                <w:lang w:val="en-US"/>
              </w:rPr>
              <w:t xml:space="preserve"> dan tulisan, </w:t>
            </w:r>
            <w:proofErr w:type="spellStart"/>
            <w:r w:rsidRPr="00FE2189">
              <w:rPr>
                <w:rFonts w:asciiTheme="majorBidi" w:hAnsiTheme="majorBidi" w:cstheme="majorBidi"/>
                <w:lang w:val="en-US"/>
              </w:rPr>
              <w:t>bekerja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sama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serta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mengembangkan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jejaring</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secara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bertanggung</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jawab</w:t>
            </w:r>
            <w:proofErr w:type="spellEnd"/>
            <w:r w:rsidRPr="00FE2189">
              <w:rPr>
                <w:rFonts w:asciiTheme="majorBidi" w:hAnsiTheme="majorBidi" w:cstheme="majorBidi"/>
                <w:lang w:val="en-US"/>
              </w:rPr>
              <w:t>.</w:t>
            </w:r>
          </w:p>
        </w:tc>
        <w:tc>
          <w:tcPr>
            <w:tcW w:w="343" w:type="pct"/>
          </w:tcPr>
          <w:p w14:paraId="7F5F3511" w14:textId="77777777" w:rsidR="00884FAC" w:rsidRDefault="00884FAC" w:rsidP="00314DA5">
            <w:pPr>
              <w:jc w:val="center"/>
              <w:rPr>
                <w:rFonts w:asciiTheme="majorBidi" w:hAnsiTheme="majorBidi" w:cstheme="majorBidi"/>
                <w:lang w:val="en-US"/>
              </w:rPr>
            </w:pPr>
          </w:p>
        </w:tc>
        <w:tc>
          <w:tcPr>
            <w:tcW w:w="317" w:type="pct"/>
          </w:tcPr>
          <w:p w14:paraId="0283B94D" w14:textId="77777777" w:rsidR="00884FAC" w:rsidRDefault="00884FAC" w:rsidP="00314DA5">
            <w:pPr>
              <w:jc w:val="center"/>
              <w:rPr>
                <w:rFonts w:asciiTheme="majorBidi" w:hAnsiTheme="majorBidi" w:cstheme="majorBidi"/>
                <w:lang w:val="en-US"/>
              </w:rPr>
            </w:pPr>
          </w:p>
        </w:tc>
        <w:tc>
          <w:tcPr>
            <w:tcW w:w="358" w:type="pct"/>
          </w:tcPr>
          <w:p w14:paraId="126876A6" w14:textId="77777777" w:rsidR="00884FAC" w:rsidRDefault="00884FAC" w:rsidP="00314DA5">
            <w:pPr>
              <w:rPr>
                <w:rFonts w:asciiTheme="majorBidi" w:hAnsiTheme="majorBidi" w:cstheme="majorBidi"/>
                <w:lang w:val="en-US"/>
              </w:rPr>
            </w:pPr>
          </w:p>
        </w:tc>
        <w:tc>
          <w:tcPr>
            <w:tcW w:w="245" w:type="pct"/>
          </w:tcPr>
          <w:p w14:paraId="4C9C7035" w14:textId="77777777" w:rsidR="00884FAC" w:rsidRDefault="00884FAC" w:rsidP="00314DA5">
            <w:pPr>
              <w:jc w:val="center"/>
              <w:rPr>
                <w:rFonts w:asciiTheme="majorBidi" w:hAnsiTheme="majorBidi" w:cstheme="majorBidi"/>
                <w:lang w:val="en-US"/>
              </w:rPr>
            </w:pPr>
          </w:p>
        </w:tc>
        <w:tc>
          <w:tcPr>
            <w:tcW w:w="253" w:type="pct"/>
          </w:tcPr>
          <w:p w14:paraId="2889910C" w14:textId="77777777" w:rsidR="00884FAC" w:rsidRDefault="00884FAC" w:rsidP="00314DA5">
            <w:pPr>
              <w:jc w:val="center"/>
              <w:rPr>
                <w:rFonts w:asciiTheme="majorBidi" w:hAnsiTheme="majorBidi" w:cstheme="majorBidi"/>
                <w:lang w:val="en-US"/>
              </w:rPr>
            </w:pPr>
          </w:p>
        </w:tc>
        <w:tc>
          <w:tcPr>
            <w:tcW w:w="252" w:type="pct"/>
          </w:tcPr>
          <w:p w14:paraId="408E5380" w14:textId="77777777" w:rsidR="00884FAC" w:rsidRDefault="00884FAC" w:rsidP="00314DA5">
            <w:pPr>
              <w:jc w:val="center"/>
              <w:rPr>
                <w:rFonts w:asciiTheme="majorBidi" w:hAnsiTheme="majorBidi" w:cstheme="majorBidi"/>
                <w:lang w:val="en-US"/>
              </w:rPr>
            </w:pPr>
          </w:p>
        </w:tc>
        <w:tc>
          <w:tcPr>
            <w:tcW w:w="254" w:type="pct"/>
          </w:tcPr>
          <w:p w14:paraId="2F261CAF" w14:textId="77777777" w:rsidR="00884FAC" w:rsidRDefault="00884FAC" w:rsidP="00314DA5">
            <w:pPr>
              <w:jc w:val="center"/>
              <w:rPr>
                <w:rFonts w:asciiTheme="majorBidi" w:hAnsiTheme="majorBidi" w:cstheme="majorBidi"/>
                <w:lang w:val="en-US"/>
              </w:rPr>
            </w:pPr>
          </w:p>
        </w:tc>
        <w:tc>
          <w:tcPr>
            <w:tcW w:w="452" w:type="pct"/>
          </w:tcPr>
          <w:p w14:paraId="64272E7A" w14:textId="77777777" w:rsidR="00884FAC" w:rsidRDefault="00884FAC" w:rsidP="00314DA5">
            <w:pPr>
              <w:jc w:val="center"/>
              <w:rPr>
                <w:rFonts w:asciiTheme="majorBidi" w:hAnsiTheme="majorBidi" w:cstheme="majorBidi"/>
                <w:lang w:val="en-US"/>
              </w:rPr>
            </w:pPr>
          </w:p>
        </w:tc>
        <w:tc>
          <w:tcPr>
            <w:tcW w:w="1275" w:type="pct"/>
          </w:tcPr>
          <w:p w14:paraId="4E2EF468" w14:textId="77777777" w:rsidR="00884FAC" w:rsidRPr="00E06BC3" w:rsidRDefault="00884FAC" w:rsidP="00314DA5">
            <w:pPr>
              <w:ind w:left="-13"/>
              <w:jc w:val="both"/>
              <w:rPr>
                <w:rFonts w:asciiTheme="majorBidi" w:hAnsiTheme="majorBidi" w:cstheme="majorBidi"/>
              </w:rPr>
            </w:pPr>
          </w:p>
        </w:tc>
      </w:tr>
      <w:tr w:rsidR="00884FAC" w14:paraId="16A37206" w14:textId="77777777" w:rsidTr="00DF56F6">
        <w:tc>
          <w:tcPr>
            <w:tcW w:w="1251" w:type="pct"/>
          </w:tcPr>
          <w:p w14:paraId="477B7AD8" w14:textId="77777777" w:rsidR="00884FAC" w:rsidRPr="00F959BD" w:rsidRDefault="00884FAC" w:rsidP="00314DA5">
            <w:pPr>
              <w:rPr>
                <w:rFonts w:asciiTheme="majorBidi" w:hAnsiTheme="majorBidi" w:cstheme="majorBidi"/>
              </w:rPr>
            </w:pPr>
            <w:r w:rsidRPr="00FE2189">
              <w:rPr>
                <w:rFonts w:asciiTheme="majorBidi" w:hAnsiTheme="majorBidi" w:cstheme="majorBidi"/>
              </w:rPr>
              <w:t>Menyusun dan menyajikan narasi sejarah/peradaban Islam yang relevan dengan Sejarah Maritim dan Budaya Pesisir melalui media tulisan, lisan, video, dokumenter, dan/atau animasi.</w:t>
            </w:r>
          </w:p>
        </w:tc>
        <w:tc>
          <w:tcPr>
            <w:tcW w:w="343" w:type="pct"/>
          </w:tcPr>
          <w:p w14:paraId="672498FE" w14:textId="77777777" w:rsidR="00884FAC" w:rsidRDefault="00884FAC" w:rsidP="00314DA5">
            <w:pPr>
              <w:jc w:val="center"/>
              <w:rPr>
                <w:rFonts w:asciiTheme="majorBidi" w:hAnsiTheme="majorBidi" w:cstheme="majorBidi"/>
                <w:lang w:val="en-US"/>
              </w:rPr>
            </w:pPr>
          </w:p>
        </w:tc>
        <w:tc>
          <w:tcPr>
            <w:tcW w:w="317" w:type="pct"/>
          </w:tcPr>
          <w:p w14:paraId="020E3107" w14:textId="77777777" w:rsidR="00884FAC" w:rsidRDefault="00884FAC" w:rsidP="00314DA5">
            <w:pPr>
              <w:jc w:val="center"/>
              <w:rPr>
                <w:rFonts w:asciiTheme="majorBidi" w:hAnsiTheme="majorBidi" w:cstheme="majorBidi"/>
                <w:lang w:val="en-US"/>
              </w:rPr>
            </w:pPr>
          </w:p>
        </w:tc>
        <w:tc>
          <w:tcPr>
            <w:tcW w:w="358" w:type="pct"/>
          </w:tcPr>
          <w:p w14:paraId="757B8A78" w14:textId="77777777" w:rsidR="00884FAC" w:rsidRDefault="00884FAC" w:rsidP="00314DA5">
            <w:pPr>
              <w:rPr>
                <w:rFonts w:asciiTheme="majorBidi" w:hAnsiTheme="majorBidi" w:cstheme="majorBidi"/>
                <w:lang w:val="en-US"/>
              </w:rPr>
            </w:pPr>
          </w:p>
        </w:tc>
        <w:tc>
          <w:tcPr>
            <w:tcW w:w="245" w:type="pct"/>
          </w:tcPr>
          <w:p w14:paraId="1F7C0EE4" w14:textId="77777777" w:rsidR="00884FAC" w:rsidRDefault="00884FAC" w:rsidP="00314DA5">
            <w:pPr>
              <w:jc w:val="center"/>
              <w:rPr>
                <w:rFonts w:asciiTheme="majorBidi" w:hAnsiTheme="majorBidi" w:cstheme="majorBidi"/>
                <w:lang w:val="en-US"/>
              </w:rPr>
            </w:pPr>
          </w:p>
        </w:tc>
        <w:tc>
          <w:tcPr>
            <w:tcW w:w="253" w:type="pct"/>
          </w:tcPr>
          <w:p w14:paraId="7553FD98" w14:textId="77777777" w:rsidR="00884FAC" w:rsidRDefault="00884FAC" w:rsidP="00314DA5">
            <w:pPr>
              <w:jc w:val="center"/>
              <w:rPr>
                <w:rFonts w:asciiTheme="majorBidi" w:hAnsiTheme="majorBidi" w:cstheme="majorBidi"/>
                <w:lang w:val="en-US"/>
              </w:rPr>
            </w:pPr>
          </w:p>
        </w:tc>
        <w:tc>
          <w:tcPr>
            <w:tcW w:w="252" w:type="pct"/>
          </w:tcPr>
          <w:p w14:paraId="323495F9" w14:textId="77777777" w:rsidR="00884FAC" w:rsidRDefault="00884FAC" w:rsidP="00314DA5">
            <w:pPr>
              <w:jc w:val="center"/>
              <w:rPr>
                <w:rFonts w:asciiTheme="majorBidi" w:hAnsiTheme="majorBidi" w:cstheme="majorBidi"/>
                <w:lang w:val="en-US"/>
              </w:rPr>
            </w:pPr>
          </w:p>
        </w:tc>
        <w:tc>
          <w:tcPr>
            <w:tcW w:w="254" w:type="pct"/>
          </w:tcPr>
          <w:p w14:paraId="266A3EB6" w14:textId="77777777" w:rsidR="00884FAC" w:rsidRDefault="00884FAC" w:rsidP="00314DA5">
            <w:pPr>
              <w:jc w:val="center"/>
              <w:rPr>
                <w:rFonts w:asciiTheme="majorBidi" w:hAnsiTheme="majorBidi" w:cstheme="majorBidi"/>
                <w:lang w:val="en-US"/>
              </w:rPr>
            </w:pPr>
          </w:p>
        </w:tc>
        <w:tc>
          <w:tcPr>
            <w:tcW w:w="452" w:type="pct"/>
          </w:tcPr>
          <w:p w14:paraId="54F48A02" w14:textId="77777777" w:rsidR="00884FAC" w:rsidRDefault="00884FAC" w:rsidP="00314DA5">
            <w:pPr>
              <w:jc w:val="center"/>
              <w:rPr>
                <w:rFonts w:asciiTheme="majorBidi" w:hAnsiTheme="majorBidi" w:cstheme="majorBidi"/>
                <w:lang w:val="en-US"/>
              </w:rPr>
            </w:pPr>
          </w:p>
        </w:tc>
        <w:tc>
          <w:tcPr>
            <w:tcW w:w="1275" w:type="pct"/>
          </w:tcPr>
          <w:p w14:paraId="445F49EA" w14:textId="77777777" w:rsidR="00884FAC" w:rsidRPr="00B73C10" w:rsidRDefault="00884FAC" w:rsidP="00314DA5">
            <w:pPr>
              <w:jc w:val="both"/>
              <w:rPr>
                <w:rFonts w:asciiTheme="majorBidi" w:hAnsiTheme="majorBidi" w:cstheme="majorBidi"/>
                <w:lang w:val="en-US"/>
              </w:rPr>
            </w:pPr>
          </w:p>
        </w:tc>
      </w:tr>
    </w:tbl>
    <w:p w14:paraId="5C21CDD3" w14:textId="175A05C2" w:rsidR="00DC5A6B" w:rsidRDefault="00884FAC">
      <w:pPr>
        <w:pStyle w:val="Heading2"/>
        <w:spacing w:before="78"/>
        <w:ind w:right="420"/>
        <w:jc w:val="both"/>
        <w:rPr>
          <w:rFonts w:asciiTheme="majorBidi" w:hAnsiTheme="majorBidi" w:cstheme="majorBidi"/>
          <w:lang w:val="en-US"/>
        </w:rPr>
      </w:pPr>
      <w:proofErr w:type="spellStart"/>
      <w:r w:rsidRPr="00B73C10">
        <w:rPr>
          <w:rFonts w:asciiTheme="majorBidi" w:hAnsiTheme="majorBidi" w:cstheme="majorBidi"/>
          <w:lang w:val="en-US"/>
        </w:rPr>
        <w:t>Keterangan</w:t>
      </w:r>
      <w:proofErr w:type="spellEnd"/>
      <w:r w:rsidRPr="00B73C10">
        <w:rPr>
          <w:rFonts w:asciiTheme="majorBidi" w:hAnsiTheme="majorBidi" w:cstheme="majorBidi"/>
          <w:lang w:val="en-US"/>
        </w:rPr>
        <w:t xml:space="preserve">: </w:t>
      </w:r>
      <w:proofErr w:type="spellStart"/>
      <w:r w:rsidRPr="00B73C10">
        <w:rPr>
          <w:rFonts w:asciiTheme="majorBidi" w:hAnsiTheme="majorBidi" w:cstheme="majorBidi"/>
          <w:lang w:val="en-US"/>
        </w:rPr>
        <w:t>tanda</w:t>
      </w:r>
      <w:proofErr w:type="spellEnd"/>
      <w:r w:rsidRPr="00B73C10">
        <w:rPr>
          <w:rFonts w:asciiTheme="majorBidi" w:hAnsiTheme="majorBidi" w:cstheme="majorBidi"/>
          <w:lang w:val="en-US"/>
        </w:rPr>
        <w:t xml:space="preserve">* </w:t>
      </w:r>
      <w:proofErr w:type="spellStart"/>
      <w:r w:rsidRPr="00B73C10">
        <w:rPr>
          <w:rFonts w:asciiTheme="majorBidi" w:hAnsiTheme="majorBidi" w:cstheme="majorBidi"/>
          <w:lang w:val="en-US"/>
        </w:rPr>
        <w:t>diisi</w:t>
      </w:r>
      <w:proofErr w:type="spellEnd"/>
      <w:r w:rsidRPr="00B73C10">
        <w:rPr>
          <w:rFonts w:asciiTheme="majorBidi" w:hAnsiTheme="majorBidi" w:cstheme="majorBidi"/>
          <w:lang w:val="en-US"/>
        </w:rPr>
        <w:t xml:space="preserve"> oleh </w:t>
      </w:r>
      <w:proofErr w:type="spellStart"/>
      <w:r w:rsidRPr="00B73C10">
        <w:rPr>
          <w:rFonts w:asciiTheme="majorBidi" w:hAnsiTheme="majorBidi" w:cstheme="majorBidi"/>
          <w:lang w:val="en-US"/>
        </w:rPr>
        <w:t>calon</w:t>
      </w:r>
      <w:proofErr w:type="spellEnd"/>
      <w:r w:rsidRPr="00B73C10">
        <w:rPr>
          <w:rFonts w:asciiTheme="majorBidi" w:hAnsiTheme="majorBidi" w:cstheme="majorBidi"/>
          <w:lang w:val="en-US"/>
        </w:rPr>
        <w:t xml:space="preserve"> </w:t>
      </w:r>
      <w:proofErr w:type="spellStart"/>
      <w:r w:rsidRPr="00B73C10">
        <w:rPr>
          <w:rFonts w:asciiTheme="majorBidi" w:hAnsiTheme="majorBidi" w:cstheme="majorBidi"/>
          <w:lang w:val="en-US"/>
        </w:rPr>
        <w:t>peserta</w:t>
      </w:r>
      <w:proofErr w:type="spellEnd"/>
      <w:r w:rsidRPr="00B73C10">
        <w:rPr>
          <w:rFonts w:asciiTheme="majorBidi" w:hAnsiTheme="majorBidi" w:cstheme="majorBidi"/>
          <w:lang w:val="en-US"/>
        </w:rPr>
        <w:t xml:space="preserve"> RP</w:t>
      </w:r>
      <w:r>
        <w:rPr>
          <w:rFonts w:asciiTheme="majorBidi" w:hAnsiTheme="majorBidi" w:cstheme="majorBidi"/>
          <w:lang w:val="en-US"/>
        </w:rPr>
        <w:t>L</w:t>
      </w:r>
    </w:p>
    <w:p w14:paraId="37B4B322" w14:textId="77777777" w:rsidR="00DF56F6" w:rsidRDefault="00DF56F6">
      <w:pPr>
        <w:pStyle w:val="Heading2"/>
        <w:spacing w:before="78"/>
        <w:ind w:right="420"/>
        <w:jc w:val="both"/>
        <w:rPr>
          <w:rFonts w:asciiTheme="majorBidi" w:hAnsiTheme="majorBidi" w:cstheme="majorBidi"/>
          <w:lang w:val="en-US"/>
        </w:rPr>
      </w:pPr>
    </w:p>
    <w:p w14:paraId="4AFA3094" w14:textId="77777777" w:rsidR="00DF56F6" w:rsidRDefault="00DF56F6">
      <w:pPr>
        <w:pStyle w:val="Heading2"/>
        <w:spacing w:before="78"/>
        <w:ind w:right="420"/>
        <w:jc w:val="both"/>
        <w:rPr>
          <w:rFonts w:asciiTheme="majorBidi" w:hAnsiTheme="majorBidi" w:cstheme="majorBidi"/>
          <w:lang w:val="en-US"/>
        </w:rPr>
      </w:pPr>
    </w:p>
    <w:p w14:paraId="0DEF852C" w14:textId="77777777" w:rsidR="00DF56F6" w:rsidRDefault="00DF56F6">
      <w:pPr>
        <w:pStyle w:val="Heading2"/>
        <w:spacing w:before="78"/>
        <w:ind w:right="420"/>
        <w:jc w:val="both"/>
        <w:rPr>
          <w:rFonts w:asciiTheme="majorBidi" w:hAnsiTheme="majorBidi" w:cstheme="majorBidi"/>
          <w:lang w:val="en-US"/>
        </w:rPr>
      </w:pPr>
    </w:p>
    <w:p w14:paraId="524C0C77" w14:textId="77777777" w:rsidR="00DF56F6" w:rsidRDefault="00DF56F6">
      <w:pPr>
        <w:pStyle w:val="Heading2"/>
        <w:spacing w:before="78"/>
        <w:ind w:right="420"/>
        <w:jc w:val="both"/>
        <w:rPr>
          <w:rFonts w:ascii="Garamond" w:hAnsi="Garamond"/>
        </w:rPr>
      </w:pPr>
    </w:p>
    <w:p w14:paraId="5CEBF104" w14:textId="77777777" w:rsidR="00DF56F6" w:rsidRDefault="00DF56F6" w:rsidP="00DF56F6">
      <w:pPr>
        <w:tabs>
          <w:tab w:val="center" w:pos="6980"/>
        </w:tabs>
        <w:jc w:val="both"/>
        <w:rPr>
          <w:rFonts w:asciiTheme="majorBidi" w:hAnsiTheme="majorBidi" w:cstheme="majorBidi"/>
          <w:b/>
          <w:bCs/>
          <w:lang w:val="en-US"/>
        </w:rPr>
      </w:pPr>
    </w:p>
    <w:p w14:paraId="29806A30" w14:textId="6881F6F5" w:rsidR="00DF56F6" w:rsidRPr="00DF56F6" w:rsidRDefault="00DF56F6" w:rsidP="00DF56F6">
      <w:pPr>
        <w:tabs>
          <w:tab w:val="center" w:pos="6980"/>
        </w:tabs>
        <w:jc w:val="both"/>
        <w:rPr>
          <w:rFonts w:ascii="Garamond" w:hAnsi="Garamond" w:cstheme="majorBidi"/>
          <w:b/>
          <w:bCs/>
          <w:sz w:val="24"/>
          <w:szCs w:val="24"/>
          <w:lang w:val="it-IT"/>
        </w:rPr>
      </w:pPr>
      <w:proofErr w:type="spellStart"/>
      <w:r w:rsidRPr="00DF56F6">
        <w:rPr>
          <w:rFonts w:ascii="Garamond" w:hAnsi="Garamond" w:cstheme="majorBidi"/>
          <w:b/>
          <w:bCs/>
          <w:sz w:val="24"/>
          <w:szCs w:val="24"/>
          <w:lang w:val="en-US"/>
        </w:rPr>
        <w:lastRenderedPageBreak/>
        <w:t>Formulir</w:t>
      </w:r>
      <w:proofErr w:type="spellEnd"/>
      <w:r w:rsidRPr="00DF56F6">
        <w:rPr>
          <w:rFonts w:ascii="Garamond" w:hAnsi="Garamond" w:cstheme="majorBidi"/>
          <w:b/>
          <w:bCs/>
          <w:sz w:val="24"/>
          <w:szCs w:val="24"/>
          <w:lang w:val="en-US"/>
        </w:rPr>
        <w:t xml:space="preserve"> </w:t>
      </w:r>
      <w:proofErr w:type="spellStart"/>
      <w:r w:rsidRPr="00DF56F6">
        <w:rPr>
          <w:rFonts w:ascii="Garamond" w:hAnsi="Garamond" w:cstheme="majorBidi"/>
          <w:b/>
          <w:bCs/>
          <w:sz w:val="24"/>
          <w:szCs w:val="24"/>
          <w:lang w:val="en-US"/>
        </w:rPr>
        <w:t>Evaluasi</w:t>
      </w:r>
      <w:proofErr w:type="spellEnd"/>
      <w:r w:rsidRPr="00DF56F6">
        <w:rPr>
          <w:rFonts w:ascii="Garamond" w:hAnsi="Garamond" w:cstheme="majorBidi"/>
          <w:b/>
          <w:bCs/>
          <w:sz w:val="24"/>
          <w:szCs w:val="24"/>
          <w:lang w:val="en-US"/>
        </w:rPr>
        <w:t xml:space="preserve"> Diri Mata Kuliah </w:t>
      </w:r>
      <w:r w:rsidRPr="00DF56F6">
        <w:rPr>
          <w:rFonts w:ascii="Garamond" w:hAnsi="Garamond" w:cstheme="majorBidi"/>
          <w:b/>
          <w:bCs/>
          <w:sz w:val="24"/>
          <w:szCs w:val="24"/>
        </w:rPr>
        <w:t>Komunikasi Pariwisata</w:t>
      </w:r>
      <w:r w:rsidRPr="00DF56F6">
        <w:rPr>
          <w:rFonts w:ascii="Garamond" w:hAnsi="Garamond" w:cstheme="majorBidi"/>
          <w:b/>
          <w:bCs/>
          <w:sz w:val="24"/>
          <w:szCs w:val="24"/>
          <w:lang w:val="it-IT"/>
        </w:rPr>
        <w:t xml:space="preserve"> </w:t>
      </w:r>
    </w:p>
    <w:p w14:paraId="3E767839" w14:textId="77777777" w:rsidR="00DF56F6" w:rsidRDefault="00DF56F6" w:rsidP="00DF56F6">
      <w:pPr>
        <w:tabs>
          <w:tab w:val="center" w:pos="6980"/>
        </w:tabs>
        <w:jc w:val="both"/>
        <w:rPr>
          <w:rFonts w:ascii="Garamond" w:hAnsi="Garamond" w:cstheme="majorBidi"/>
          <w:sz w:val="24"/>
          <w:szCs w:val="24"/>
          <w:lang w:val="it-IT"/>
        </w:rPr>
      </w:pPr>
      <w:r w:rsidRPr="00DF56F6">
        <w:rPr>
          <w:rFonts w:ascii="Garamond" w:hAnsi="Garamond" w:cstheme="majorBidi"/>
          <w:sz w:val="24"/>
          <w:szCs w:val="24"/>
          <w:lang w:val="it-IT"/>
        </w:rPr>
        <w:t>Mata kuliah ini akan menyajikan dan mendiskusikan beberapa pokok bahasan, yaitu pengantar komunikasi, prinsip-prinsip komunikasi dalam komunikasi pariwisata, komponen komunikasi dalam komunikasi pariwisata, pengantar pariwisata, ragam budaya Indonesia (Ciayumajakuning), ragam budaya wisatawan (komunikasi antar budaya dalam pariwisata), manajemen kepariwisataan, perencanaan kegiatan pariwisata, transportasi dan akomodasi wisata, pemasaran dalam pariwisata, hukum dan etika profesi kepariwisataan, pengelolaan kegiatan wisata, kehumasan dalam pariwisata, teknologi informasi dan komunikasi dalam komunikasi pariwisata, keterampilan pemanduan wisata, praktek perjalanan wisata, praktek pemanduan wisata</w:t>
      </w:r>
    </w:p>
    <w:p w14:paraId="4F26EB33" w14:textId="77777777" w:rsidR="00DF56F6" w:rsidRPr="00DF56F6" w:rsidRDefault="00DF56F6" w:rsidP="00DF56F6">
      <w:pPr>
        <w:tabs>
          <w:tab w:val="center" w:pos="6980"/>
        </w:tabs>
        <w:jc w:val="both"/>
        <w:rPr>
          <w:rFonts w:ascii="Garamond" w:hAnsi="Garamond" w:cstheme="majorBidi"/>
          <w:sz w:val="24"/>
          <w:szCs w:val="24"/>
          <w:lang w:val="it-IT"/>
        </w:rPr>
      </w:pPr>
    </w:p>
    <w:tbl>
      <w:tblPr>
        <w:tblStyle w:val="TableGrid"/>
        <w:tblW w:w="5000" w:type="pct"/>
        <w:tblLook w:val="04A0" w:firstRow="1" w:lastRow="0" w:firstColumn="1" w:lastColumn="0" w:noHBand="0" w:noVBand="1"/>
      </w:tblPr>
      <w:tblGrid>
        <w:gridCol w:w="2303"/>
        <w:gridCol w:w="806"/>
        <w:gridCol w:w="617"/>
        <w:gridCol w:w="839"/>
        <w:gridCol w:w="384"/>
        <w:gridCol w:w="399"/>
        <w:gridCol w:w="397"/>
        <w:gridCol w:w="405"/>
        <w:gridCol w:w="1050"/>
        <w:gridCol w:w="2346"/>
      </w:tblGrid>
      <w:tr w:rsidR="00DF56F6" w:rsidRPr="00DF56F6" w14:paraId="25C9C69A" w14:textId="77777777" w:rsidTr="00DF56F6">
        <w:tc>
          <w:tcPr>
            <w:tcW w:w="1251" w:type="pct"/>
            <w:vMerge w:val="restart"/>
            <w:shd w:val="clear" w:color="auto" w:fill="E5DFEC" w:themeFill="accent4" w:themeFillTint="33"/>
            <w:vAlign w:val="center"/>
          </w:tcPr>
          <w:p w14:paraId="61EEF2CE" w14:textId="77777777" w:rsidR="00DF56F6" w:rsidRPr="00DF56F6" w:rsidRDefault="00DF56F6" w:rsidP="00DF56F6">
            <w:pPr>
              <w:jc w:val="center"/>
              <w:rPr>
                <w:rFonts w:asciiTheme="majorBidi" w:hAnsiTheme="majorBidi" w:cstheme="majorBidi"/>
                <w:b/>
                <w:sz w:val="20"/>
                <w:szCs w:val="20"/>
                <w:lang w:val="en-US"/>
              </w:rPr>
            </w:pPr>
            <w:r w:rsidRPr="00DF56F6">
              <w:rPr>
                <w:b/>
                <w:sz w:val="20"/>
                <w:szCs w:val="20"/>
              </w:rPr>
              <w:t>Kemampuan Akhir Yang Diharapkan/        Capaian Pembelajaran Mata Kuliah</w:t>
            </w:r>
          </w:p>
        </w:tc>
        <w:tc>
          <w:tcPr>
            <w:tcW w:w="1018" w:type="pct"/>
            <w:gridSpan w:val="3"/>
            <w:shd w:val="clear" w:color="auto" w:fill="E5DFEC" w:themeFill="accent4" w:themeFillTint="33"/>
            <w:vAlign w:val="center"/>
          </w:tcPr>
          <w:p w14:paraId="7FC8CFF9" w14:textId="2319F32C" w:rsidR="00DF56F6" w:rsidRPr="00DF56F6" w:rsidRDefault="00DF56F6" w:rsidP="00DF56F6">
            <w:pPr>
              <w:jc w:val="center"/>
              <w:rPr>
                <w:b/>
                <w:sz w:val="20"/>
                <w:szCs w:val="20"/>
              </w:rPr>
            </w:pPr>
            <w:r w:rsidRPr="00DF56F6">
              <w:rPr>
                <w:b/>
                <w:sz w:val="20"/>
                <w:szCs w:val="20"/>
              </w:rPr>
              <w:t>Profiesiensi pengetahuan dan keterampilan saat ini*</w:t>
            </w:r>
          </w:p>
        </w:tc>
        <w:tc>
          <w:tcPr>
            <w:tcW w:w="1004" w:type="pct"/>
            <w:gridSpan w:val="4"/>
            <w:shd w:val="clear" w:color="auto" w:fill="E5DFEC" w:themeFill="accent4" w:themeFillTint="33"/>
            <w:vAlign w:val="center"/>
          </w:tcPr>
          <w:p w14:paraId="55DF7306" w14:textId="77777777" w:rsidR="00DF56F6" w:rsidRPr="00DF56F6" w:rsidRDefault="00DF56F6" w:rsidP="00DF56F6">
            <w:pPr>
              <w:jc w:val="center"/>
              <w:rPr>
                <w:b/>
                <w:sz w:val="20"/>
                <w:szCs w:val="20"/>
              </w:rPr>
            </w:pPr>
            <w:r w:rsidRPr="00DF56F6">
              <w:rPr>
                <w:b/>
                <w:sz w:val="20"/>
                <w:szCs w:val="20"/>
              </w:rPr>
              <w:t>Hasil evaluasi Asesor</w:t>
            </w:r>
          </w:p>
          <w:p w14:paraId="784C98D9" w14:textId="77777777" w:rsidR="00DF56F6" w:rsidRPr="00DF56F6" w:rsidRDefault="00DF56F6" w:rsidP="00DF56F6">
            <w:pPr>
              <w:jc w:val="center"/>
              <w:rPr>
                <w:rFonts w:asciiTheme="majorBidi" w:hAnsiTheme="majorBidi" w:cstheme="majorBidi"/>
                <w:b/>
                <w:sz w:val="20"/>
                <w:szCs w:val="20"/>
                <w:lang w:val="en-US"/>
              </w:rPr>
            </w:pPr>
            <w:r w:rsidRPr="00DF56F6">
              <w:rPr>
                <w:b/>
                <w:sz w:val="20"/>
                <w:szCs w:val="20"/>
              </w:rPr>
              <w:t>(diisi oleh Asesor)</w:t>
            </w:r>
          </w:p>
        </w:tc>
        <w:tc>
          <w:tcPr>
            <w:tcW w:w="1727" w:type="pct"/>
            <w:gridSpan w:val="2"/>
            <w:shd w:val="clear" w:color="auto" w:fill="E5DFEC" w:themeFill="accent4" w:themeFillTint="33"/>
            <w:vAlign w:val="center"/>
          </w:tcPr>
          <w:p w14:paraId="0F3956F6" w14:textId="77777777" w:rsidR="00DF56F6" w:rsidRPr="00DF56F6" w:rsidRDefault="00DF56F6" w:rsidP="00DF56F6">
            <w:pPr>
              <w:jc w:val="center"/>
              <w:rPr>
                <w:rFonts w:asciiTheme="majorBidi" w:hAnsiTheme="majorBidi" w:cstheme="majorBidi"/>
                <w:b/>
                <w:sz w:val="20"/>
                <w:szCs w:val="20"/>
                <w:lang w:val="en-US"/>
              </w:rPr>
            </w:pPr>
            <w:r w:rsidRPr="00DF56F6">
              <w:rPr>
                <w:b/>
                <w:sz w:val="20"/>
                <w:szCs w:val="20"/>
              </w:rPr>
              <w:t>Bukti yang disampaikan*</w:t>
            </w:r>
          </w:p>
        </w:tc>
      </w:tr>
      <w:tr w:rsidR="00DF56F6" w:rsidRPr="00DF56F6" w14:paraId="25AF639C" w14:textId="77777777" w:rsidTr="00DF56F6">
        <w:tc>
          <w:tcPr>
            <w:tcW w:w="1251" w:type="pct"/>
            <w:vMerge/>
            <w:shd w:val="clear" w:color="auto" w:fill="E5DFEC" w:themeFill="accent4" w:themeFillTint="33"/>
            <w:vAlign w:val="center"/>
          </w:tcPr>
          <w:p w14:paraId="48D4D45E" w14:textId="77777777" w:rsidR="00DF56F6" w:rsidRPr="00DF56F6" w:rsidRDefault="00DF56F6" w:rsidP="00DF56F6">
            <w:pPr>
              <w:jc w:val="center"/>
              <w:rPr>
                <w:rFonts w:asciiTheme="majorBidi" w:hAnsiTheme="majorBidi" w:cstheme="majorBidi"/>
                <w:b/>
                <w:sz w:val="20"/>
                <w:szCs w:val="20"/>
                <w:lang w:val="en-US"/>
              </w:rPr>
            </w:pPr>
          </w:p>
        </w:tc>
        <w:tc>
          <w:tcPr>
            <w:tcW w:w="343" w:type="pct"/>
            <w:shd w:val="clear" w:color="auto" w:fill="E5DFEC" w:themeFill="accent4" w:themeFillTint="33"/>
            <w:vAlign w:val="center"/>
          </w:tcPr>
          <w:p w14:paraId="27E3EC7F"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Sangat Baik</w:t>
            </w:r>
          </w:p>
        </w:tc>
        <w:tc>
          <w:tcPr>
            <w:tcW w:w="317" w:type="pct"/>
            <w:shd w:val="clear" w:color="auto" w:fill="E5DFEC" w:themeFill="accent4" w:themeFillTint="33"/>
            <w:vAlign w:val="center"/>
          </w:tcPr>
          <w:p w14:paraId="6DF48F83"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Baik</w:t>
            </w:r>
          </w:p>
        </w:tc>
        <w:tc>
          <w:tcPr>
            <w:tcW w:w="358" w:type="pct"/>
            <w:shd w:val="clear" w:color="auto" w:fill="E5DFEC" w:themeFill="accent4" w:themeFillTint="33"/>
            <w:vAlign w:val="center"/>
          </w:tcPr>
          <w:p w14:paraId="5A328A73"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 xml:space="preserve">Tidak </w:t>
            </w:r>
            <w:proofErr w:type="spellStart"/>
            <w:r w:rsidRPr="00DF56F6">
              <w:rPr>
                <w:rFonts w:asciiTheme="majorBidi" w:hAnsiTheme="majorBidi" w:cstheme="majorBidi"/>
                <w:b/>
                <w:sz w:val="20"/>
                <w:szCs w:val="20"/>
                <w:lang w:val="en-US"/>
              </w:rPr>
              <w:t>Pernah</w:t>
            </w:r>
            <w:proofErr w:type="spellEnd"/>
          </w:p>
        </w:tc>
        <w:tc>
          <w:tcPr>
            <w:tcW w:w="245" w:type="pct"/>
            <w:shd w:val="clear" w:color="auto" w:fill="E5DFEC" w:themeFill="accent4" w:themeFillTint="33"/>
            <w:vAlign w:val="center"/>
          </w:tcPr>
          <w:p w14:paraId="5FF65357"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V</w:t>
            </w:r>
          </w:p>
        </w:tc>
        <w:tc>
          <w:tcPr>
            <w:tcW w:w="253" w:type="pct"/>
            <w:shd w:val="clear" w:color="auto" w:fill="E5DFEC" w:themeFill="accent4" w:themeFillTint="33"/>
            <w:vAlign w:val="center"/>
          </w:tcPr>
          <w:p w14:paraId="07E80A39"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A</w:t>
            </w:r>
          </w:p>
        </w:tc>
        <w:tc>
          <w:tcPr>
            <w:tcW w:w="252" w:type="pct"/>
            <w:shd w:val="clear" w:color="auto" w:fill="E5DFEC" w:themeFill="accent4" w:themeFillTint="33"/>
            <w:vAlign w:val="center"/>
          </w:tcPr>
          <w:p w14:paraId="6BDCE979"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T</w:t>
            </w:r>
          </w:p>
        </w:tc>
        <w:tc>
          <w:tcPr>
            <w:tcW w:w="254" w:type="pct"/>
            <w:shd w:val="clear" w:color="auto" w:fill="E5DFEC" w:themeFill="accent4" w:themeFillTint="33"/>
            <w:vAlign w:val="center"/>
          </w:tcPr>
          <w:p w14:paraId="14F5ACB6"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en-US"/>
              </w:rPr>
              <w:t>M</w:t>
            </w:r>
          </w:p>
        </w:tc>
        <w:tc>
          <w:tcPr>
            <w:tcW w:w="452" w:type="pct"/>
            <w:shd w:val="clear" w:color="auto" w:fill="E5DFEC" w:themeFill="accent4" w:themeFillTint="33"/>
            <w:vAlign w:val="center"/>
          </w:tcPr>
          <w:p w14:paraId="2FEF8F5F" w14:textId="77777777" w:rsidR="00DF56F6" w:rsidRPr="00DF56F6" w:rsidRDefault="00DF56F6" w:rsidP="00DF56F6">
            <w:pPr>
              <w:jc w:val="center"/>
              <w:rPr>
                <w:rFonts w:asciiTheme="majorBidi" w:hAnsiTheme="majorBidi" w:cstheme="majorBidi"/>
                <w:b/>
                <w:sz w:val="20"/>
                <w:szCs w:val="20"/>
                <w:lang w:val="en-US"/>
              </w:rPr>
            </w:pPr>
            <w:r w:rsidRPr="00DF56F6">
              <w:rPr>
                <w:b/>
                <w:sz w:val="20"/>
                <w:szCs w:val="20"/>
              </w:rPr>
              <w:t>Nomor Dokumen</w:t>
            </w:r>
          </w:p>
        </w:tc>
        <w:tc>
          <w:tcPr>
            <w:tcW w:w="1275" w:type="pct"/>
            <w:shd w:val="clear" w:color="auto" w:fill="E5DFEC" w:themeFill="accent4" w:themeFillTint="33"/>
            <w:vAlign w:val="center"/>
          </w:tcPr>
          <w:p w14:paraId="145BED68" w14:textId="77777777" w:rsidR="00DF56F6" w:rsidRPr="00DF56F6" w:rsidRDefault="00DF56F6" w:rsidP="00DF56F6">
            <w:pPr>
              <w:jc w:val="center"/>
              <w:rPr>
                <w:rFonts w:asciiTheme="majorBidi" w:hAnsiTheme="majorBidi" w:cstheme="majorBidi"/>
                <w:b/>
                <w:sz w:val="20"/>
                <w:szCs w:val="20"/>
                <w:lang w:val="en-US"/>
              </w:rPr>
            </w:pPr>
            <w:r w:rsidRPr="00DF56F6">
              <w:rPr>
                <w:rFonts w:asciiTheme="majorBidi" w:hAnsiTheme="majorBidi" w:cstheme="majorBidi"/>
                <w:b/>
                <w:sz w:val="20"/>
                <w:szCs w:val="20"/>
                <w:lang w:val="id-ID"/>
              </w:rPr>
              <w:t>Jenis dokumen</w:t>
            </w:r>
          </w:p>
        </w:tc>
      </w:tr>
      <w:tr w:rsidR="00DF56F6" w14:paraId="2588C379" w14:textId="77777777" w:rsidTr="00DF56F6">
        <w:tc>
          <w:tcPr>
            <w:tcW w:w="1251" w:type="pct"/>
            <w:vAlign w:val="center"/>
          </w:tcPr>
          <w:p w14:paraId="548D0D52"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4244DEBA"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67215A89"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059B393A"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2EEF186C"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5</w:t>
            </w:r>
          </w:p>
        </w:tc>
      </w:tr>
      <w:tr w:rsidR="00DF56F6" w14:paraId="491750CB" w14:textId="77777777" w:rsidTr="00DF56F6">
        <w:tc>
          <w:tcPr>
            <w:tcW w:w="1251" w:type="pct"/>
          </w:tcPr>
          <w:p w14:paraId="0ABFC370" w14:textId="77777777" w:rsidR="00DF56F6" w:rsidRPr="00920F17" w:rsidRDefault="00DF56F6" w:rsidP="00314DA5">
            <w:pPr>
              <w:rPr>
                <w:rFonts w:asciiTheme="majorBidi" w:hAnsiTheme="majorBidi" w:cstheme="majorBidi"/>
                <w:lang w:val="en-US"/>
              </w:rPr>
            </w:pPr>
            <w:proofErr w:type="spellStart"/>
            <w:r w:rsidRPr="00FE2189">
              <w:rPr>
                <w:rFonts w:asciiTheme="majorBidi" w:hAnsiTheme="majorBidi" w:cstheme="majorBidi"/>
                <w:lang w:val="en-US"/>
              </w:rPr>
              <w:t>Menunjukkan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sikap</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religius</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etis</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menghargai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keberagaman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peka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sosial</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dalam</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pembelajaran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pengkajian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Komunikasi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Pariwisata</w:t>
            </w:r>
            <w:proofErr w:type="spellEnd"/>
            <w:r w:rsidRPr="00FE2189">
              <w:rPr>
                <w:rFonts w:asciiTheme="majorBidi" w:hAnsiTheme="majorBidi" w:cstheme="majorBidi"/>
                <w:lang w:val="en-US"/>
              </w:rPr>
              <w:t>.</w:t>
            </w:r>
          </w:p>
        </w:tc>
        <w:tc>
          <w:tcPr>
            <w:tcW w:w="343" w:type="pct"/>
          </w:tcPr>
          <w:p w14:paraId="79B9684A" w14:textId="77777777" w:rsidR="00DF56F6" w:rsidRDefault="00DF56F6" w:rsidP="00314DA5">
            <w:pPr>
              <w:jc w:val="center"/>
              <w:rPr>
                <w:rFonts w:asciiTheme="majorBidi" w:hAnsiTheme="majorBidi" w:cstheme="majorBidi"/>
                <w:lang w:val="en-US"/>
              </w:rPr>
            </w:pPr>
          </w:p>
        </w:tc>
        <w:tc>
          <w:tcPr>
            <w:tcW w:w="317" w:type="pct"/>
          </w:tcPr>
          <w:p w14:paraId="58E2DF75" w14:textId="77777777" w:rsidR="00DF56F6" w:rsidRDefault="00DF56F6" w:rsidP="00314DA5">
            <w:pPr>
              <w:jc w:val="center"/>
              <w:rPr>
                <w:rFonts w:asciiTheme="majorBidi" w:hAnsiTheme="majorBidi" w:cstheme="majorBidi"/>
                <w:lang w:val="en-US"/>
              </w:rPr>
            </w:pPr>
          </w:p>
        </w:tc>
        <w:tc>
          <w:tcPr>
            <w:tcW w:w="358" w:type="pct"/>
          </w:tcPr>
          <w:p w14:paraId="12A38005" w14:textId="77777777" w:rsidR="00DF56F6" w:rsidRDefault="00DF56F6" w:rsidP="00314DA5">
            <w:pPr>
              <w:rPr>
                <w:rFonts w:asciiTheme="majorBidi" w:hAnsiTheme="majorBidi" w:cstheme="majorBidi"/>
                <w:lang w:val="en-US"/>
              </w:rPr>
            </w:pPr>
          </w:p>
        </w:tc>
        <w:tc>
          <w:tcPr>
            <w:tcW w:w="245" w:type="pct"/>
          </w:tcPr>
          <w:p w14:paraId="2573049A" w14:textId="77777777" w:rsidR="00DF56F6" w:rsidRDefault="00DF56F6" w:rsidP="00314DA5">
            <w:pPr>
              <w:jc w:val="center"/>
              <w:rPr>
                <w:rFonts w:asciiTheme="majorBidi" w:hAnsiTheme="majorBidi" w:cstheme="majorBidi"/>
                <w:lang w:val="en-US"/>
              </w:rPr>
            </w:pPr>
          </w:p>
        </w:tc>
        <w:tc>
          <w:tcPr>
            <w:tcW w:w="253" w:type="pct"/>
          </w:tcPr>
          <w:p w14:paraId="4884580B" w14:textId="77777777" w:rsidR="00DF56F6" w:rsidRDefault="00DF56F6" w:rsidP="00314DA5">
            <w:pPr>
              <w:jc w:val="center"/>
              <w:rPr>
                <w:rFonts w:asciiTheme="majorBidi" w:hAnsiTheme="majorBidi" w:cstheme="majorBidi"/>
                <w:lang w:val="en-US"/>
              </w:rPr>
            </w:pPr>
          </w:p>
        </w:tc>
        <w:tc>
          <w:tcPr>
            <w:tcW w:w="252" w:type="pct"/>
          </w:tcPr>
          <w:p w14:paraId="18327E82" w14:textId="77777777" w:rsidR="00DF56F6" w:rsidRDefault="00DF56F6" w:rsidP="00314DA5">
            <w:pPr>
              <w:jc w:val="center"/>
              <w:rPr>
                <w:rFonts w:asciiTheme="majorBidi" w:hAnsiTheme="majorBidi" w:cstheme="majorBidi"/>
                <w:lang w:val="en-US"/>
              </w:rPr>
            </w:pPr>
          </w:p>
        </w:tc>
        <w:tc>
          <w:tcPr>
            <w:tcW w:w="254" w:type="pct"/>
          </w:tcPr>
          <w:p w14:paraId="642BF2E7" w14:textId="77777777" w:rsidR="00DF56F6" w:rsidRDefault="00DF56F6" w:rsidP="00314DA5">
            <w:pPr>
              <w:jc w:val="center"/>
              <w:rPr>
                <w:rFonts w:asciiTheme="majorBidi" w:hAnsiTheme="majorBidi" w:cstheme="majorBidi"/>
                <w:lang w:val="en-US"/>
              </w:rPr>
            </w:pPr>
          </w:p>
        </w:tc>
        <w:tc>
          <w:tcPr>
            <w:tcW w:w="452" w:type="pct"/>
          </w:tcPr>
          <w:p w14:paraId="0512722C" w14:textId="77777777" w:rsidR="00DF56F6" w:rsidRDefault="00DF56F6" w:rsidP="00314DA5">
            <w:pPr>
              <w:jc w:val="center"/>
              <w:rPr>
                <w:rFonts w:asciiTheme="majorBidi" w:hAnsiTheme="majorBidi" w:cstheme="majorBidi"/>
                <w:lang w:val="en-US"/>
              </w:rPr>
            </w:pPr>
          </w:p>
        </w:tc>
        <w:tc>
          <w:tcPr>
            <w:tcW w:w="1275" w:type="pct"/>
          </w:tcPr>
          <w:p w14:paraId="2FB2A4D4" w14:textId="77777777" w:rsidR="00DF56F6" w:rsidRDefault="00DF56F6" w:rsidP="00314DA5">
            <w:pPr>
              <w:ind w:left="-13"/>
              <w:jc w:val="both"/>
              <w:rPr>
                <w:rFonts w:asciiTheme="majorBidi" w:hAnsiTheme="majorBidi" w:cstheme="majorBidi"/>
              </w:rPr>
            </w:pPr>
          </w:p>
          <w:p w14:paraId="736A1E3F" w14:textId="77777777" w:rsidR="00DF56F6" w:rsidRPr="00C21B57" w:rsidRDefault="00DF56F6" w:rsidP="00314DA5">
            <w:pPr>
              <w:ind w:left="-13"/>
              <w:jc w:val="both"/>
              <w:rPr>
                <w:rFonts w:asciiTheme="majorBidi" w:hAnsiTheme="majorBidi" w:cstheme="majorBidi"/>
                <w:lang w:val="en-US"/>
              </w:rPr>
            </w:pPr>
          </w:p>
        </w:tc>
      </w:tr>
      <w:tr w:rsidR="00DF56F6" w14:paraId="49A1E7A4" w14:textId="77777777" w:rsidTr="00DF56F6">
        <w:tc>
          <w:tcPr>
            <w:tcW w:w="1251" w:type="pct"/>
          </w:tcPr>
          <w:p w14:paraId="1E8369F8" w14:textId="77777777" w:rsidR="00DF56F6" w:rsidRPr="00920F17" w:rsidRDefault="00DF56F6" w:rsidP="00314DA5">
            <w:pPr>
              <w:rPr>
                <w:rFonts w:asciiTheme="majorBidi" w:hAnsiTheme="majorBidi" w:cstheme="majorBidi"/>
                <w:lang w:val="en-US"/>
              </w:rPr>
            </w:pPr>
            <w:proofErr w:type="spellStart"/>
            <w:r w:rsidRPr="00FE2189">
              <w:rPr>
                <w:rFonts w:asciiTheme="majorBidi" w:hAnsiTheme="majorBidi" w:cstheme="majorBidi"/>
                <w:lang w:val="en-US"/>
              </w:rPr>
              <w:t>Melakukan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penelitian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pengkajian</w:t>
            </w:r>
            <w:proofErr w:type="spellEnd"/>
            <w:r w:rsidRPr="00FE2189">
              <w:rPr>
                <w:rFonts w:asciiTheme="majorBidi" w:hAnsiTheme="majorBidi" w:cstheme="majorBidi"/>
                <w:lang w:val="en-US"/>
              </w:rPr>
              <w:t xml:space="preserve"> yang </w:t>
            </w:r>
            <w:proofErr w:type="spellStart"/>
            <w:r w:rsidRPr="00FE2189">
              <w:rPr>
                <w:rFonts w:asciiTheme="majorBidi" w:hAnsiTheme="majorBidi" w:cstheme="majorBidi"/>
                <w:lang w:val="en-US"/>
              </w:rPr>
              <w:t>relevan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dengan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Komunikasi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Pariwisata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dengan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memanfaatkan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sumber</w:t>
            </w:r>
            <w:proofErr w:type="spellEnd"/>
            <w:r w:rsidRPr="00FE2189">
              <w:rPr>
                <w:rFonts w:asciiTheme="majorBidi" w:hAnsiTheme="majorBidi" w:cstheme="majorBidi"/>
                <w:lang w:val="en-US"/>
              </w:rPr>
              <w:t xml:space="preserve"> primer </w:t>
            </w:r>
            <w:proofErr w:type="spellStart"/>
            <w:r w:rsidRPr="00FE2189">
              <w:rPr>
                <w:rFonts w:asciiTheme="majorBidi" w:hAnsiTheme="majorBidi" w:cstheme="majorBidi"/>
                <w:lang w:val="en-US"/>
              </w:rPr>
              <w:t>untuk</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rekonstruksi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sejarah</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kajian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ilmiah</w:t>
            </w:r>
            <w:proofErr w:type="spellEnd"/>
            <w:r w:rsidRPr="00FE2189">
              <w:rPr>
                <w:rFonts w:asciiTheme="majorBidi" w:hAnsiTheme="majorBidi" w:cstheme="majorBidi"/>
                <w:lang w:val="en-US"/>
              </w:rPr>
              <w:t xml:space="preserve"> yang </w:t>
            </w:r>
            <w:proofErr w:type="spellStart"/>
            <w:r w:rsidRPr="00FE2189">
              <w:rPr>
                <w:rFonts w:asciiTheme="majorBidi" w:hAnsiTheme="majorBidi" w:cstheme="majorBidi"/>
                <w:lang w:val="en-US"/>
              </w:rPr>
              <w:t>kontekstual</w:t>
            </w:r>
            <w:proofErr w:type="spellEnd"/>
            <w:r w:rsidRPr="00FE2189">
              <w:rPr>
                <w:rFonts w:asciiTheme="majorBidi" w:hAnsiTheme="majorBidi" w:cstheme="majorBidi"/>
                <w:lang w:val="en-US"/>
              </w:rPr>
              <w:t>.</w:t>
            </w:r>
          </w:p>
        </w:tc>
        <w:tc>
          <w:tcPr>
            <w:tcW w:w="343" w:type="pct"/>
          </w:tcPr>
          <w:p w14:paraId="328509FD" w14:textId="77777777" w:rsidR="00DF56F6" w:rsidRDefault="00DF56F6" w:rsidP="00314DA5">
            <w:pPr>
              <w:jc w:val="center"/>
              <w:rPr>
                <w:rFonts w:asciiTheme="majorBidi" w:hAnsiTheme="majorBidi" w:cstheme="majorBidi"/>
                <w:lang w:val="en-US"/>
              </w:rPr>
            </w:pPr>
          </w:p>
        </w:tc>
        <w:tc>
          <w:tcPr>
            <w:tcW w:w="317" w:type="pct"/>
          </w:tcPr>
          <w:p w14:paraId="34DCFFE9" w14:textId="77777777" w:rsidR="00DF56F6" w:rsidRDefault="00DF56F6" w:rsidP="00314DA5">
            <w:pPr>
              <w:jc w:val="center"/>
              <w:rPr>
                <w:rFonts w:asciiTheme="majorBidi" w:hAnsiTheme="majorBidi" w:cstheme="majorBidi"/>
                <w:lang w:val="en-US"/>
              </w:rPr>
            </w:pPr>
          </w:p>
        </w:tc>
        <w:tc>
          <w:tcPr>
            <w:tcW w:w="358" w:type="pct"/>
          </w:tcPr>
          <w:p w14:paraId="1D524EAF" w14:textId="77777777" w:rsidR="00DF56F6" w:rsidRDefault="00DF56F6" w:rsidP="00314DA5">
            <w:pPr>
              <w:rPr>
                <w:rFonts w:asciiTheme="majorBidi" w:hAnsiTheme="majorBidi" w:cstheme="majorBidi"/>
                <w:lang w:val="en-US"/>
              </w:rPr>
            </w:pPr>
          </w:p>
        </w:tc>
        <w:tc>
          <w:tcPr>
            <w:tcW w:w="245" w:type="pct"/>
          </w:tcPr>
          <w:p w14:paraId="79A15C86" w14:textId="77777777" w:rsidR="00DF56F6" w:rsidRDefault="00DF56F6" w:rsidP="00314DA5">
            <w:pPr>
              <w:jc w:val="center"/>
              <w:rPr>
                <w:rFonts w:asciiTheme="majorBidi" w:hAnsiTheme="majorBidi" w:cstheme="majorBidi"/>
                <w:lang w:val="en-US"/>
              </w:rPr>
            </w:pPr>
          </w:p>
        </w:tc>
        <w:tc>
          <w:tcPr>
            <w:tcW w:w="253" w:type="pct"/>
          </w:tcPr>
          <w:p w14:paraId="3E676F6D" w14:textId="77777777" w:rsidR="00DF56F6" w:rsidRDefault="00DF56F6" w:rsidP="00314DA5">
            <w:pPr>
              <w:jc w:val="center"/>
              <w:rPr>
                <w:rFonts w:asciiTheme="majorBidi" w:hAnsiTheme="majorBidi" w:cstheme="majorBidi"/>
                <w:lang w:val="en-US"/>
              </w:rPr>
            </w:pPr>
          </w:p>
        </w:tc>
        <w:tc>
          <w:tcPr>
            <w:tcW w:w="252" w:type="pct"/>
          </w:tcPr>
          <w:p w14:paraId="212A6E0F" w14:textId="77777777" w:rsidR="00DF56F6" w:rsidRDefault="00DF56F6" w:rsidP="00314DA5">
            <w:pPr>
              <w:jc w:val="center"/>
              <w:rPr>
                <w:rFonts w:asciiTheme="majorBidi" w:hAnsiTheme="majorBidi" w:cstheme="majorBidi"/>
                <w:lang w:val="en-US"/>
              </w:rPr>
            </w:pPr>
          </w:p>
        </w:tc>
        <w:tc>
          <w:tcPr>
            <w:tcW w:w="254" w:type="pct"/>
          </w:tcPr>
          <w:p w14:paraId="73CCF788" w14:textId="77777777" w:rsidR="00DF56F6" w:rsidRDefault="00DF56F6" w:rsidP="00314DA5">
            <w:pPr>
              <w:jc w:val="center"/>
              <w:rPr>
                <w:rFonts w:asciiTheme="majorBidi" w:hAnsiTheme="majorBidi" w:cstheme="majorBidi"/>
                <w:lang w:val="en-US"/>
              </w:rPr>
            </w:pPr>
          </w:p>
        </w:tc>
        <w:tc>
          <w:tcPr>
            <w:tcW w:w="452" w:type="pct"/>
          </w:tcPr>
          <w:p w14:paraId="1941248E" w14:textId="77777777" w:rsidR="00DF56F6" w:rsidRDefault="00DF56F6" w:rsidP="00314DA5">
            <w:pPr>
              <w:jc w:val="center"/>
              <w:rPr>
                <w:rFonts w:asciiTheme="majorBidi" w:hAnsiTheme="majorBidi" w:cstheme="majorBidi"/>
                <w:lang w:val="en-US"/>
              </w:rPr>
            </w:pPr>
          </w:p>
        </w:tc>
        <w:tc>
          <w:tcPr>
            <w:tcW w:w="1275" w:type="pct"/>
          </w:tcPr>
          <w:p w14:paraId="732410B5" w14:textId="77777777" w:rsidR="00DF56F6" w:rsidRPr="00E06BC3" w:rsidRDefault="00DF56F6" w:rsidP="00314DA5">
            <w:pPr>
              <w:ind w:left="-13"/>
              <w:jc w:val="both"/>
              <w:rPr>
                <w:rFonts w:asciiTheme="majorBidi" w:hAnsiTheme="majorBidi" w:cstheme="majorBidi"/>
              </w:rPr>
            </w:pPr>
          </w:p>
        </w:tc>
      </w:tr>
      <w:tr w:rsidR="00DF56F6" w14:paraId="0AF941DC" w14:textId="77777777" w:rsidTr="00DF56F6">
        <w:tc>
          <w:tcPr>
            <w:tcW w:w="1251" w:type="pct"/>
          </w:tcPr>
          <w:p w14:paraId="63404A07" w14:textId="77777777" w:rsidR="00DF56F6" w:rsidRPr="00F959BD" w:rsidRDefault="00DF56F6" w:rsidP="00314DA5">
            <w:pPr>
              <w:rPr>
                <w:rFonts w:asciiTheme="majorBidi" w:hAnsiTheme="majorBidi" w:cstheme="majorBidi"/>
              </w:rPr>
            </w:pPr>
            <w:r w:rsidRPr="00FE2189">
              <w:rPr>
                <w:rFonts w:asciiTheme="majorBidi" w:hAnsiTheme="majorBidi" w:cstheme="majorBidi"/>
              </w:rPr>
              <w:t>Menyusun dan menyajikan narasi sejarah/peradaban Islam yang relevan dengan Komunikasi Pariwisata melalui media tulisan, lisan, video, dokumenter, dan/atau animasi.</w:t>
            </w:r>
          </w:p>
        </w:tc>
        <w:tc>
          <w:tcPr>
            <w:tcW w:w="343" w:type="pct"/>
          </w:tcPr>
          <w:p w14:paraId="3464EB60" w14:textId="77777777" w:rsidR="00DF56F6" w:rsidRDefault="00DF56F6" w:rsidP="00314DA5">
            <w:pPr>
              <w:jc w:val="center"/>
              <w:rPr>
                <w:rFonts w:asciiTheme="majorBidi" w:hAnsiTheme="majorBidi" w:cstheme="majorBidi"/>
                <w:lang w:val="en-US"/>
              </w:rPr>
            </w:pPr>
          </w:p>
        </w:tc>
        <w:tc>
          <w:tcPr>
            <w:tcW w:w="317" w:type="pct"/>
          </w:tcPr>
          <w:p w14:paraId="1EA68CE1" w14:textId="77777777" w:rsidR="00DF56F6" w:rsidRDefault="00DF56F6" w:rsidP="00314DA5">
            <w:pPr>
              <w:jc w:val="center"/>
              <w:rPr>
                <w:rFonts w:asciiTheme="majorBidi" w:hAnsiTheme="majorBidi" w:cstheme="majorBidi"/>
                <w:lang w:val="en-US"/>
              </w:rPr>
            </w:pPr>
          </w:p>
        </w:tc>
        <w:tc>
          <w:tcPr>
            <w:tcW w:w="358" w:type="pct"/>
          </w:tcPr>
          <w:p w14:paraId="767766C1" w14:textId="77777777" w:rsidR="00DF56F6" w:rsidRDefault="00DF56F6" w:rsidP="00314DA5">
            <w:pPr>
              <w:rPr>
                <w:rFonts w:asciiTheme="majorBidi" w:hAnsiTheme="majorBidi" w:cstheme="majorBidi"/>
                <w:lang w:val="en-US"/>
              </w:rPr>
            </w:pPr>
          </w:p>
        </w:tc>
        <w:tc>
          <w:tcPr>
            <w:tcW w:w="245" w:type="pct"/>
          </w:tcPr>
          <w:p w14:paraId="5DAE0434" w14:textId="77777777" w:rsidR="00DF56F6" w:rsidRDefault="00DF56F6" w:rsidP="00314DA5">
            <w:pPr>
              <w:jc w:val="center"/>
              <w:rPr>
                <w:rFonts w:asciiTheme="majorBidi" w:hAnsiTheme="majorBidi" w:cstheme="majorBidi"/>
                <w:lang w:val="en-US"/>
              </w:rPr>
            </w:pPr>
          </w:p>
        </w:tc>
        <w:tc>
          <w:tcPr>
            <w:tcW w:w="253" w:type="pct"/>
          </w:tcPr>
          <w:p w14:paraId="77E43619" w14:textId="77777777" w:rsidR="00DF56F6" w:rsidRDefault="00DF56F6" w:rsidP="00314DA5">
            <w:pPr>
              <w:jc w:val="center"/>
              <w:rPr>
                <w:rFonts w:asciiTheme="majorBidi" w:hAnsiTheme="majorBidi" w:cstheme="majorBidi"/>
                <w:lang w:val="en-US"/>
              </w:rPr>
            </w:pPr>
          </w:p>
        </w:tc>
        <w:tc>
          <w:tcPr>
            <w:tcW w:w="252" w:type="pct"/>
          </w:tcPr>
          <w:p w14:paraId="08FC5CEA" w14:textId="77777777" w:rsidR="00DF56F6" w:rsidRDefault="00DF56F6" w:rsidP="00314DA5">
            <w:pPr>
              <w:jc w:val="center"/>
              <w:rPr>
                <w:rFonts w:asciiTheme="majorBidi" w:hAnsiTheme="majorBidi" w:cstheme="majorBidi"/>
                <w:lang w:val="en-US"/>
              </w:rPr>
            </w:pPr>
          </w:p>
        </w:tc>
        <w:tc>
          <w:tcPr>
            <w:tcW w:w="254" w:type="pct"/>
          </w:tcPr>
          <w:p w14:paraId="54852BFD" w14:textId="77777777" w:rsidR="00DF56F6" w:rsidRDefault="00DF56F6" w:rsidP="00314DA5">
            <w:pPr>
              <w:jc w:val="center"/>
              <w:rPr>
                <w:rFonts w:asciiTheme="majorBidi" w:hAnsiTheme="majorBidi" w:cstheme="majorBidi"/>
                <w:lang w:val="en-US"/>
              </w:rPr>
            </w:pPr>
          </w:p>
        </w:tc>
        <w:tc>
          <w:tcPr>
            <w:tcW w:w="452" w:type="pct"/>
          </w:tcPr>
          <w:p w14:paraId="13F55E7B" w14:textId="77777777" w:rsidR="00DF56F6" w:rsidRDefault="00DF56F6" w:rsidP="00314DA5">
            <w:pPr>
              <w:jc w:val="center"/>
              <w:rPr>
                <w:rFonts w:asciiTheme="majorBidi" w:hAnsiTheme="majorBidi" w:cstheme="majorBidi"/>
                <w:lang w:val="en-US"/>
              </w:rPr>
            </w:pPr>
          </w:p>
        </w:tc>
        <w:tc>
          <w:tcPr>
            <w:tcW w:w="1275" w:type="pct"/>
          </w:tcPr>
          <w:p w14:paraId="473658CB" w14:textId="77777777" w:rsidR="00DF56F6" w:rsidRPr="00B73C10" w:rsidRDefault="00DF56F6" w:rsidP="00314DA5">
            <w:pPr>
              <w:jc w:val="both"/>
              <w:rPr>
                <w:rFonts w:asciiTheme="majorBidi" w:hAnsiTheme="majorBidi" w:cstheme="majorBidi"/>
                <w:lang w:val="en-US"/>
              </w:rPr>
            </w:pPr>
          </w:p>
        </w:tc>
      </w:tr>
      <w:tr w:rsidR="00DF56F6" w14:paraId="44DAD71D" w14:textId="77777777" w:rsidTr="00DF56F6">
        <w:tc>
          <w:tcPr>
            <w:tcW w:w="1251" w:type="pct"/>
          </w:tcPr>
          <w:p w14:paraId="17604DCC" w14:textId="77777777" w:rsidR="00DF56F6" w:rsidRPr="00FE2189" w:rsidRDefault="00DF56F6" w:rsidP="00314DA5">
            <w:pPr>
              <w:rPr>
                <w:rFonts w:asciiTheme="majorBidi" w:hAnsiTheme="majorBidi" w:cstheme="majorBidi"/>
              </w:rPr>
            </w:pPr>
            <w:r w:rsidRPr="00FE2189">
              <w:rPr>
                <w:rFonts w:asciiTheme="majorBidi" w:hAnsiTheme="majorBidi" w:cstheme="majorBidi"/>
              </w:rPr>
              <w:t>Merancang dan melaksanakan kegiatan pendidikan/pelatihan yang relevan dengan Komunikasi Pariwisata secara adaptif dengan perkembangan ICT.</w:t>
            </w:r>
          </w:p>
        </w:tc>
        <w:tc>
          <w:tcPr>
            <w:tcW w:w="343" w:type="pct"/>
          </w:tcPr>
          <w:p w14:paraId="6495396A" w14:textId="77777777" w:rsidR="00DF56F6" w:rsidRDefault="00DF56F6" w:rsidP="00314DA5">
            <w:pPr>
              <w:jc w:val="center"/>
              <w:rPr>
                <w:rFonts w:asciiTheme="majorBidi" w:hAnsiTheme="majorBidi" w:cstheme="majorBidi"/>
                <w:lang w:val="en-US"/>
              </w:rPr>
            </w:pPr>
          </w:p>
        </w:tc>
        <w:tc>
          <w:tcPr>
            <w:tcW w:w="317" w:type="pct"/>
          </w:tcPr>
          <w:p w14:paraId="4BC87B16" w14:textId="77777777" w:rsidR="00DF56F6" w:rsidRDefault="00DF56F6" w:rsidP="00314DA5">
            <w:pPr>
              <w:jc w:val="center"/>
              <w:rPr>
                <w:rFonts w:asciiTheme="majorBidi" w:hAnsiTheme="majorBidi" w:cstheme="majorBidi"/>
                <w:lang w:val="en-US"/>
              </w:rPr>
            </w:pPr>
          </w:p>
        </w:tc>
        <w:tc>
          <w:tcPr>
            <w:tcW w:w="358" w:type="pct"/>
          </w:tcPr>
          <w:p w14:paraId="6526E431" w14:textId="77777777" w:rsidR="00DF56F6" w:rsidRDefault="00DF56F6" w:rsidP="00314DA5">
            <w:pPr>
              <w:rPr>
                <w:rFonts w:asciiTheme="majorBidi" w:hAnsiTheme="majorBidi" w:cstheme="majorBidi"/>
                <w:lang w:val="en-US"/>
              </w:rPr>
            </w:pPr>
          </w:p>
        </w:tc>
        <w:tc>
          <w:tcPr>
            <w:tcW w:w="245" w:type="pct"/>
          </w:tcPr>
          <w:p w14:paraId="200D068B" w14:textId="77777777" w:rsidR="00DF56F6" w:rsidRDefault="00DF56F6" w:rsidP="00314DA5">
            <w:pPr>
              <w:jc w:val="center"/>
              <w:rPr>
                <w:rFonts w:asciiTheme="majorBidi" w:hAnsiTheme="majorBidi" w:cstheme="majorBidi"/>
                <w:lang w:val="en-US"/>
              </w:rPr>
            </w:pPr>
          </w:p>
        </w:tc>
        <w:tc>
          <w:tcPr>
            <w:tcW w:w="253" w:type="pct"/>
          </w:tcPr>
          <w:p w14:paraId="2EC0B4B3" w14:textId="77777777" w:rsidR="00DF56F6" w:rsidRDefault="00DF56F6" w:rsidP="00314DA5">
            <w:pPr>
              <w:jc w:val="center"/>
              <w:rPr>
                <w:rFonts w:asciiTheme="majorBidi" w:hAnsiTheme="majorBidi" w:cstheme="majorBidi"/>
                <w:lang w:val="en-US"/>
              </w:rPr>
            </w:pPr>
          </w:p>
        </w:tc>
        <w:tc>
          <w:tcPr>
            <w:tcW w:w="252" w:type="pct"/>
          </w:tcPr>
          <w:p w14:paraId="31E10554" w14:textId="77777777" w:rsidR="00DF56F6" w:rsidRDefault="00DF56F6" w:rsidP="00314DA5">
            <w:pPr>
              <w:jc w:val="center"/>
              <w:rPr>
                <w:rFonts w:asciiTheme="majorBidi" w:hAnsiTheme="majorBidi" w:cstheme="majorBidi"/>
                <w:lang w:val="en-US"/>
              </w:rPr>
            </w:pPr>
          </w:p>
        </w:tc>
        <w:tc>
          <w:tcPr>
            <w:tcW w:w="254" w:type="pct"/>
          </w:tcPr>
          <w:p w14:paraId="20963A3D" w14:textId="77777777" w:rsidR="00DF56F6" w:rsidRDefault="00DF56F6" w:rsidP="00314DA5">
            <w:pPr>
              <w:jc w:val="center"/>
              <w:rPr>
                <w:rFonts w:asciiTheme="majorBidi" w:hAnsiTheme="majorBidi" w:cstheme="majorBidi"/>
                <w:lang w:val="en-US"/>
              </w:rPr>
            </w:pPr>
          </w:p>
        </w:tc>
        <w:tc>
          <w:tcPr>
            <w:tcW w:w="452" w:type="pct"/>
          </w:tcPr>
          <w:p w14:paraId="3E44FE04" w14:textId="77777777" w:rsidR="00DF56F6" w:rsidRDefault="00DF56F6" w:rsidP="00314DA5">
            <w:pPr>
              <w:jc w:val="center"/>
              <w:rPr>
                <w:rFonts w:asciiTheme="majorBidi" w:hAnsiTheme="majorBidi" w:cstheme="majorBidi"/>
                <w:lang w:val="en-US"/>
              </w:rPr>
            </w:pPr>
          </w:p>
        </w:tc>
        <w:tc>
          <w:tcPr>
            <w:tcW w:w="1275" w:type="pct"/>
          </w:tcPr>
          <w:p w14:paraId="77D1C0B5" w14:textId="77777777" w:rsidR="00DF56F6" w:rsidRPr="00B73C10" w:rsidRDefault="00DF56F6" w:rsidP="00314DA5">
            <w:pPr>
              <w:jc w:val="both"/>
              <w:rPr>
                <w:rFonts w:asciiTheme="majorBidi" w:hAnsiTheme="majorBidi" w:cstheme="majorBidi"/>
                <w:lang w:val="en-US"/>
              </w:rPr>
            </w:pPr>
          </w:p>
        </w:tc>
      </w:tr>
    </w:tbl>
    <w:p w14:paraId="1A7B5B04" w14:textId="77777777" w:rsidR="00DF56F6" w:rsidRDefault="00DF56F6" w:rsidP="00DF56F6">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095F5603" w14:textId="77777777" w:rsidR="00DF56F6" w:rsidRDefault="00DF56F6" w:rsidP="00DF56F6">
      <w:pPr>
        <w:tabs>
          <w:tab w:val="left" w:pos="1891"/>
        </w:tabs>
        <w:rPr>
          <w:rFonts w:asciiTheme="majorBidi" w:hAnsiTheme="majorBidi" w:cstheme="majorBidi"/>
          <w:lang w:val="en-US"/>
        </w:rPr>
      </w:pPr>
    </w:p>
    <w:p w14:paraId="2973755A" w14:textId="77777777" w:rsidR="00DF56F6" w:rsidRPr="00DF56F6" w:rsidRDefault="00DF56F6" w:rsidP="00DF56F6">
      <w:pPr>
        <w:tabs>
          <w:tab w:val="center" w:pos="6980"/>
        </w:tabs>
        <w:jc w:val="both"/>
        <w:rPr>
          <w:rFonts w:ascii="Garamond" w:hAnsi="Garamond" w:cstheme="majorBidi"/>
          <w:b/>
          <w:bCs/>
          <w:sz w:val="24"/>
          <w:szCs w:val="24"/>
          <w:lang w:val="it-IT"/>
        </w:rPr>
      </w:pPr>
      <w:proofErr w:type="spellStart"/>
      <w:r w:rsidRPr="00DF56F6">
        <w:rPr>
          <w:rFonts w:ascii="Garamond" w:hAnsi="Garamond" w:cstheme="majorBidi"/>
          <w:b/>
          <w:bCs/>
          <w:sz w:val="24"/>
          <w:szCs w:val="24"/>
          <w:lang w:val="en-US"/>
        </w:rPr>
        <w:t>Formulir</w:t>
      </w:r>
      <w:proofErr w:type="spellEnd"/>
      <w:r w:rsidRPr="00DF56F6">
        <w:rPr>
          <w:rFonts w:ascii="Garamond" w:hAnsi="Garamond" w:cstheme="majorBidi"/>
          <w:b/>
          <w:bCs/>
          <w:sz w:val="24"/>
          <w:szCs w:val="24"/>
          <w:lang w:val="en-US"/>
        </w:rPr>
        <w:t xml:space="preserve"> </w:t>
      </w:r>
      <w:proofErr w:type="spellStart"/>
      <w:r w:rsidRPr="00DF56F6">
        <w:rPr>
          <w:rFonts w:ascii="Garamond" w:hAnsi="Garamond" w:cstheme="majorBidi"/>
          <w:b/>
          <w:bCs/>
          <w:sz w:val="24"/>
          <w:szCs w:val="24"/>
          <w:lang w:val="en-US"/>
        </w:rPr>
        <w:t>Evaluasi</w:t>
      </w:r>
      <w:proofErr w:type="spellEnd"/>
      <w:r w:rsidRPr="00DF56F6">
        <w:rPr>
          <w:rFonts w:ascii="Garamond" w:hAnsi="Garamond" w:cstheme="majorBidi"/>
          <w:b/>
          <w:bCs/>
          <w:sz w:val="24"/>
          <w:szCs w:val="24"/>
          <w:lang w:val="en-US"/>
        </w:rPr>
        <w:t xml:space="preserve"> Diri Mata Kuliah </w:t>
      </w:r>
      <w:r w:rsidRPr="00DF56F6">
        <w:rPr>
          <w:rFonts w:ascii="Garamond" w:hAnsi="Garamond" w:cstheme="majorBidi"/>
          <w:b/>
          <w:bCs/>
          <w:sz w:val="24"/>
          <w:szCs w:val="24"/>
        </w:rPr>
        <w:t>Historical Storytelling</w:t>
      </w:r>
    </w:p>
    <w:p w14:paraId="4D69C361" w14:textId="77777777" w:rsidR="00DF56F6" w:rsidRPr="00DF56F6" w:rsidRDefault="00DF56F6" w:rsidP="00DF56F6">
      <w:pPr>
        <w:tabs>
          <w:tab w:val="center" w:pos="6980"/>
        </w:tabs>
        <w:jc w:val="both"/>
        <w:rPr>
          <w:rFonts w:ascii="Garamond" w:hAnsi="Garamond" w:cstheme="majorBidi"/>
          <w:sz w:val="24"/>
          <w:szCs w:val="24"/>
          <w:lang w:val="it-IT"/>
        </w:rPr>
      </w:pPr>
      <w:r w:rsidRPr="00DF56F6">
        <w:rPr>
          <w:rFonts w:ascii="Garamond" w:hAnsi="Garamond" w:cstheme="majorBidi"/>
          <w:sz w:val="24"/>
          <w:szCs w:val="24"/>
          <w:lang w:val="it-IT"/>
        </w:rPr>
        <w:t>Mata kuliah Historical Storytelling adalah sebuah studi interdisipliner yang menggabungkan prinsip-prinsip naratif dengan penelitian sejarah untuk menciptakan cerita yang akurat dan menarik tentang masa lalu. Berbeda dengan penulisan sejarah tradisional yang seringkali berfokus pada analisis akademis yang kering, mata kuliah ini menekankan pada cara menghidupkan kembali peristiwa, tokoh, dan budaya dari masa lampau melalui penceritaan yang kuat.</w:t>
      </w:r>
    </w:p>
    <w:tbl>
      <w:tblPr>
        <w:tblStyle w:val="TableGrid"/>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F56F6" w14:paraId="2AE0DBB0" w14:textId="77777777" w:rsidTr="00DF56F6">
        <w:tc>
          <w:tcPr>
            <w:tcW w:w="1251" w:type="pct"/>
            <w:vMerge w:val="restart"/>
            <w:shd w:val="clear" w:color="auto" w:fill="E5DFEC" w:themeFill="accent4" w:themeFillTint="33"/>
            <w:vAlign w:val="center"/>
          </w:tcPr>
          <w:p w14:paraId="6D79373A" w14:textId="77777777" w:rsidR="00DF56F6" w:rsidRPr="00461B1D" w:rsidRDefault="00DF56F6"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0013164A" w14:textId="13DB8882" w:rsidR="00DF56F6" w:rsidRPr="00DF56F6" w:rsidRDefault="00DF56F6" w:rsidP="00DF56F6">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774ACD00" w14:textId="77777777" w:rsidR="00DF56F6" w:rsidRPr="00461B1D" w:rsidRDefault="00DF56F6" w:rsidP="00314DA5">
            <w:pPr>
              <w:spacing w:before="60" w:after="60"/>
              <w:jc w:val="center"/>
              <w:rPr>
                <w:b/>
              </w:rPr>
            </w:pPr>
            <w:r w:rsidRPr="00461B1D">
              <w:rPr>
                <w:b/>
              </w:rPr>
              <w:t>Hasil evaluasi Asesor</w:t>
            </w:r>
          </w:p>
          <w:p w14:paraId="0BA77B15" w14:textId="77777777" w:rsidR="00DF56F6" w:rsidRPr="00461B1D" w:rsidRDefault="00DF56F6"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20F2A91" w14:textId="77777777" w:rsidR="00DF56F6" w:rsidRPr="00461B1D" w:rsidRDefault="00DF56F6" w:rsidP="00314DA5">
            <w:pPr>
              <w:jc w:val="center"/>
              <w:rPr>
                <w:rFonts w:asciiTheme="majorBidi" w:hAnsiTheme="majorBidi" w:cstheme="majorBidi"/>
                <w:b/>
                <w:lang w:val="en-US"/>
              </w:rPr>
            </w:pPr>
            <w:r w:rsidRPr="00461B1D">
              <w:rPr>
                <w:b/>
              </w:rPr>
              <w:t>Bukti yang disampaikan*</w:t>
            </w:r>
          </w:p>
        </w:tc>
      </w:tr>
      <w:tr w:rsidR="00DF56F6" w14:paraId="1081B993" w14:textId="77777777" w:rsidTr="00DF56F6">
        <w:tc>
          <w:tcPr>
            <w:tcW w:w="1251" w:type="pct"/>
            <w:vMerge/>
            <w:shd w:val="clear" w:color="auto" w:fill="E5DFEC" w:themeFill="accent4" w:themeFillTint="33"/>
            <w:vAlign w:val="center"/>
          </w:tcPr>
          <w:p w14:paraId="0F58AEB4" w14:textId="77777777" w:rsidR="00DF56F6" w:rsidRPr="00461B1D" w:rsidRDefault="00DF56F6"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5832F8F8"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6862A2C"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40C98EC"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025385C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93F05CB"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61CE1DEE"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3B5F147E"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49A2083B" w14:textId="77777777" w:rsidR="00DF56F6" w:rsidRPr="00461B1D" w:rsidRDefault="00DF56F6"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68228CD5"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F56F6" w14:paraId="3EE938EA" w14:textId="77777777" w:rsidTr="00DF56F6">
        <w:tc>
          <w:tcPr>
            <w:tcW w:w="1251" w:type="pct"/>
            <w:vAlign w:val="center"/>
          </w:tcPr>
          <w:p w14:paraId="5BB8E8FC"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FCEE84E"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1FB2F398"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2F37E057"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0DA64672"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5</w:t>
            </w:r>
          </w:p>
        </w:tc>
      </w:tr>
      <w:tr w:rsidR="00DF56F6" w14:paraId="50093D62" w14:textId="77777777" w:rsidTr="00DF56F6">
        <w:tc>
          <w:tcPr>
            <w:tcW w:w="1251" w:type="pct"/>
          </w:tcPr>
          <w:p w14:paraId="14393703" w14:textId="77777777" w:rsidR="00DF56F6" w:rsidRPr="00920F17" w:rsidRDefault="00DF56F6" w:rsidP="00314DA5">
            <w:pPr>
              <w:rPr>
                <w:rFonts w:asciiTheme="majorBidi" w:hAnsiTheme="majorBidi" w:cstheme="majorBidi"/>
                <w:lang w:val="en-US"/>
              </w:rPr>
            </w:pPr>
            <w:proofErr w:type="spellStart"/>
            <w:r w:rsidRPr="00FE2189">
              <w:rPr>
                <w:rFonts w:asciiTheme="majorBidi" w:hAnsiTheme="majorBidi" w:cstheme="majorBidi"/>
                <w:lang w:val="en-US"/>
              </w:rPr>
              <w:t>Menunjukkan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sikap</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religius</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etis</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menghargai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keberagaman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peka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sosial</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dalam</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pembelajaran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pengkajian</w:t>
            </w:r>
            <w:proofErr w:type="spellEnd"/>
            <w:r w:rsidRPr="00FE2189">
              <w:rPr>
                <w:rFonts w:asciiTheme="majorBidi" w:hAnsiTheme="majorBidi" w:cstheme="majorBidi"/>
                <w:lang w:val="en-US"/>
              </w:rPr>
              <w:t xml:space="preserve"> Historical Storytelling.</w:t>
            </w:r>
          </w:p>
        </w:tc>
        <w:tc>
          <w:tcPr>
            <w:tcW w:w="343" w:type="pct"/>
          </w:tcPr>
          <w:p w14:paraId="720024EF" w14:textId="77777777" w:rsidR="00DF56F6" w:rsidRDefault="00DF56F6" w:rsidP="00314DA5">
            <w:pPr>
              <w:jc w:val="center"/>
              <w:rPr>
                <w:rFonts w:asciiTheme="majorBidi" w:hAnsiTheme="majorBidi" w:cstheme="majorBidi"/>
                <w:lang w:val="en-US"/>
              </w:rPr>
            </w:pPr>
          </w:p>
        </w:tc>
        <w:tc>
          <w:tcPr>
            <w:tcW w:w="317" w:type="pct"/>
          </w:tcPr>
          <w:p w14:paraId="0A95E388" w14:textId="77777777" w:rsidR="00DF56F6" w:rsidRDefault="00DF56F6" w:rsidP="00314DA5">
            <w:pPr>
              <w:jc w:val="center"/>
              <w:rPr>
                <w:rFonts w:asciiTheme="majorBidi" w:hAnsiTheme="majorBidi" w:cstheme="majorBidi"/>
                <w:lang w:val="en-US"/>
              </w:rPr>
            </w:pPr>
          </w:p>
        </w:tc>
        <w:tc>
          <w:tcPr>
            <w:tcW w:w="358" w:type="pct"/>
          </w:tcPr>
          <w:p w14:paraId="334691E1" w14:textId="77777777" w:rsidR="00DF56F6" w:rsidRDefault="00DF56F6" w:rsidP="00314DA5">
            <w:pPr>
              <w:rPr>
                <w:rFonts w:asciiTheme="majorBidi" w:hAnsiTheme="majorBidi" w:cstheme="majorBidi"/>
                <w:lang w:val="en-US"/>
              </w:rPr>
            </w:pPr>
          </w:p>
        </w:tc>
        <w:tc>
          <w:tcPr>
            <w:tcW w:w="245" w:type="pct"/>
          </w:tcPr>
          <w:p w14:paraId="3557246E" w14:textId="77777777" w:rsidR="00DF56F6" w:rsidRDefault="00DF56F6" w:rsidP="00314DA5">
            <w:pPr>
              <w:jc w:val="center"/>
              <w:rPr>
                <w:rFonts w:asciiTheme="majorBidi" w:hAnsiTheme="majorBidi" w:cstheme="majorBidi"/>
                <w:lang w:val="en-US"/>
              </w:rPr>
            </w:pPr>
          </w:p>
        </w:tc>
        <w:tc>
          <w:tcPr>
            <w:tcW w:w="253" w:type="pct"/>
          </w:tcPr>
          <w:p w14:paraId="6B1D5292" w14:textId="77777777" w:rsidR="00DF56F6" w:rsidRDefault="00DF56F6" w:rsidP="00314DA5">
            <w:pPr>
              <w:jc w:val="center"/>
              <w:rPr>
                <w:rFonts w:asciiTheme="majorBidi" w:hAnsiTheme="majorBidi" w:cstheme="majorBidi"/>
                <w:lang w:val="en-US"/>
              </w:rPr>
            </w:pPr>
          </w:p>
        </w:tc>
        <w:tc>
          <w:tcPr>
            <w:tcW w:w="252" w:type="pct"/>
          </w:tcPr>
          <w:p w14:paraId="5EF5973C" w14:textId="77777777" w:rsidR="00DF56F6" w:rsidRDefault="00DF56F6" w:rsidP="00314DA5">
            <w:pPr>
              <w:jc w:val="center"/>
              <w:rPr>
                <w:rFonts w:asciiTheme="majorBidi" w:hAnsiTheme="majorBidi" w:cstheme="majorBidi"/>
                <w:lang w:val="en-US"/>
              </w:rPr>
            </w:pPr>
          </w:p>
        </w:tc>
        <w:tc>
          <w:tcPr>
            <w:tcW w:w="254" w:type="pct"/>
          </w:tcPr>
          <w:p w14:paraId="0EB7BDBB" w14:textId="77777777" w:rsidR="00DF56F6" w:rsidRDefault="00DF56F6" w:rsidP="00314DA5">
            <w:pPr>
              <w:jc w:val="center"/>
              <w:rPr>
                <w:rFonts w:asciiTheme="majorBidi" w:hAnsiTheme="majorBidi" w:cstheme="majorBidi"/>
                <w:lang w:val="en-US"/>
              </w:rPr>
            </w:pPr>
          </w:p>
        </w:tc>
        <w:tc>
          <w:tcPr>
            <w:tcW w:w="452" w:type="pct"/>
          </w:tcPr>
          <w:p w14:paraId="39F655BF" w14:textId="77777777" w:rsidR="00DF56F6" w:rsidRDefault="00DF56F6" w:rsidP="00314DA5">
            <w:pPr>
              <w:jc w:val="center"/>
              <w:rPr>
                <w:rFonts w:asciiTheme="majorBidi" w:hAnsiTheme="majorBidi" w:cstheme="majorBidi"/>
                <w:lang w:val="en-US"/>
              </w:rPr>
            </w:pPr>
          </w:p>
        </w:tc>
        <w:tc>
          <w:tcPr>
            <w:tcW w:w="1275" w:type="pct"/>
          </w:tcPr>
          <w:p w14:paraId="3A445DAC" w14:textId="77777777" w:rsidR="00DF56F6" w:rsidRDefault="00DF56F6" w:rsidP="00314DA5">
            <w:pPr>
              <w:ind w:left="-13"/>
              <w:jc w:val="both"/>
              <w:rPr>
                <w:rFonts w:asciiTheme="majorBidi" w:hAnsiTheme="majorBidi" w:cstheme="majorBidi"/>
              </w:rPr>
            </w:pPr>
          </w:p>
          <w:p w14:paraId="6BCA6ECA" w14:textId="77777777" w:rsidR="00DF56F6" w:rsidRPr="00C21B57" w:rsidRDefault="00DF56F6" w:rsidP="00314DA5">
            <w:pPr>
              <w:ind w:left="-13"/>
              <w:jc w:val="both"/>
              <w:rPr>
                <w:rFonts w:asciiTheme="majorBidi" w:hAnsiTheme="majorBidi" w:cstheme="majorBidi"/>
                <w:lang w:val="en-US"/>
              </w:rPr>
            </w:pPr>
          </w:p>
        </w:tc>
      </w:tr>
      <w:tr w:rsidR="00DF56F6" w14:paraId="3AC841A8" w14:textId="77777777" w:rsidTr="00DF56F6">
        <w:tc>
          <w:tcPr>
            <w:tcW w:w="1251" w:type="pct"/>
          </w:tcPr>
          <w:p w14:paraId="0D84B823" w14:textId="77777777" w:rsidR="00DF56F6" w:rsidRPr="00920F17" w:rsidRDefault="00DF56F6" w:rsidP="00314DA5">
            <w:pPr>
              <w:rPr>
                <w:rFonts w:asciiTheme="majorBidi" w:hAnsiTheme="majorBidi" w:cstheme="majorBidi"/>
                <w:lang w:val="en-US"/>
              </w:rPr>
            </w:pPr>
            <w:r w:rsidRPr="00FE2189">
              <w:rPr>
                <w:rFonts w:asciiTheme="majorBidi" w:hAnsiTheme="majorBidi" w:cstheme="majorBidi"/>
                <w:lang w:val="en-US"/>
              </w:rPr>
              <w:t xml:space="preserve">Menyusun dan </w:t>
            </w:r>
            <w:proofErr w:type="spellStart"/>
            <w:r w:rsidRPr="00FE2189">
              <w:rPr>
                <w:rFonts w:asciiTheme="majorBidi" w:hAnsiTheme="majorBidi" w:cstheme="majorBidi"/>
                <w:lang w:val="en-US"/>
              </w:rPr>
              <w:t>menyajikan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narasi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sejarah</w:t>
            </w:r>
            <w:proofErr w:type="spellEnd"/>
            <w:r w:rsidRPr="00FE2189">
              <w:rPr>
                <w:rFonts w:asciiTheme="majorBidi" w:hAnsiTheme="majorBidi" w:cstheme="majorBidi"/>
                <w:lang w:val="en-US"/>
              </w:rPr>
              <w:t>/</w:t>
            </w:r>
            <w:proofErr w:type="spellStart"/>
            <w:r w:rsidRPr="00FE2189">
              <w:rPr>
                <w:rFonts w:asciiTheme="majorBidi" w:hAnsiTheme="majorBidi" w:cstheme="majorBidi"/>
                <w:lang w:val="en-US"/>
              </w:rPr>
              <w:t>peradaban</w:t>
            </w:r>
            <w:proofErr w:type="spellEnd"/>
            <w:r w:rsidRPr="00FE2189">
              <w:rPr>
                <w:rFonts w:asciiTheme="majorBidi" w:hAnsiTheme="majorBidi" w:cstheme="majorBidi"/>
                <w:lang w:val="en-US"/>
              </w:rPr>
              <w:t xml:space="preserve"> Islam yang </w:t>
            </w:r>
            <w:proofErr w:type="spellStart"/>
            <w:r w:rsidRPr="00FE2189">
              <w:rPr>
                <w:rFonts w:asciiTheme="majorBidi" w:hAnsiTheme="majorBidi" w:cstheme="majorBidi"/>
                <w:lang w:val="en-US"/>
              </w:rPr>
              <w:t>relevan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dengan</w:t>
            </w:r>
            <w:proofErr w:type="spellEnd"/>
            <w:r w:rsidRPr="00FE2189">
              <w:rPr>
                <w:rFonts w:asciiTheme="majorBidi" w:hAnsiTheme="majorBidi" w:cstheme="majorBidi"/>
                <w:lang w:val="en-US"/>
              </w:rPr>
              <w:t xml:space="preserve"> Historical Storytelling </w:t>
            </w:r>
            <w:proofErr w:type="spellStart"/>
            <w:r w:rsidRPr="00FE2189">
              <w:rPr>
                <w:rFonts w:asciiTheme="majorBidi" w:hAnsiTheme="majorBidi" w:cstheme="majorBidi"/>
                <w:lang w:val="en-US"/>
              </w:rPr>
              <w:t>melalui</w:t>
            </w:r>
            <w:proofErr w:type="spellEnd"/>
            <w:r w:rsidRPr="00FE2189">
              <w:rPr>
                <w:rFonts w:asciiTheme="majorBidi" w:hAnsiTheme="majorBidi" w:cstheme="majorBidi"/>
                <w:lang w:val="en-US"/>
              </w:rPr>
              <w:t xml:space="preserve"> media tulisan, </w:t>
            </w:r>
            <w:proofErr w:type="spellStart"/>
            <w:r w:rsidRPr="00FE2189">
              <w:rPr>
                <w:rFonts w:asciiTheme="majorBidi" w:hAnsiTheme="majorBidi" w:cstheme="majorBidi"/>
                <w:lang w:val="en-US"/>
              </w:rPr>
              <w:t>lisan</w:t>
            </w:r>
            <w:proofErr w:type="spellEnd"/>
            <w:r w:rsidRPr="00FE2189">
              <w:rPr>
                <w:rFonts w:asciiTheme="majorBidi" w:hAnsiTheme="majorBidi" w:cstheme="majorBidi"/>
                <w:lang w:val="en-US"/>
              </w:rPr>
              <w:t xml:space="preserve">, video, </w:t>
            </w:r>
            <w:proofErr w:type="spellStart"/>
            <w:r w:rsidRPr="00FE2189">
              <w:rPr>
                <w:rFonts w:asciiTheme="majorBidi" w:hAnsiTheme="majorBidi" w:cstheme="majorBidi"/>
                <w:lang w:val="en-US"/>
              </w:rPr>
              <w:t>dokumenter</w:t>
            </w:r>
            <w:proofErr w:type="spellEnd"/>
            <w:r w:rsidRPr="00FE2189">
              <w:rPr>
                <w:rFonts w:asciiTheme="majorBidi" w:hAnsiTheme="majorBidi" w:cstheme="majorBidi"/>
                <w:lang w:val="en-US"/>
              </w:rPr>
              <w:t>, dan/</w:t>
            </w:r>
            <w:proofErr w:type="spellStart"/>
            <w:r w:rsidRPr="00FE2189">
              <w:rPr>
                <w:rFonts w:asciiTheme="majorBidi" w:hAnsiTheme="majorBidi" w:cstheme="majorBidi"/>
                <w:lang w:val="en-US"/>
              </w:rPr>
              <w:t>atau</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animasi</w:t>
            </w:r>
            <w:proofErr w:type="spellEnd"/>
            <w:r w:rsidRPr="00FE2189">
              <w:rPr>
                <w:rFonts w:asciiTheme="majorBidi" w:hAnsiTheme="majorBidi" w:cstheme="majorBidi"/>
                <w:lang w:val="en-US"/>
              </w:rPr>
              <w:t>.</w:t>
            </w:r>
          </w:p>
        </w:tc>
        <w:tc>
          <w:tcPr>
            <w:tcW w:w="343" w:type="pct"/>
          </w:tcPr>
          <w:p w14:paraId="3798E0E5" w14:textId="77777777" w:rsidR="00DF56F6" w:rsidRDefault="00DF56F6" w:rsidP="00314DA5">
            <w:pPr>
              <w:jc w:val="center"/>
              <w:rPr>
                <w:rFonts w:asciiTheme="majorBidi" w:hAnsiTheme="majorBidi" w:cstheme="majorBidi"/>
                <w:lang w:val="en-US"/>
              </w:rPr>
            </w:pPr>
          </w:p>
        </w:tc>
        <w:tc>
          <w:tcPr>
            <w:tcW w:w="317" w:type="pct"/>
          </w:tcPr>
          <w:p w14:paraId="7EF88449" w14:textId="77777777" w:rsidR="00DF56F6" w:rsidRDefault="00DF56F6" w:rsidP="00314DA5">
            <w:pPr>
              <w:jc w:val="center"/>
              <w:rPr>
                <w:rFonts w:asciiTheme="majorBidi" w:hAnsiTheme="majorBidi" w:cstheme="majorBidi"/>
                <w:lang w:val="en-US"/>
              </w:rPr>
            </w:pPr>
          </w:p>
        </w:tc>
        <w:tc>
          <w:tcPr>
            <w:tcW w:w="358" w:type="pct"/>
          </w:tcPr>
          <w:p w14:paraId="1EF7CF38" w14:textId="77777777" w:rsidR="00DF56F6" w:rsidRDefault="00DF56F6" w:rsidP="00314DA5">
            <w:pPr>
              <w:rPr>
                <w:rFonts w:asciiTheme="majorBidi" w:hAnsiTheme="majorBidi" w:cstheme="majorBidi"/>
                <w:lang w:val="en-US"/>
              </w:rPr>
            </w:pPr>
          </w:p>
        </w:tc>
        <w:tc>
          <w:tcPr>
            <w:tcW w:w="245" w:type="pct"/>
          </w:tcPr>
          <w:p w14:paraId="23D563FF" w14:textId="77777777" w:rsidR="00DF56F6" w:rsidRDefault="00DF56F6" w:rsidP="00314DA5">
            <w:pPr>
              <w:jc w:val="center"/>
              <w:rPr>
                <w:rFonts w:asciiTheme="majorBidi" w:hAnsiTheme="majorBidi" w:cstheme="majorBidi"/>
                <w:lang w:val="en-US"/>
              </w:rPr>
            </w:pPr>
          </w:p>
        </w:tc>
        <w:tc>
          <w:tcPr>
            <w:tcW w:w="253" w:type="pct"/>
          </w:tcPr>
          <w:p w14:paraId="4C6A0082" w14:textId="77777777" w:rsidR="00DF56F6" w:rsidRDefault="00DF56F6" w:rsidP="00314DA5">
            <w:pPr>
              <w:jc w:val="center"/>
              <w:rPr>
                <w:rFonts w:asciiTheme="majorBidi" w:hAnsiTheme="majorBidi" w:cstheme="majorBidi"/>
                <w:lang w:val="en-US"/>
              </w:rPr>
            </w:pPr>
          </w:p>
        </w:tc>
        <w:tc>
          <w:tcPr>
            <w:tcW w:w="252" w:type="pct"/>
          </w:tcPr>
          <w:p w14:paraId="19A25106" w14:textId="77777777" w:rsidR="00DF56F6" w:rsidRDefault="00DF56F6" w:rsidP="00314DA5">
            <w:pPr>
              <w:jc w:val="center"/>
              <w:rPr>
                <w:rFonts w:asciiTheme="majorBidi" w:hAnsiTheme="majorBidi" w:cstheme="majorBidi"/>
                <w:lang w:val="en-US"/>
              </w:rPr>
            </w:pPr>
          </w:p>
        </w:tc>
        <w:tc>
          <w:tcPr>
            <w:tcW w:w="254" w:type="pct"/>
          </w:tcPr>
          <w:p w14:paraId="030B05D6" w14:textId="77777777" w:rsidR="00DF56F6" w:rsidRDefault="00DF56F6" w:rsidP="00314DA5">
            <w:pPr>
              <w:jc w:val="center"/>
              <w:rPr>
                <w:rFonts w:asciiTheme="majorBidi" w:hAnsiTheme="majorBidi" w:cstheme="majorBidi"/>
                <w:lang w:val="en-US"/>
              </w:rPr>
            </w:pPr>
          </w:p>
        </w:tc>
        <w:tc>
          <w:tcPr>
            <w:tcW w:w="452" w:type="pct"/>
          </w:tcPr>
          <w:p w14:paraId="58EB8E20" w14:textId="77777777" w:rsidR="00DF56F6" w:rsidRDefault="00DF56F6" w:rsidP="00314DA5">
            <w:pPr>
              <w:jc w:val="center"/>
              <w:rPr>
                <w:rFonts w:asciiTheme="majorBidi" w:hAnsiTheme="majorBidi" w:cstheme="majorBidi"/>
                <w:lang w:val="en-US"/>
              </w:rPr>
            </w:pPr>
          </w:p>
        </w:tc>
        <w:tc>
          <w:tcPr>
            <w:tcW w:w="1275" w:type="pct"/>
          </w:tcPr>
          <w:p w14:paraId="5FB841FC" w14:textId="77777777" w:rsidR="00DF56F6" w:rsidRPr="00E06BC3" w:rsidRDefault="00DF56F6" w:rsidP="00314DA5">
            <w:pPr>
              <w:ind w:left="-13"/>
              <w:jc w:val="both"/>
              <w:rPr>
                <w:rFonts w:asciiTheme="majorBidi" w:hAnsiTheme="majorBidi" w:cstheme="majorBidi"/>
              </w:rPr>
            </w:pPr>
          </w:p>
        </w:tc>
      </w:tr>
      <w:tr w:rsidR="00DF56F6" w14:paraId="4F29C9A3" w14:textId="77777777" w:rsidTr="00DF56F6">
        <w:tc>
          <w:tcPr>
            <w:tcW w:w="1251" w:type="pct"/>
          </w:tcPr>
          <w:p w14:paraId="2F8B8D18" w14:textId="77777777" w:rsidR="00DF56F6" w:rsidRPr="00F959BD" w:rsidRDefault="00DF56F6" w:rsidP="00314DA5">
            <w:pPr>
              <w:rPr>
                <w:rFonts w:asciiTheme="majorBidi" w:hAnsiTheme="majorBidi" w:cstheme="majorBidi"/>
              </w:rPr>
            </w:pPr>
            <w:r w:rsidRPr="00FE2189">
              <w:rPr>
                <w:rFonts w:asciiTheme="majorBidi" w:hAnsiTheme="majorBidi" w:cstheme="majorBidi"/>
              </w:rPr>
              <w:t>Merancang dan melaksanakan kegiatan pendidikan/pelatihan yang relevan dengan Historical Storytelling secara adaptif dengan perkembangan ICT.</w:t>
            </w:r>
          </w:p>
        </w:tc>
        <w:tc>
          <w:tcPr>
            <w:tcW w:w="343" w:type="pct"/>
          </w:tcPr>
          <w:p w14:paraId="17B09B00" w14:textId="77777777" w:rsidR="00DF56F6" w:rsidRDefault="00DF56F6" w:rsidP="00314DA5">
            <w:pPr>
              <w:jc w:val="center"/>
              <w:rPr>
                <w:rFonts w:asciiTheme="majorBidi" w:hAnsiTheme="majorBidi" w:cstheme="majorBidi"/>
                <w:lang w:val="en-US"/>
              </w:rPr>
            </w:pPr>
          </w:p>
        </w:tc>
        <w:tc>
          <w:tcPr>
            <w:tcW w:w="317" w:type="pct"/>
          </w:tcPr>
          <w:p w14:paraId="6D371B33" w14:textId="77777777" w:rsidR="00DF56F6" w:rsidRDefault="00DF56F6" w:rsidP="00314DA5">
            <w:pPr>
              <w:jc w:val="center"/>
              <w:rPr>
                <w:rFonts w:asciiTheme="majorBidi" w:hAnsiTheme="majorBidi" w:cstheme="majorBidi"/>
                <w:lang w:val="en-US"/>
              </w:rPr>
            </w:pPr>
          </w:p>
        </w:tc>
        <w:tc>
          <w:tcPr>
            <w:tcW w:w="358" w:type="pct"/>
          </w:tcPr>
          <w:p w14:paraId="761B6950" w14:textId="77777777" w:rsidR="00DF56F6" w:rsidRDefault="00DF56F6" w:rsidP="00314DA5">
            <w:pPr>
              <w:rPr>
                <w:rFonts w:asciiTheme="majorBidi" w:hAnsiTheme="majorBidi" w:cstheme="majorBidi"/>
                <w:lang w:val="en-US"/>
              </w:rPr>
            </w:pPr>
          </w:p>
        </w:tc>
        <w:tc>
          <w:tcPr>
            <w:tcW w:w="245" w:type="pct"/>
          </w:tcPr>
          <w:p w14:paraId="14A41096" w14:textId="77777777" w:rsidR="00DF56F6" w:rsidRDefault="00DF56F6" w:rsidP="00314DA5">
            <w:pPr>
              <w:jc w:val="center"/>
              <w:rPr>
                <w:rFonts w:asciiTheme="majorBidi" w:hAnsiTheme="majorBidi" w:cstheme="majorBidi"/>
                <w:lang w:val="en-US"/>
              </w:rPr>
            </w:pPr>
          </w:p>
        </w:tc>
        <w:tc>
          <w:tcPr>
            <w:tcW w:w="253" w:type="pct"/>
          </w:tcPr>
          <w:p w14:paraId="751CFAF8" w14:textId="77777777" w:rsidR="00DF56F6" w:rsidRDefault="00DF56F6" w:rsidP="00314DA5">
            <w:pPr>
              <w:jc w:val="center"/>
              <w:rPr>
                <w:rFonts w:asciiTheme="majorBidi" w:hAnsiTheme="majorBidi" w:cstheme="majorBidi"/>
                <w:lang w:val="en-US"/>
              </w:rPr>
            </w:pPr>
          </w:p>
        </w:tc>
        <w:tc>
          <w:tcPr>
            <w:tcW w:w="252" w:type="pct"/>
          </w:tcPr>
          <w:p w14:paraId="73D4E9F0" w14:textId="77777777" w:rsidR="00DF56F6" w:rsidRDefault="00DF56F6" w:rsidP="00314DA5">
            <w:pPr>
              <w:jc w:val="center"/>
              <w:rPr>
                <w:rFonts w:asciiTheme="majorBidi" w:hAnsiTheme="majorBidi" w:cstheme="majorBidi"/>
                <w:lang w:val="en-US"/>
              </w:rPr>
            </w:pPr>
          </w:p>
        </w:tc>
        <w:tc>
          <w:tcPr>
            <w:tcW w:w="254" w:type="pct"/>
          </w:tcPr>
          <w:p w14:paraId="4A1F811E" w14:textId="77777777" w:rsidR="00DF56F6" w:rsidRDefault="00DF56F6" w:rsidP="00314DA5">
            <w:pPr>
              <w:jc w:val="center"/>
              <w:rPr>
                <w:rFonts w:asciiTheme="majorBidi" w:hAnsiTheme="majorBidi" w:cstheme="majorBidi"/>
                <w:lang w:val="en-US"/>
              </w:rPr>
            </w:pPr>
          </w:p>
        </w:tc>
        <w:tc>
          <w:tcPr>
            <w:tcW w:w="452" w:type="pct"/>
          </w:tcPr>
          <w:p w14:paraId="35A92927" w14:textId="77777777" w:rsidR="00DF56F6" w:rsidRDefault="00DF56F6" w:rsidP="00314DA5">
            <w:pPr>
              <w:jc w:val="center"/>
              <w:rPr>
                <w:rFonts w:asciiTheme="majorBidi" w:hAnsiTheme="majorBidi" w:cstheme="majorBidi"/>
                <w:lang w:val="en-US"/>
              </w:rPr>
            </w:pPr>
          </w:p>
        </w:tc>
        <w:tc>
          <w:tcPr>
            <w:tcW w:w="1275" w:type="pct"/>
          </w:tcPr>
          <w:p w14:paraId="359C7B0F" w14:textId="77777777" w:rsidR="00DF56F6" w:rsidRPr="00B73C10" w:rsidRDefault="00DF56F6" w:rsidP="00314DA5">
            <w:pPr>
              <w:jc w:val="both"/>
              <w:rPr>
                <w:rFonts w:asciiTheme="majorBidi" w:hAnsiTheme="majorBidi" w:cstheme="majorBidi"/>
                <w:lang w:val="en-US"/>
              </w:rPr>
            </w:pPr>
          </w:p>
        </w:tc>
      </w:tr>
    </w:tbl>
    <w:p w14:paraId="11294E3B" w14:textId="77777777" w:rsidR="00DF56F6" w:rsidRDefault="00DF56F6" w:rsidP="00DF56F6">
      <w:pPr>
        <w:rPr>
          <w:rFonts w:asciiTheme="majorBidi" w:hAnsiTheme="majorBidi" w:cstheme="majorBidi"/>
          <w:b/>
          <w:bCs/>
          <w:lang w:val="en-US"/>
        </w:rPr>
      </w:pP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78AAE301" w14:textId="77777777" w:rsidR="00DF56F6" w:rsidRDefault="00DF56F6" w:rsidP="00DF56F6">
      <w:pPr>
        <w:tabs>
          <w:tab w:val="left" w:pos="1891"/>
        </w:tabs>
        <w:rPr>
          <w:rFonts w:asciiTheme="majorBidi" w:hAnsiTheme="majorBidi" w:cstheme="majorBidi"/>
          <w:b/>
          <w:bCs/>
          <w:lang w:val="en-US"/>
        </w:rPr>
      </w:pPr>
    </w:p>
    <w:p w14:paraId="5FA606BC" w14:textId="77777777" w:rsidR="00DF56F6" w:rsidRDefault="00DF56F6" w:rsidP="00DF56F6">
      <w:pPr>
        <w:tabs>
          <w:tab w:val="center" w:pos="6980"/>
        </w:tabs>
        <w:jc w:val="both"/>
        <w:rPr>
          <w:rFonts w:asciiTheme="majorBidi" w:hAnsiTheme="majorBidi" w:cstheme="majorBidi"/>
          <w:b/>
          <w:bCs/>
          <w:lang w:val="en-US"/>
        </w:rPr>
      </w:pPr>
    </w:p>
    <w:p w14:paraId="35F670C4" w14:textId="77777777" w:rsidR="00DF56F6" w:rsidRDefault="00DF56F6" w:rsidP="00DF56F6">
      <w:pPr>
        <w:tabs>
          <w:tab w:val="center" w:pos="6980"/>
        </w:tabs>
        <w:jc w:val="both"/>
        <w:rPr>
          <w:rFonts w:asciiTheme="majorBidi" w:hAnsiTheme="majorBidi" w:cstheme="majorBidi"/>
          <w:b/>
          <w:bCs/>
          <w:lang w:val="en-US"/>
        </w:rPr>
      </w:pPr>
    </w:p>
    <w:p w14:paraId="1CF21DB4" w14:textId="77777777" w:rsidR="00DF56F6" w:rsidRDefault="00DF56F6" w:rsidP="00DF56F6">
      <w:pPr>
        <w:tabs>
          <w:tab w:val="center" w:pos="6980"/>
        </w:tabs>
        <w:jc w:val="both"/>
        <w:rPr>
          <w:rFonts w:asciiTheme="majorBidi" w:hAnsiTheme="majorBidi" w:cstheme="majorBidi"/>
          <w:b/>
          <w:bCs/>
          <w:lang w:val="en-US"/>
        </w:rPr>
      </w:pPr>
    </w:p>
    <w:p w14:paraId="7D80DF30" w14:textId="77777777" w:rsidR="00DF56F6" w:rsidRDefault="00DF56F6" w:rsidP="00DF56F6">
      <w:pPr>
        <w:tabs>
          <w:tab w:val="center" w:pos="6980"/>
        </w:tabs>
        <w:jc w:val="both"/>
        <w:rPr>
          <w:rFonts w:asciiTheme="majorBidi" w:hAnsiTheme="majorBidi" w:cstheme="majorBidi"/>
          <w:b/>
          <w:bCs/>
          <w:lang w:val="en-US"/>
        </w:rPr>
      </w:pPr>
    </w:p>
    <w:p w14:paraId="02AFB104" w14:textId="77777777" w:rsidR="00DF56F6" w:rsidRDefault="00DF56F6" w:rsidP="00DF56F6">
      <w:pPr>
        <w:tabs>
          <w:tab w:val="center" w:pos="6980"/>
        </w:tabs>
        <w:jc w:val="both"/>
        <w:rPr>
          <w:rFonts w:asciiTheme="majorBidi" w:hAnsiTheme="majorBidi" w:cstheme="majorBidi"/>
          <w:b/>
          <w:bCs/>
          <w:lang w:val="en-US"/>
        </w:rPr>
      </w:pPr>
    </w:p>
    <w:p w14:paraId="48C6B2D1" w14:textId="77777777" w:rsidR="00DF56F6" w:rsidRDefault="00DF56F6" w:rsidP="00DF56F6">
      <w:pPr>
        <w:tabs>
          <w:tab w:val="center" w:pos="6980"/>
        </w:tabs>
        <w:jc w:val="both"/>
        <w:rPr>
          <w:rFonts w:asciiTheme="majorBidi" w:hAnsiTheme="majorBidi" w:cstheme="majorBidi"/>
          <w:b/>
          <w:bCs/>
          <w:lang w:val="en-US"/>
        </w:rPr>
      </w:pPr>
    </w:p>
    <w:p w14:paraId="2BEC92E9" w14:textId="77777777" w:rsidR="00DF56F6" w:rsidRDefault="00DF56F6" w:rsidP="00DF56F6">
      <w:pPr>
        <w:tabs>
          <w:tab w:val="center" w:pos="6980"/>
        </w:tabs>
        <w:jc w:val="both"/>
        <w:rPr>
          <w:rFonts w:asciiTheme="majorBidi" w:hAnsiTheme="majorBidi" w:cstheme="majorBidi"/>
          <w:b/>
          <w:bCs/>
          <w:lang w:val="en-US"/>
        </w:rPr>
      </w:pPr>
    </w:p>
    <w:p w14:paraId="243A06CF" w14:textId="77777777" w:rsidR="00DF56F6" w:rsidRDefault="00DF56F6" w:rsidP="00DF56F6">
      <w:pPr>
        <w:tabs>
          <w:tab w:val="center" w:pos="6980"/>
        </w:tabs>
        <w:jc w:val="both"/>
        <w:rPr>
          <w:rFonts w:asciiTheme="majorBidi" w:hAnsiTheme="majorBidi" w:cstheme="majorBidi"/>
          <w:b/>
          <w:bCs/>
          <w:lang w:val="en-US"/>
        </w:rPr>
      </w:pPr>
    </w:p>
    <w:p w14:paraId="3B71B435" w14:textId="77777777" w:rsidR="00DF56F6" w:rsidRDefault="00DF56F6" w:rsidP="00DF56F6">
      <w:pPr>
        <w:tabs>
          <w:tab w:val="center" w:pos="6980"/>
        </w:tabs>
        <w:jc w:val="both"/>
        <w:rPr>
          <w:rFonts w:asciiTheme="majorBidi" w:hAnsiTheme="majorBidi" w:cstheme="majorBidi"/>
          <w:b/>
          <w:bCs/>
          <w:lang w:val="en-US"/>
        </w:rPr>
      </w:pPr>
    </w:p>
    <w:p w14:paraId="70B9CB19" w14:textId="77777777" w:rsidR="00DF56F6" w:rsidRDefault="00DF56F6" w:rsidP="00DF56F6">
      <w:pPr>
        <w:tabs>
          <w:tab w:val="center" w:pos="6980"/>
        </w:tabs>
        <w:jc w:val="both"/>
        <w:rPr>
          <w:rFonts w:asciiTheme="majorBidi" w:hAnsiTheme="majorBidi" w:cstheme="majorBidi"/>
          <w:b/>
          <w:bCs/>
          <w:lang w:val="en-US"/>
        </w:rPr>
      </w:pPr>
    </w:p>
    <w:p w14:paraId="0AAEB1A7" w14:textId="77777777" w:rsidR="00DF56F6" w:rsidRDefault="00DF56F6" w:rsidP="00DF56F6">
      <w:pPr>
        <w:tabs>
          <w:tab w:val="center" w:pos="6980"/>
        </w:tabs>
        <w:jc w:val="both"/>
        <w:rPr>
          <w:rFonts w:asciiTheme="majorBidi" w:hAnsiTheme="majorBidi" w:cstheme="majorBidi"/>
          <w:b/>
          <w:bCs/>
          <w:lang w:val="en-US"/>
        </w:rPr>
      </w:pPr>
    </w:p>
    <w:p w14:paraId="4ED398B2" w14:textId="22B1664F" w:rsidR="00DF56F6" w:rsidRDefault="00DF56F6" w:rsidP="00DF56F6">
      <w:pPr>
        <w:tabs>
          <w:tab w:val="center" w:pos="6980"/>
        </w:tabs>
        <w:jc w:val="both"/>
        <w:rPr>
          <w:rFonts w:asciiTheme="majorBidi" w:hAnsiTheme="majorBidi" w:cstheme="majorBidi"/>
          <w:b/>
          <w:bCs/>
          <w:lang w:val="it-IT"/>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w:t>
      </w:r>
      <w:r>
        <w:rPr>
          <w:rFonts w:asciiTheme="majorBidi" w:hAnsiTheme="majorBidi" w:cstheme="majorBidi"/>
          <w:b/>
          <w:bCs/>
          <w:lang w:val="en-US"/>
        </w:rPr>
        <w:t xml:space="preserve"> </w:t>
      </w:r>
      <w:r w:rsidRPr="00FE2189">
        <w:rPr>
          <w:rFonts w:asciiTheme="majorBidi" w:hAnsiTheme="majorBidi" w:cstheme="majorBidi"/>
          <w:b/>
          <w:bCs/>
        </w:rPr>
        <w:t>Kajian Budaya Lokal Cirebon</w:t>
      </w:r>
    </w:p>
    <w:p w14:paraId="2695BDE8" w14:textId="77777777" w:rsidR="00DF56F6" w:rsidRPr="00C52B33" w:rsidRDefault="00DF56F6" w:rsidP="00DF56F6">
      <w:pPr>
        <w:tabs>
          <w:tab w:val="center" w:pos="6980"/>
        </w:tabs>
        <w:jc w:val="both"/>
        <w:rPr>
          <w:rFonts w:asciiTheme="majorBidi" w:hAnsiTheme="majorBidi" w:cstheme="majorBidi"/>
          <w:lang w:val="it-IT"/>
        </w:rPr>
      </w:pPr>
      <w:r w:rsidRPr="00FE2189">
        <w:rPr>
          <w:rFonts w:asciiTheme="majorBidi" w:hAnsiTheme="majorBidi" w:cstheme="majorBidi"/>
          <w:lang w:val="it-IT"/>
        </w:rPr>
        <w:t>Mata kuliah Kajian Budaya Lokal Cirebon adalah mata kuliah yang secara spesifik membahas kekayaan budaya dan sejarah Cirebon sebagai kota pelabuhan yang kaya akan perpaduan budaya. Mata kuliah ini menganalisis Cirebon sebagai "titik temu" budaya Jawa, Sunda, Tionghoa, dan Islam, yang menghasilkan sebuah identitas unik.</w:t>
      </w:r>
    </w:p>
    <w:tbl>
      <w:tblPr>
        <w:tblStyle w:val="TableGrid"/>
        <w:tblpPr w:leftFromText="180" w:rightFromText="180" w:vertAnchor="text" w:tblpY="1"/>
        <w:tblOverlap w:val="never"/>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F56F6" w14:paraId="6DE018B2" w14:textId="77777777" w:rsidTr="00DF56F6">
        <w:tc>
          <w:tcPr>
            <w:tcW w:w="1251" w:type="pct"/>
            <w:vMerge w:val="restart"/>
            <w:shd w:val="clear" w:color="auto" w:fill="E5DFEC" w:themeFill="accent4" w:themeFillTint="33"/>
            <w:vAlign w:val="center"/>
          </w:tcPr>
          <w:p w14:paraId="59A32D92" w14:textId="77777777" w:rsidR="00DF56F6" w:rsidRPr="00461B1D" w:rsidRDefault="00DF56F6"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53D40210" w14:textId="6AE21C0C" w:rsidR="00DF56F6" w:rsidRPr="00DF56F6" w:rsidRDefault="00DF56F6" w:rsidP="00DF56F6">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075FF72F" w14:textId="77777777" w:rsidR="00DF56F6" w:rsidRPr="00461B1D" w:rsidRDefault="00DF56F6" w:rsidP="00314DA5">
            <w:pPr>
              <w:spacing w:before="60" w:after="60"/>
              <w:jc w:val="center"/>
              <w:rPr>
                <w:b/>
              </w:rPr>
            </w:pPr>
            <w:r w:rsidRPr="00461B1D">
              <w:rPr>
                <w:b/>
              </w:rPr>
              <w:t>Hasil evaluasi Asesor</w:t>
            </w:r>
          </w:p>
          <w:p w14:paraId="079A719D" w14:textId="77777777" w:rsidR="00DF56F6" w:rsidRPr="00461B1D" w:rsidRDefault="00DF56F6"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18C58DDD" w14:textId="77777777" w:rsidR="00DF56F6" w:rsidRPr="00461B1D" w:rsidRDefault="00DF56F6" w:rsidP="00314DA5">
            <w:pPr>
              <w:jc w:val="center"/>
              <w:rPr>
                <w:rFonts w:asciiTheme="majorBidi" w:hAnsiTheme="majorBidi" w:cstheme="majorBidi"/>
                <w:b/>
                <w:lang w:val="en-US"/>
              </w:rPr>
            </w:pPr>
            <w:r w:rsidRPr="00461B1D">
              <w:rPr>
                <w:b/>
              </w:rPr>
              <w:t>Bukti yang disampaikan*</w:t>
            </w:r>
          </w:p>
        </w:tc>
      </w:tr>
      <w:tr w:rsidR="00DF56F6" w14:paraId="38C259B3" w14:textId="77777777" w:rsidTr="00DF56F6">
        <w:tc>
          <w:tcPr>
            <w:tcW w:w="1251" w:type="pct"/>
            <w:vMerge/>
            <w:shd w:val="clear" w:color="auto" w:fill="E5DFEC" w:themeFill="accent4" w:themeFillTint="33"/>
            <w:vAlign w:val="center"/>
          </w:tcPr>
          <w:p w14:paraId="49205475" w14:textId="77777777" w:rsidR="00DF56F6" w:rsidRPr="00461B1D" w:rsidRDefault="00DF56F6"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7854E6A4"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6C210F1F"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4B4E07AE"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0B897BF3"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3464D5AC"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1B65EA66"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2FDE0666"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73A84B7F" w14:textId="77777777" w:rsidR="00DF56F6" w:rsidRPr="00461B1D" w:rsidRDefault="00DF56F6"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1A653C2D"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F56F6" w14:paraId="25CCBB50" w14:textId="77777777" w:rsidTr="00DF56F6">
        <w:tc>
          <w:tcPr>
            <w:tcW w:w="1251" w:type="pct"/>
            <w:vAlign w:val="center"/>
          </w:tcPr>
          <w:p w14:paraId="12F7E938"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4BBABDDE"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5612D426"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2B61A23A"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5B995E8A"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5</w:t>
            </w:r>
          </w:p>
        </w:tc>
      </w:tr>
      <w:tr w:rsidR="00DF56F6" w14:paraId="1DB7EEE5" w14:textId="77777777" w:rsidTr="00DF56F6">
        <w:tc>
          <w:tcPr>
            <w:tcW w:w="1251" w:type="pct"/>
          </w:tcPr>
          <w:p w14:paraId="3A3AA41C" w14:textId="77777777" w:rsidR="00DF56F6" w:rsidRPr="00920F17" w:rsidRDefault="00DF56F6" w:rsidP="00314DA5">
            <w:pPr>
              <w:rPr>
                <w:rFonts w:asciiTheme="majorBidi" w:hAnsiTheme="majorBidi" w:cstheme="majorBidi"/>
                <w:lang w:val="en-US"/>
              </w:rPr>
            </w:pPr>
            <w:proofErr w:type="spellStart"/>
            <w:r w:rsidRPr="00FE2189">
              <w:rPr>
                <w:rFonts w:asciiTheme="majorBidi" w:hAnsiTheme="majorBidi" w:cstheme="majorBidi"/>
                <w:lang w:val="en-US"/>
              </w:rPr>
              <w:t>Menunjukkan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disiplin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tanggung</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jawab</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kemandirian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nasionalisme</w:t>
            </w:r>
            <w:proofErr w:type="spellEnd"/>
            <w:r w:rsidRPr="00FE2189">
              <w:rPr>
                <w:rFonts w:asciiTheme="majorBidi" w:hAnsiTheme="majorBidi" w:cstheme="majorBidi"/>
                <w:lang w:val="en-US"/>
              </w:rPr>
              <w:t>, dan/</w:t>
            </w:r>
            <w:proofErr w:type="spellStart"/>
            <w:r w:rsidRPr="00FE2189">
              <w:rPr>
                <w:rFonts w:asciiTheme="majorBidi" w:hAnsiTheme="majorBidi" w:cstheme="majorBidi"/>
                <w:lang w:val="en-US"/>
              </w:rPr>
              <w:t>atau</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jiwa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kewirausahaan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dalam</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penerapan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kompetensi</w:t>
            </w:r>
            <w:proofErr w:type="spellEnd"/>
            <w:r w:rsidRPr="00FE2189">
              <w:rPr>
                <w:rFonts w:asciiTheme="majorBidi" w:hAnsiTheme="majorBidi" w:cstheme="majorBidi"/>
                <w:lang w:val="en-US"/>
              </w:rPr>
              <w:t xml:space="preserve"> Kajian </w:t>
            </w:r>
            <w:proofErr w:type="spellStart"/>
            <w:r w:rsidRPr="00FE2189">
              <w:rPr>
                <w:rFonts w:asciiTheme="majorBidi" w:hAnsiTheme="majorBidi" w:cstheme="majorBidi"/>
                <w:lang w:val="en-US"/>
              </w:rPr>
              <w:t>Budaya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Lokal</w:t>
            </w:r>
            <w:proofErr w:type="spellEnd"/>
            <w:r w:rsidRPr="00FE2189">
              <w:rPr>
                <w:rFonts w:asciiTheme="majorBidi" w:hAnsiTheme="majorBidi" w:cstheme="majorBidi"/>
                <w:lang w:val="en-US"/>
              </w:rPr>
              <w:t xml:space="preserve"> Cirebon.</w:t>
            </w:r>
          </w:p>
        </w:tc>
        <w:tc>
          <w:tcPr>
            <w:tcW w:w="343" w:type="pct"/>
          </w:tcPr>
          <w:p w14:paraId="76B69AEA" w14:textId="77777777" w:rsidR="00DF56F6" w:rsidRDefault="00DF56F6" w:rsidP="00314DA5">
            <w:pPr>
              <w:jc w:val="center"/>
              <w:rPr>
                <w:rFonts w:asciiTheme="majorBidi" w:hAnsiTheme="majorBidi" w:cstheme="majorBidi"/>
                <w:lang w:val="en-US"/>
              </w:rPr>
            </w:pPr>
          </w:p>
        </w:tc>
        <w:tc>
          <w:tcPr>
            <w:tcW w:w="317" w:type="pct"/>
          </w:tcPr>
          <w:p w14:paraId="5661ED8E" w14:textId="77777777" w:rsidR="00DF56F6" w:rsidRDefault="00DF56F6" w:rsidP="00314DA5">
            <w:pPr>
              <w:jc w:val="center"/>
              <w:rPr>
                <w:rFonts w:asciiTheme="majorBidi" w:hAnsiTheme="majorBidi" w:cstheme="majorBidi"/>
                <w:lang w:val="en-US"/>
              </w:rPr>
            </w:pPr>
          </w:p>
        </w:tc>
        <w:tc>
          <w:tcPr>
            <w:tcW w:w="358" w:type="pct"/>
          </w:tcPr>
          <w:p w14:paraId="05E345D1" w14:textId="77777777" w:rsidR="00DF56F6" w:rsidRDefault="00DF56F6" w:rsidP="00314DA5">
            <w:pPr>
              <w:rPr>
                <w:rFonts w:asciiTheme="majorBidi" w:hAnsiTheme="majorBidi" w:cstheme="majorBidi"/>
                <w:lang w:val="en-US"/>
              </w:rPr>
            </w:pPr>
          </w:p>
        </w:tc>
        <w:tc>
          <w:tcPr>
            <w:tcW w:w="245" w:type="pct"/>
          </w:tcPr>
          <w:p w14:paraId="7AFA259C" w14:textId="77777777" w:rsidR="00DF56F6" w:rsidRDefault="00DF56F6" w:rsidP="00314DA5">
            <w:pPr>
              <w:jc w:val="center"/>
              <w:rPr>
                <w:rFonts w:asciiTheme="majorBidi" w:hAnsiTheme="majorBidi" w:cstheme="majorBidi"/>
                <w:lang w:val="en-US"/>
              </w:rPr>
            </w:pPr>
          </w:p>
        </w:tc>
        <w:tc>
          <w:tcPr>
            <w:tcW w:w="253" w:type="pct"/>
          </w:tcPr>
          <w:p w14:paraId="6981C4D6" w14:textId="77777777" w:rsidR="00DF56F6" w:rsidRDefault="00DF56F6" w:rsidP="00314DA5">
            <w:pPr>
              <w:jc w:val="center"/>
              <w:rPr>
                <w:rFonts w:asciiTheme="majorBidi" w:hAnsiTheme="majorBidi" w:cstheme="majorBidi"/>
                <w:lang w:val="en-US"/>
              </w:rPr>
            </w:pPr>
          </w:p>
        </w:tc>
        <w:tc>
          <w:tcPr>
            <w:tcW w:w="252" w:type="pct"/>
          </w:tcPr>
          <w:p w14:paraId="326926A0" w14:textId="77777777" w:rsidR="00DF56F6" w:rsidRDefault="00DF56F6" w:rsidP="00314DA5">
            <w:pPr>
              <w:jc w:val="center"/>
              <w:rPr>
                <w:rFonts w:asciiTheme="majorBidi" w:hAnsiTheme="majorBidi" w:cstheme="majorBidi"/>
                <w:lang w:val="en-US"/>
              </w:rPr>
            </w:pPr>
          </w:p>
        </w:tc>
        <w:tc>
          <w:tcPr>
            <w:tcW w:w="254" w:type="pct"/>
          </w:tcPr>
          <w:p w14:paraId="06FB9CA6" w14:textId="77777777" w:rsidR="00DF56F6" w:rsidRDefault="00DF56F6" w:rsidP="00314DA5">
            <w:pPr>
              <w:jc w:val="center"/>
              <w:rPr>
                <w:rFonts w:asciiTheme="majorBidi" w:hAnsiTheme="majorBidi" w:cstheme="majorBidi"/>
                <w:lang w:val="en-US"/>
              </w:rPr>
            </w:pPr>
          </w:p>
        </w:tc>
        <w:tc>
          <w:tcPr>
            <w:tcW w:w="452" w:type="pct"/>
          </w:tcPr>
          <w:p w14:paraId="7DB53B95" w14:textId="77777777" w:rsidR="00DF56F6" w:rsidRDefault="00DF56F6" w:rsidP="00314DA5">
            <w:pPr>
              <w:jc w:val="center"/>
              <w:rPr>
                <w:rFonts w:asciiTheme="majorBidi" w:hAnsiTheme="majorBidi" w:cstheme="majorBidi"/>
                <w:lang w:val="en-US"/>
              </w:rPr>
            </w:pPr>
          </w:p>
        </w:tc>
        <w:tc>
          <w:tcPr>
            <w:tcW w:w="1275" w:type="pct"/>
          </w:tcPr>
          <w:p w14:paraId="2CBBB492" w14:textId="77777777" w:rsidR="00DF56F6" w:rsidRDefault="00DF56F6" w:rsidP="00314DA5">
            <w:pPr>
              <w:ind w:left="-13"/>
              <w:jc w:val="both"/>
              <w:rPr>
                <w:rFonts w:asciiTheme="majorBidi" w:hAnsiTheme="majorBidi" w:cstheme="majorBidi"/>
              </w:rPr>
            </w:pPr>
          </w:p>
          <w:p w14:paraId="380B1F2E" w14:textId="77777777" w:rsidR="00DF56F6" w:rsidRPr="00C21B57" w:rsidRDefault="00DF56F6" w:rsidP="00314DA5">
            <w:pPr>
              <w:ind w:left="-13"/>
              <w:jc w:val="both"/>
              <w:rPr>
                <w:rFonts w:asciiTheme="majorBidi" w:hAnsiTheme="majorBidi" w:cstheme="majorBidi"/>
                <w:lang w:val="en-US"/>
              </w:rPr>
            </w:pPr>
          </w:p>
        </w:tc>
      </w:tr>
      <w:tr w:rsidR="00DF56F6" w14:paraId="3E2C2F83" w14:textId="77777777" w:rsidTr="00DF56F6">
        <w:tc>
          <w:tcPr>
            <w:tcW w:w="1251" w:type="pct"/>
          </w:tcPr>
          <w:p w14:paraId="34549019" w14:textId="77777777" w:rsidR="00DF56F6" w:rsidRPr="00FE2189" w:rsidRDefault="00DF56F6" w:rsidP="00314DA5">
            <w:pPr>
              <w:rPr>
                <w:rFonts w:asciiTheme="majorBidi" w:hAnsiTheme="majorBidi" w:cstheme="majorBidi"/>
                <w:lang w:val="en-US"/>
              </w:rPr>
            </w:pPr>
            <w:proofErr w:type="spellStart"/>
            <w:r w:rsidRPr="00FE2189">
              <w:rPr>
                <w:rFonts w:asciiTheme="majorBidi" w:hAnsiTheme="majorBidi" w:cstheme="majorBidi"/>
                <w:lang w:val="en-US"/>
              </w:rPr>
              <w:t>Melakukan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penelitian</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pengkajian</w:t>
            </w:r>
            <w:proofErr w:type="spellEnd"/>
            <w:r w:rsidRPr="00FE2189">
              <w:rPr>
                <w:rFonts w:asciiTheme="majorBidi" w:hAnsiTheme="majorBidi" w:cstheme="majorBidi"/>
                <w:lang w:val="en-US"/>
              </w:rPr>
              <w:t xml:space="preserve"> yang </w:t>
            </w:r>
            <w:proofErr w:type="spellStart"/>
            <w:r w:rsidRPr="00FE2189">
              <w:rPr>
                <w:rFonts w:asciiTheme="majorBidi" w:hAnsiTheme="majorBidi" w:cstheme="majorBidi"/>
                <w:lang w:val="en-US"/>
              </w:rPr>
              <w:t>relevan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dengan</w:t>
            </w:r>
            <w:proofErr w:type="spellEnd"/>
            <w:r w:rsidRPr="00FE2189">
              <w:rPr>
                <w:rFonts w:asciiTheme="majorBidi" w:hAnsiTheme="majorBidi" w:cstheme="majorBidi"/>
                <w:lang w:val="en-US"/>
              </w:rPr>
              <w:t xml:space="preserve"> Kajian </w:t>
            </w:r>
            <w:proofErr w:type="spellStart"/>
            <w:r w:rsidRPr="00FE2189">
              <w:rPr>
                <w:rFonts w:asciiTheme="majorBidi" w:hAnsiTheme="majorBidi" w:cstheme="majorBidi"/>
                <w:lang w:val="en-US"/>
              </w:rPr>
              <w:t>Budaya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Lokal</w:t>
            </w:r>
            <w:proofErr w:type="spellEnd"/>
            <w:r w:rsidRPr="00FE2189">
              <w:rPr>
                <w:rFonts w:asciiTheme="majorBidi" w:hAnsiTheme="majorBidi" w:cstheme="majorBidi"/>
                <w:lang w:val="en-US"/>
              </w:rPr>
              <w:t xml:space="preserve"> Cirebon </w:t>
            </w:r>
            <w:proofErr w:type="spellStart"/>
            <w:r w:rsidRPr="00FE2189">
              <w:rPr>
                <w:rFonts w:asciiTheme="majorBidi" w:hAnsiTheme="majorBidi" w:cstheme="majorBidi"/>
                <w:lang w:val="en-US"/>
              </w:rPr>
              <w:t>dengan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memanfaatkan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sumber</w:t>
            </w:r>
            <w:proofErr w:type="spellEnd"/>
            <w:r w:rsidRPr="00FE2189">
              <w:rPr>
                <w:rFonts w:asciiTheme="majorBidi" w:hAnsiTheme="majorBidi" w:cstheme="majorBidi"/>
                <w:lang w:val="en-US"/>
              </w:rPr>
              <w:t xml:space="preserve"> primer </w:t>
            </w:r>
            <w:proofErr w:type="spellStart"/>
            <w:r w:rsidRPr="00FE2189">
              <w:rPr>
                <w:rFonts w:asciiTheme="majorBidi" w:hAnsiTheme="majorBidi" w:cstheme="majorBidi"/>
                <w:lang w:val="en-US"/>
              </w:rPr>
              <w:t>untuk</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rekonstruksi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sejarah</w:t>
            </w:r>
            <w:proofErr w:type="spellEnd"/>
            <w:r w:rsidRPr="00FE2189">
              <w:rPr>
                <w:rFonts w:asciiTheme="majorBidi" w:hAnsiTheme="majorBidi" w:cstheme="majorBidi"/>
                <w:lang w:val="en-US"/>
              </w:rPr>
              <w:t xml:space="preserve"> dan </w:t>
            </w:r>
            <w:proofErr w:type="spellStart"/>
            <w:r w:rsidRPr="00FE2189">
              <w:rPr>
                <w:rFonts w:asciiTheme="majorBidi" w:hAnsiTheme="majorBidi" w:cstheme="majorBidi"/>
                <w:lang w:val="en-US"/>
              </w:rPr>
              <w:t>kajian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ilmiah</w:t>
            </w:r>
            <w:proofErr w:type="spellEnd"/>
            <w:r w:rsidRPr="00FE2189">
              <w:rPr>
                <w:rFonts w:asciiTheme="majorBidi" w:hAnsiTheme="majorBidi" w:cstheme="majorBidi"/>
                <w:lang w:val="en-US"/>
              </w:rPr>
              <w:t xml:space="preserve"> yang </w:t>
            </w:r>
            <w:proofErr w:type="spellStart"/>
            <w:r w:rsidRPr="00FE2189">
              <w:rPr>
                <w:rFonts w:asciiTheme="majorBidi" w:hAnsiTheme="majorBidi" w:cstheme="majorBidi"/>
                <w:lang w:val="en-US"/>
              </w:rPr>
              <w:t>kontekstual</w:t>
            </w:r>
            <w:proofErr w:type="spellEnd"/>
            <w:r w:rsidRPr="00FE2189">
              <w:rPr>
                <w:rFonts w:asciiTheme="majorBidi" w:hAnsiTheme="majorBidi" w:cstheme="majorBidi"/>
                <w:lang w:val="en-US"/>
              </w:rPr>
              <w:t>.</w:t>
            </w:r>
          </w:p>
        </w:tc>
        <w:tc>
          <w:tcPr>
            <w:tcW w:w="343" w:type="pct"/>
          </w:tcPr>
          <w:p w14:paraId="2B28DECF" w14:textId="77777777" w:rsidR="00DF56F6" w:rsidRDefault="00DF56F6" w:rsidP="00314DA5">
            <w:pPr>
              <w:jc w:val="center"/>
              <w:rPr>
                <w:rFonts w:asciiTheme="majorBidi" w:hAnsiTheme="majorBidi" w:cstheme="majorBidi"/>
                <w:lang w:val="en-US"/>
              </w:rPr>
            </w:pPr>
          </w:p>
        </w:tc>
        <w:tc>
          <w:tcPr>
            <w:tcW w:w="317" w:type="pct"/>
          </w:tcPr>
          <w:p w14:paraId="59F868DD" w14:textId="77777777" w:rsidR="00DF56F6" w:rsidRDefault="00DF56F6" w:rsidP="00314DA5">
            <w:pPr>
              <w:jc w:val="center"/>
              <w:rPr>
                <w:rFonts w:asciiTheme="majorBidi" w:hAnsiTheme="majorBidi" w:cstheme="majorBidi"/>
                <w:lang w:val="en-US"/>
              </w:rPr>
            </w:pPr>
          </w:p>
        </w:tc>
        <w:tc>
          <w:tcPr>
            <w:tcW w:w="358" w:type="pct"/>
          </w:tcPr>
          <w:p w14:paraId="29DBD2EF" w14:textId="77777777" w:rsidR="00DF56F6" w:rsidRDefault="00DF56F6" w:rsidP="00314DA5">
            <w:pPr>
              <w:rPr>
                <w:rFonts w:asciiTheme="majorBidi" w:hAnsiTheme="majorBidi" w:cstheme="majorBidi"/>
                <w:lang w:val="en-US"/>
              </w:rPr>
            </w:pPr>
          </w:p>
        </w:tc>
        <w:tc>
          <w:tcPr>
            <w:tcW w:w="245" w:type="pct"/>
          </w:tcPr>
          <w:p w14:paraId="7137DCD5" w14:textId="77777777" w:rsidR="00DF56F6" w:rsidRDefault="00DF56F6" w:rsidP="00314DA5">
            <w:pPr>
              <w:jc w:val="center"/>
              <w:rPr>
                <w:rFonts w:asciiTheme="majorBidi" w:hAnsiTheme="majorBidi" w:cstheme="majorBidi"/>
                <w:lang w:val="en-US"/>
              </w:rPr>
            </w:pPr>
          </w:p>
        </w:tc>
        <w:tc>
          <w:tcPr>
            <w:tcW w:w="253" w:type="pct"/>
          </w:tcPr>
          <w:p w14:paraId="071FD88F" w14:textId="77777777" w:rsidR="00DF56F6" w:rsidRDefault="00DF56F6" w:rsidP="00314DA5">
            <w:pPr>
              <w:jc w:val="center"/>
              <w:rPr>
                <w:rFonts w:asciiTheme="majorBidi" w:hAnsiTheme="majorBidi" w:cstheme="majorBidi"/>
                <w:lang w:val="en-US"/>
              </w:rPr>
            </w:pPr>
          </w:p>
        </w:tc>
        <w:tc>
          <w:tcPr>
            <w:tcW w:w="252" w:type="pct"/>
          </w:tcPr>
          <w:p w14:paraId="6BC39F1E" w14:textId="77777777" w:rsidR="00DF56F6" w:rsidRDefault="00DF56F6" w:rsidP="00314DA5">
            <w:pPr>
              <w:jc w:val="center"/>
              <w:rPr>
                <w:rFonts w:asciiTheme="majorBidi" w:hAnsiTheme="majorBidi" w:cstheme="majorBidi"/>
                <w:lang w:val="en-US"/>
              </w:rPr>
            </w:pPr>
          </w:p>
        </w:tc>
        <w:tc>
          <w:tcPr>
            <w:tcW w:w="254" w:type="pct"/>
          </w:tcPr>
          <w:p w14:paraId="4ABC3271" w14:textId="77777777" w:rsidR="00DF56F6" w:rsidRDefault="00DF56F6" w:rsidP="00314DA5">
            <w:pPr>
              <w:jc w:val="center"/>
              <w:rPr>
                <w:rFonts w:asciiTheme="majorBidi" w:hAnsiTheme="majorBidi" w:cstheme="majorBidi"/>
                <w:lang w:val="en-US"/>
              </w:rPr>
            </w:pPr>
          </w:p>
        </w:tc>
        <w:tc>
          <w:tcPr>
            <w:tcW w:w="452" w:type="pct"/>
          </w:tcPr>
          <w:p w14:paraId="30E7EC4C" w14:textId="77777777" w:rsidR="00DF56F6" w:rsidRDefault="00DF56F6" w:rsidP="00314DA5">
            <w:pPr>
              <w:jc w:val="center"/>
              <w:rPr>
                <w:rFonts w:asciiTheme="majorBidi" w:hAnsiTheme="majorBidi" w:cstheme="majorBidi"/>
                <w:lang w:val="en-US"/>
              </w:rPr>
            </w:pPr>
          </w:p>
        </w:tc>
        <w:tc>
          <w:tcPr>
            <w:tcW w:w="1275" w:type="pct"/>
          </w:tcPr>
          <w:p w14:paraId="4C60F1E1" w14:textId="77777777" w:rsidR="00DF56F6" w:rsidRDefault="00DF56F6" w:rsidP="00314DA5">
            <w:pPr>
              <w:ind w:left="-13"/>
              <w:jc w:val="both"/>
              <w:rPr>
                <w:rFonts w:asciiTheme="majorBidi" w:hAnsiTheme="majorBidi" w:cstheme="majorBidi"/>
              </w:rPr>
            </w:pPr>
          </w:p>
        </w:tc>
      </w:tr>
      <w:tr w:rsidR="00DF56F6" w14:paraId="36B94472" w14:textId="77777777" w:rsidTr="00DF56F6">
        <w:tc>
          <w:tcPr>
            <w:tcW w:w="1251" w:type="pct"/>
          </w:tcPr>
          <w:p w14:paraId="40278836" w14:textId="77777777" w:rsidR="00DF56F6" w:rsidRPr="00920F17" w:rsidRDefault="00DF56F6" w:rsidP="00314DA5">
            <w:pPr>
              <w:rPr>
                <w:rFonts w:asciiTheme="majorBidi" w:hAnsiTheme="majorBidi" w:cstheme="majorBidi"/>
                <w:lang w:val="en-US"/>
              </w:rPr>
            </w:pPr>
            <w:r w:rsidRPr="00FE2189">
              <w:rPr>
                <w:rFonts w:asciiTheme="majorBidi" w:hAnsiTheme="majorBidi" w:cstheme="majorBidi"/>
                <w:lang w:val="en-US"/>
              </w:rPr>
              <w:t xml:space="preserve">Menyusun dan </w:t>
            </w:r>
            <w:proofErr w:type="spellStart"/>
            <w:r w:rsidRPr="00FE2189">
              <w:rPr>
                <w:rFonts w:asciiTheme="majorBidi" w:hAnsiTheme="majorBidi" w:cstheme="majorBidi"/>
                <w:lang w:val="en-US"/>
              </w:rPr>
              <w:t>menyajikan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narasi</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sejarah</w:t>
            </w:r>
            <w:proofErr w:type="spellEnd"/>
            <w:r w:rsidRPr="00FE2189">
              <w:rPr>
                <w:rFonts w:asciiTheme="majorBidi" w:hAnsiTheme="majorBidi" w:cstheme="majorBidi"/>
                <w:lang w:val="en-US"/>
              </w:rPr>
              <w:t>/</w:t>
            </w:r>
            <w:proofErr w:type="spellStart"/>
            <w:r w:rsidRPr="00FE2189">
              <w:rPr>
                <w:rFonts w:asciiTheme="majorBidi" w:hAnsiTheme="majorBidi" w:cstheme="majorBidi"/>
                <w:lang w:val="en-US"/>
              </w:rPr>
              <w:t>peradaban</w:t>
            </w:r>
            <w:proofErr w:type="spellEnd"/>
            <w:r w:rsidRPr="00FE2189">
              <w:rPr>
                <w:rFonts w:asciiTheme="majorBidi" w:hAnsiTheme="majorBidi" w:cstheme="majorBidi"/>
                <w:lang w:val="en-US"/>
              </w:rPr>
              <w:t xml:space="preserve"> Islam yang </w:t>
            </w:r>
            <w:proofErr w:type="spellStart"/>
            <w:r w:rsidRPr="00FE2189">
              <w:rPr>
                <w:rFonts w:asciiTheme="majorBidi" w:hAnsiTheme="majorBidi" w:cstheme="majorBidi"/>
                <w:lang w:val="en-US"/>
              </w:rPr>
              <w:t>relevan</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dengan</w:t>
            </w:r>
            <w:proofErr w:type="spellEnd"/>
            <w:r w:rsidRPr="00FE2189">
              <w:rPr>
                <w:rFonts w:asciiTheme="majorBidi" w:hAnsiTheme="majorBidi" w:cstheme="majorBidi"/>
                <w:lang w:val="en-US"/>
              </w:rPr>
              <w:t xml:space="preserve"> Kajian </w:t>
            </w:r>
            <w:proofErr w:type="spellStart"/>
            <w:r w:rsidRPr="00FE2189">
              <w:rPr>
                <w:rFonts w:asciiTheme="majorBidi" w:hAnsiTheme="majorBidi" w:cstheme="majorBidi"/>
                <w:lang w:val="en-US"/>
              </w:rPr>
              <w:t>Budaya</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Lokal</w:t>
            </w:r>
            <w:proofErr w:type="spellEnd"/>
            <w:r w:rsidRPr="00FE2189">
              <w:rPr>
                <w:rFonts w:asciiTheme="majorBidi" w:hAnsiTheme="majorBidi" w:cstheme="majorBidi"/>
                <w:lang w:val="en-US"/>
              </w:rPr>
              <w:t xml:space="preserve"> Cirebon </w:t>
            </w:r>
            <w:proofErr w:type="spellStart"/>
            <w:r w:rsidRPr="00FE2189">
              <w:rPr>
                <w:rFonts w:asciiTheme="majorBidi" w:hAnsiTheme="majorBidi" w:cstheme="majorBidi"/>
                <w:lang w:val="en-US"/>
              </w:rPr>
              <w:t>melalui</w:t>
            </w:r>
            <w:proofErr w:type="spellEnd"/>
            <w:r w:rsidRPr="00FE2189">
              <w:rPr>
                <w:rFonts w:asciiTheme="majorBidi" w:hAnsiTheme="majorBidi" w:cstheme="majorBidi"/>
                <w:lang w:val="en-US"/>
              </w:rPr>
              <w:t xml:space="preserve"> media tulisan, </w:t>
            </w:r>
            <w:proofErr w:type="spellStart"/>
            <w:r w:rsidRPr="00FE2189">
              <w:rPr>
                <w:rFonts w:asciiTheme="majorBidi" w:hAnsiTheme="majorBidi" w:cstheme="majorBidi"/>
                <w:lang w:val="en-US"/>
              </w:rPr>
              <w:t>lisan</w:t>
            </w:r>
            <w:proofErr w:type="spellEnd"/>
            <w:r w:rsidRPr="00FE2189">
              <w:rPr>
                <w:rFonts w:asciiTheme="majorBidi" w:hAnsiTheme="majorBidi" w:cstheme="majorBidi"/>
                <w:lang w:val="en-US"/>
              </w:rPr>
              <w:t xml:space="preserve">, video, </w:t>
            </w:r>
            <w:proofErr w:type="spellStart"/>
            <w:r w:rsidRPr="00FE2189">
              <w:rPr>
                <w:rFonts w:asciiTheme="majorBidi" w:hAnsiTheme="majorBidi" w:cstheme="majorBidi"/>
                <w:lang w:val="en-US"/>
              </w:rPr>
              <w:t>dokumenter</w:t>
            </w:r>
            <w:proofErr w:type="spellEnd"/>
            <w:r w:rsidRPr="00FE2189">
              <w:rPr>
                <w:rFonts w:asciiTheme="majorBidi" w:hAnsiTheme="majorBidi" w:cstheme="majorBidi"/>
                <w:lang w:val="en-US"/>
              </w:rPr>
              <w:t>, dan/</w:t>
            </w:r>
            <w:proofErr w:type="spellStart"/>
            <w:r w:rsidRPr="00FE2189">
              <w:rPr>
                <w:rFonts w:asciiTheme="majorBidi" w:hAnsiTheme="majorBidi" w:cstheme="majorBidi"/>
                <w:lang w:val="en-US"/>
              </w:rPr>
              <w:t>atau</w:t>
            </w:r>
            <w:proofErr w:type="spellEnd"/>
            <w:r w:rsidRPr="00FE2189">
              <w:rPr>
                <w:rFonts w:asciiTheme="majorBidi" w:hAnsiTheme="majorBidi" w:cstheme="majorBidi"/>
                <w:lang w:val="en-US"/>
              </w:rPr>
              <w:t xml:space="preserve"> </w:t>
            </w:r>
            <w:proofErr w:type="spellStart"/>
            <w:r w:rsidRPr="00FE2189">
              <w:rPr>
                <w:rFonts w:asciiTheme="majorBidi" w:hAnsiTheme="majorBidi" w:cstheme="majorBidi"/>
                <w:lang w:val="en-US"/>
              </w:rPr>
              <w:t>animasi</w:t>
            </w:r>
            <w:proofErr w:type="spellEnd"/>
            <w:r w:rsidRPr="00FE2189">
              <w:rPr>
                <w:rFonts w:asciiTheme="majorBidi" w:hAnsiTheme="majorBidi" w:cstheme="majorBidi"/>
                <w:lang w:val="en-US"/>
              </w:rPr>
              <w:t>.</w:t>
            </w:r>
          </w:p>
        </w:tc>
        <w:tc>
          <w:tcPr>
            <w:tcW w:w="343" w:type="pct"/>
          </w:tcPr>
          <w:p w14:paraId="47A14E5E" w14:textId="77777777" w:rsidR="00DF56F6" w:rsidRDefault="00DF56F6" w:rsidP="00314DA5">
            <w:pPr>
              <w:jc w:val="center"/>
              <w:rPr>
                <w:rFonts w:asciiTheme="majorBidi" w:hAnsiTheme="majorBidi" w:cstheme="majorBidi"/>
                <w:lang w:val="en-US"/>
              </w:rPr>
            </w:pPr>
          </w:p>
        </w:tc>
        <w:tc>
          <w:tcPr>
            <w:tcW w:w="317" w:type="pct"/>
          </w:tcPr>
          <w:p w14:paraId="12484252" w14:textId="77777777" w:rsidR="00DF56F6" w:rsidRDefault="00DF56F6" w:rsidP="00314DA5">
            <w:pPr>
              <w:jc w:val="center"/>
              <w:rPr>
                <w:rFonts w:asciiTheme="majorBidi" w:hAnsiTheme="majorBidi" w:cstheme="majorBidi"/>
                <w:lang w:val="en-US"/>
              </w:rPr>
            </w:pPr>
          </w:p>
        </w:tc>
        <w:tc>
          <w:tcPr>
            <w:tcW w:w="358" w:type="pct"/>
          </w:tcPr>
          <w:p w14:paraId="7924F2EA" w14:textId="77777777" w:rsidR="00DF56F6" w:rsidRDefault="00DF56F6" w:rsidP="00314DA5">
            <w:pPr>
              <w:rPr>
                <w:rFonts w:asciiTheme="majorBidi" w:hAnsiTheme="majorBidi" w:cstheme="majorBidi"/>
                <w:lang w:val="en-US"/>
              </w:rPr>
            </w:pPr>
          </w:p>
        </w:tc>
        <w:tc>
          <w:tcPr>
            <w:tcW w:w="245" w:type="pct"/>
          </w:tcPr>
          <w:p w14:paraId="198804E1" w14:textId="77777777" w:rsidR="00DF56F6" w:rsidRDefault="00DF56F6" w:rsidP="00314DA5">
            <w:pPr>
              <w:jc w:val="center"/>
              <w:rPr>
                <w:rFonts w:asciiTheme="majorBidi" w:hAnsiTheme="majorBidi" w:cstheme="majorBidi"/>
                <w:lang w:val="en-US"/>
              </w:rPr>
            </w:pPr>
          </w:p>
        </w:tc>
        <w:tc>
          <w:tcPr>
            <w:tcW w:w="253" w:type="pct"/>
          </w:tcPr>
          <w:p w14:paraId="122FE79C" w14:textId="77777777" w:rsidR="00DF56F6" w:rsidRDefault="00DF56F6" w:rsidP="00314DA5">
            <w:pPr>
              <w:jc w:val="center"/>
              <w:rPr>
                <w:rFonts w:asciiTheme="majorBidi" w:hAnsiTheme="majorBidi" w:cstheme="majorBidi"/>
                <w:lang w:val="en-US"/>
              </w:rPr>
            </w:pPr>
          </w:p>
        </w:tc>
        <w:tc>
          <w:tcPr>
            <w:tcW w:w="252" w:type="pct"/>
          </w:tcPr>
          <w:p w14:paraId="52D5042B" w14:textId="77777777" w:rsidR="00DF56F6" w:rsidRDefault="00DF56F6" w:rsidP="00314DA5">
            <w:pPr>
              <w:jc w:val="center"/>
              <w:rPr>
                <w:rFonts w:asciiTheme="majorBidi" w:hAnsiTheme="majorBidi" w:cstheme="majorBidi"/>
                <w:lang w:val="en-US"/>
              </w:rPr>
            </w:pPr>
          </w:p>
        </w:tc>
        <w:tc>
          <w:tcPr>
            <w:tcW w:w="254" w:type="pct"/>
          </w:tcPr>
          <w:p w14:paraId="510DBDD0" w14:textId="77777777" w:rsidR="00DF56F6" w:rsidRDefault="00DF56F6" w:rsidP="00314DA5">
            <w:pPr>
              <w:jc w:val="center"/>
              <w:rPr>
                <w:rFonts w:asciiTheme="majorBidi" w:hAnsiTheme="majorBidi" w:cstheme="majorBidi"/>
                <w:lang w:val="en-US"/>
              </w:rPr>
            </w:pPr>
          </w:p>
        </w:tc>
        <w:tc>
          <w:tcPr>
            <w:tcW w:w="452" w:type="pct"/>
          </w:tcPr>
          <w:p w14:paraId="1737A663" w14:textId="77777777" w:rsidR="00DF56F6" w:rsidRDefault="00DF56F6" w:rsidP="00314DA5">
            <w:pPr>
              <w:jc w:val="center"/>
              <w:rPr>
                <w:rFonts w:asciiTheme="majorBidi" w:hAnsiTheme="majorBidi" w:cstheme="majorBidi"/>
                <w:lang w:val="en-US"/>
              </w:rPr>
            </w:pPr>
          </w:p>
        </w:tc>
        <w:tc>
          <w:tcPr>
            <w:tcW w:w="1275" w:type="pct"/>
          </w:tcPr>
          <w:p w14:paraId="4CF6E4ED" w14:textId="77777777" w:rsidR="00DF56F6" w:rsidRPr="00E06BC3" w:rsidRDefault="00DF56F6" w:rsidP="00314DA5">
            <w:pPr>
              <w:ind w:left="-13"/>
              <w:jc w:val="both"/>
              <w:rPr>
                <w:rFonts w:asciiTheme="majorBidi" w:hAnsiTheme="majorBidi" w:cstheme="majorBidi"/>
              </w:rPr>
            </w:pPr>
          </w:p>
        </w:tc>
      </w:tr>
      <w:tr w:rsidR="00DF56F6" w14:paraId="4EE8130E" w14:textId="77777777" w:rsidTr="00DF56F6">
        <w:tc>
          <w:tcPr>
            <w:tcW w:w="1251" w:type="pct"/>
          </w:tcPr>
          <w:p w14:paraId="7C8395EA" w14:textId="77777777" w:rsidR="00DF56F6" w:rsidRPr="00F959BD" w:rsidRDefault="00DF56F6" w:rsidP="00314DA5">
            <w:pPr>
              <w:rPr>
                <w:rFonts w:asciiTheme="majorBidi" w:hAnsiTheme="majorBidi" w:cstheme="majorBidi"/>
              </w:rPr>
            </w:pPr>
            <w:r w:rsidRPr="00FE2189">
              <w:rPr>
                <w:rFonts w:asciiTheme="majorBidi" w:hAnsiTheme="majorBidi" w:cstheme="majorBidi"/>
              </w:rPr>
              <w:t>Merancang dan melaksanakan kegiatan pendidikan/pelatihan yang relevan dengan Historical Storytelling secara adaptif dengan perkembangan ICT.</w:t>
            </w:r>
          </w:p>
        </w:tc>
        <w:tc>
          <w:tcPr>
            <w:tcW w:w="343" w:type="pct"/>
          </w:tcPr>
          <w:p w14:paraId="5F1B1D4E" w14:textId="77777777" w:rsidR="00DF56F6" w:rsidRDefault="00DF56F6" w:rsidP="00314DA5">
            <w:pPr>
              <w:jc w:val="center"/>
              <w:rPr>
                <w:rFonts w:asciiTheme="majorBidi" w:hAnsiTheme="majorBidi" w:cstheme="majorBidi"/>
                <w:lang w:val="en-US"/>
              </w:rPr>
            </w:pPr>
          </w:p>
        </w:tc>
        <w:tc>
          <w:tcPr>
            <w:tcW w:w="317" w:type="pct"/>
          </w:tcPr>
          <w:p w14:paraId="2E40175F" w14:textId="77777777" w:rsidR="00DF56F6" w:rsidRDefault="00DF56F6" w:rsidP="00314DA5">
            <w:pPr>
              <w:jc w:val="center"/>
              <w:rPr>
                <w:rFonts w:asciiTheme="majorBidi" w:hAnsiTheme="majorBidi" w:cstheme="majorBidi"/>
                <w:lang w:val="en-US"/>
              </w:rPr>
            </w:pPr>
          </w:p>
        </w:tc>
        <w:tc>
          <w:tcPr>
            <w:tcW w:w="358" w:type="pct"/>
          </w:tcPr>
          <w:p w14:paraId="6BCD6FC6" w14:textId="77777777" w:rsidR="00DF56F6" w:rsidRDefault="00DF56F6" w:rsidP="00314DA5">
            <w:pPr>
              <w:rPr>
                <w:rFonts w:asciiTheme="majorBidi" w:hAnsiTheme="majorBidi" w:cstheme="majorBidi"/>
                <w:lang w:val="en-US"/>
              </w:rPr>
            </w:pPr>
          </w:p>
        </w:tc>
        <w:tc>
          <w:tcPr>
            <w:tcW w:w="245" w:type="pct"/>
          </w:tcPr>
          <w:p w14:paraId="4345FE15" w14:textId="77777777" w:rsidR="00DF56F6" w:rsidRDefault="00DF56F6" w:rsidP="00314DA5">
            <w:pPr>
              <w:jc w:val="center"/>
              <w:rPr>
                <w:rFonts w:asciiTheme="majorBidi" w:hAnsiTheme="majorBidi" w:cstheme="majorBidi"/>
                <w:lang w:val="en-US"/>
              </w:rPr>
            </w:pPr>
          </w:p>
        </w:tc>
        <w:tc>
          <w:tcPr>
            <w:tcW w:w="253" w:type="pct"/>
          </w:tcPr>
          <w:p w14:paraId="6F314EE8" w14:textId="77777777" w:rsidR="00DF56F6" w:rsidRDefault="00DF56F6" w:rsidP="00314DA5">
            <w:pPr>
              <w:jc w:val="center"/>
              <w:rPr>
                <w:rFonts w:asciiTheme="majorBidi" w:hAnsiTheme="majorBidi" w:cstheme="majorBidi"/>
                <w:lang w:val="en-US"/>
              </w:rPr>
            </w:pPr>
          </w:p>
        </w:tc>
        <w:tc>
          <w:tcPr>
            <w:tcW w:w="252" w:type="pct"/>
          </w:tcPr>
          <w:p w14:paraId="51AD0DF8" w14:textId="77777777" w:rsidR="00DF56F6" w:rsidRDefault="00DF56F6" w:rsidP="00314DA5">
            <w:pPr>
              <w:jc w:val="center"/>
              <w:rPr>
                <w:rFonts w:asciiTheme="majorBidi" w:hAnsiTheme="majorBidi" w:cstheme="majorBidi"/>
                <w:lang w:val="en-US"/>
              </w:rPr>
            </w:pPr>
          </w:p>
        </w:tc>
        <w:tc>
          <w:tcPr>
            <w:tcW w:w="254" w:type="pct"/>
          </w:tcPr>
          <w:p w14:paraId="76FDCE50" w14:textId="77777777" w:rsidR="00DF56F6" w:rsidRDefault="00DF56F6" w:rsidP="00314DA5">
            <w:pPr>
              <w:jc w:val="center"/>
              <w:rPr>
                <w:rFonts w:asciiTheme="majorBidi" w:hAnsiTheme="majorBidi" w:cstheme="majorBidi"/>
                <w:lang w:val="en-US"/>
              </w:rPr>
            </w:pPr>
          </w:p>
        </w:tc>
        <w:tc>
          <w:tcPr>
            <w:tcW w:w="452" w:type="pct"/>
          </w:tcPr>
          <w:p w14:paraId="01E0D07F" w14:textId="77777777" w:rsidR="00DF56F6" w:rsidRDefault="00DF56F6" w:rsidP="00314DA5">
            <w:pPr>
              <w:jc w:val="center"/>
              <w:rPr>
                <w:rFonts w:asciiTheme="majorBidi" w:hAnsiTheme="majorBidi" w:cstheme="majorBidi"/>
                <w:lang w:val="en-US"/>
              </w:rPr>
            </w:pPr>
          </w:p>
        </w:tc>
        <w:tc>
          <w:tcPr>
            <w:tcW w:w="1275" w:type="pct"/>
          </w:tcPr>
          <w:p w14:paraId="28AB4E50" w14:textId="77777777" w:rsidR="00DF56F6" w:rsidRPr="00B73C10" w:rsidRDefault="00DF56F6" w:rsidP="00314DA5">
            <w:pPr>
              <w:jc w:val="both"/>
              <w:rPr>
                <w:rFonts w:asciiTheme="majorBidi" w:hAnsiTheme="majorBidi" w:cstheme="majorBidi"/>
                <w:lang w:val="en-US"/>
              </w:rPr>
            </w:pPr>
          </w:p>
        </w:tc>
      </w:tr>
    </w:tbl>
    <w:p w14:paraId="382FCF36" w14:textId="77777777" w:rsidR="00DF56F6" w:rsidRDefault="00DF56F6" w:rsidP="00DF56F6">
      <w:pPr>
        <w:rPr>
          <w:rFonts w:asciiTheme="majorBidi" w:hAnsiTheme="majorBidi" w:cstheme="majorBidi"/>
          <w:b/>
          <w:bCs/>
          <w:lang w:val="en-US"/>
        </w:rPr>
      </w:pPr>
      <w:r>
        <w:rPr>
          <w:rFonts w:asciiTheme="majorBidi" w:hAnsiTheme="majorBidi" w:cstheme="majorBidi"/>
          <w:b/>
          <w:bCs/>
          <w:lang w:val="en-US"/>
        </w:rPr>
        <w:br w:type="textWrapping" w:clear="all"/>
      </w: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5CEAE17E" w14:textId="77777777" w:rsidR="00DF56F6" w:rsidRDefault="00DF56F6" w:rsidP="00DF56F6">
      <w:pPr>
        <w:rPr>
          <w:rFonts w:asciiTheme="majorBidi" w:hAnsiTheme="majorBidi" w:cstheme="majorBidi"/>
          <w:b/>
          <w:bCs/>
          <w:lang w:val="en-US"/>
        </w:rPr>
      </w:pPr>
    </w:p>
    <w:p w14:paraId="6A70089D" w14:textId="77777777" w:rsidR="00DF56F6" w:rsidRDefault="00DF56F6" w:rsidP="00DF56F6">
      <w:pPr>
        <w:rPr>
          <w:rFonts w:asciiTheme="majorBidi" w:hAnsiTheme="majorBidi" w:cstheme="majorBidi"/>
          <w:b/>
          <w:bCs/>
          <w:lang w:val="en-US"/>
        </w:rPr>
      </w:pPr>
    </w:p>
    <w:p w14:paraId="21775D87" w14:textId="77777777" w:rsidR="00DF56F6" w:rsidRDefault="00DF56F6" w:rsidP="00DF56F6">
      <w:pPr>
        <w:rPr>
          <w:rFonts w:asciiTheme="majorBidi" w:hAnsiTheme="majorBidi" w:cstheme="majorBidi"/>
          <w:b/>
          <w:bCs/>
          <w:lang w:val="en-US"/>
        </w:rPr>
      </w:pPr>
    </w:p>
    <w:p w14:paraId="23F28571" w14:textId="77777777" w:rsidR="00DF56F6" w:rsidRDefault="00DF56F6" w:rsidP="00DF56F6">
      <w:pPr>
        <w:tabs>
          <w:tab w:val="center" w:pos="6980"/>
        </w:tabs>
        <w:jc w:val="both"/>
        <w:rPr>
          <w:rFonts w:asciiTheme="majorBidi" w:hAnsiTheme="majorBidi" w:cstheme="majorBidi"/>
          <w:b/>
          <w:bCs/>
          <w:lang w:val="it-IT"/>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w:t>
      </w:r>
      <w:r>
        <w:rPr>
          <w:rFonts w:asciiTheme="majorBidi" w:hAnsiTheme="majorBidi" w:cstheme="majorBidi"/>
          <w:b/>
          <w:bCs/>
          <w:lang w:val="en-US"/>
        </w:rPr>
        <w:t xml:space="preserve"> </w:t>
      </w:r>
      <w:r w:rsidRPr="00FE2189">
        <w:rPr>
          <w:rFonts w:asciiTheme="majorBidi" w:hAnsiTheme="majorBidi" w:cstheme="majorBidi"/>
          <w:b/>
          <w:bCs/>
        </w:rPr>
        <w:t>Perkembangan Pemikiran Politik Islam</w:t>
      </w:r>
      <w:r w:rsidRPr="00FE2189">
        <w:rPr>
          <w:rFonts w:asciiTheme="majorBidi" w:hAnsiTheme="majorBidi" w:cstheme="majorBidi"/>
          <w:b/>
          <w:bCs/>
          <w:lang w:val="it-IT"/>
        </w:rPr>
        <w:t xml:space="preserve"> </w:t>
      </w:r>
    </w:p>
    <w:p w14:paraId="29F60FA0" w14:textId="77777777" w:rsidR="00DF56F6" w:rsidRPr="00C52B33" w:rsidRDefault="00DF56F6" w:rsidP="00DF56F6">
      <w:pPr>
        <w:tabs>
          <w:tab w:val="center" w:pos="6980"/>
        </w:tabs>
        <w:jc w:val="both"/>
        <w:rPr>
          <w:rFonts w:asciiTheme="majorBidi" w:hAnsiTheme="majorBidi" w:cstheme="majorBidi"/>
          <w:lang w:val="it-IT"/>
        </w:rPr>
      </w:pPr>
      <w:r w:rsidRPr="00A1487E">
        <w:rPr>
          <w:rFonts w:asciiTheme="majorBidi" w:hAnsiTheme="majorBidi" w:cstheme="majorBidi"/>
          <w:lang w:val="it-IT"/>
        </w:rPr>
        <w:t>Mata kuliah Perkembangan Pemikiran Politik Islam mengkaji evolusi gagasan-gagasan politik dalam dunia Islam dari masa klasik hingga kontemporer. Mata kuliah ini menganalisis bagaimana para pemikir muslim merespons tantangan-tantangan politik dari setiap zaman. Fokusnya adalah memahami hubungan antara agama, kekuasaan, dan masyarakat dalam konteks sejarah politik Islam.</w:t>
      </w:r>
    </w:p>
    <w:tbl>
      <w:tblPr>
        <w:tblStyle w:val="TableGrid"/>
        <w:tblpPr w:leftFromText="180" w:rightFromText="180" w:vertAnchor="text" w:tblpY="1"/>
        <w:tblOverlap w:val="never"/>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F56F6" w14:paraId="7C531D66" w14:textId="77777777" w:rsidTr="009B5231">
        <w:tc>
          <w:tcPr>
            <w:tcW w:w="1251" w:type="pct"/>
            <w:vMerge w:val="restart"/>
            <w:shd w:val="clear" w:color="auto" w:fill="E5DFEC" w:themeFill="accent4" w:themeFillTint="33"/>
            <w:vAlign w:val="center"/>
          </w:tcPr>
          <w:p w14:paraId="5FC24337" w14:textId="77777777" w:rsidR="00DF56F6" w:rsidRPr="00461B1D" w:rsidRDefault="00DF56F6"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6916EC49" w14:textId="6E4DD922" w:rsidR="00DF56F6" w:rsidRPr="009B5231" w:rsidRDefault="00DF56F6" w:rsidP="009B5231">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2F738EE7" w14:textId="77777777" w:rsidR="00DF56F6" w:rsidRPr="00461B1D" w:rsidRDefault="00DF56F6" w:rsidP="00314DA5">
            <w:pPr>
              <w:spacing w:before="60" w:after="60"/>
              <w:jc w:val="center"/>
              <w:rPr>
                <w:b/>
              </w:rPr>
            </w:pPr>
            <w:r w:rsidRPr="00461B1D">
              <w:rPr>
                <w:b/>
              </w:rPr>
              <w:t>Hasil evaluasi Asesor</w:t>
            </w:r>
          </w:p>
          <w:p w14:paraId="7F3DFA59" w14:textId="77777777" w:rsidR="00DF56F6" w:rsidRPr="00461B1D" w:rsidRDefault="00DF56F6"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65D6CBBE" w14:textId="77777777" w:rsidR="00DF56F6" w:rsidRPr="00461B1D" w:rsidRDefault="00DF56F6" w:rsidP="00314DA5">
            <w:pPr>
              <w:jc w:val="center"/>
              <w:rPr>
                <w:rFonts w:asciiTheme="majorBidi" w:hAnsiTheme="majorBidi" w:cstheme="majorBidi"/>
                <w:b/>
                <w:lang w:val="en-US"/>
              </w:rPr>
            </w:pPr>
            <w:r w:rsidRPr="00461B1D">
              <w:rPr>
                <w:b/>
              </w:rPr>
              <w:t>Bukti yang disampaikan*</w:t>
            </w:r>
          </w:p>
        </w:tc>
      </w:tr>
      <w:tr w:rsidR="00DF56F6" w14:paraId="47A56A27" w14:textId="77777777" w:rsidTr="009B5231">
        <w:tc>
          <w:tcPr>
            <w:tcW w:w="1251" w:type="pct"/>
            <w:vMerge/>
            <w:shd w:val="clear" w:color="auto" w:fill="E5DFEC" w:themeFill="accent4" w:themeFillTint="33"/>
            <w:vAlign w:val="center"/>
          </w:tcPr>
          <w:p w14:paraId="1B9BC90B" w14:textId="77777777" w:rsidR="00DF56F6" w:rsidRPr="00461B1D" w:rsidRDefault="00DF56F6"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427C6F8E"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AD07C25"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6B375DF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461C0A3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3CBFEE9D"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2A31DDB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5612B547"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26C146CD" w14:textId="77777777" w:rsidR="00DF56F6" w:rsidRPr="00461B1D" w:rsidRDefault="00DF56F6"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5FC5F06D"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F56F6" w14:paraId="1E4BB046" w14:textId="77777777" w:rsidTr="009B5231">
        <w:tc>
          <w:tcPr>
            <w:tcW w:w="1251" w:type="pct"/>
            <w:vAlign w:val="center"/>
          </w:tcPr>
          <w:p w14:paraId="2FE62ADE"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2C07522D"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2FE865C9"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019596E8"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62CAEF50"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5</w:t>
            </w:r>
          </w:p>
        </w:tc>
      </w:tr>
      <w:tr w:rsidR="00DF56F6" w14:paraId="5A51FF3A" w14:textId="77777777" w:rsidTr="009B5231">
        <w:tc>
          <w:tcPr>
            <w:tcW w:w="1251" w:type="pct"/>
          </w:tcPr>
          <w:p w14:paraId="58B6350F" w14:textId="77777777" w:rsidR="00DF56F6" w:rsidRPr="00920F17"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Menunjukkan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sikap</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religius</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etis</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menghargai</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keberagaman</w:t>
            </w:r>
            <w:proofErr w:type="spellEnd"/>
            <w:r w:rsidRPr="00A1487E">
              <w:rPr>
                <w:rFonts w:asciiTheme="majorBidi" w:hAnsiTheme="majorBidi" w:cstheme="majorBidi"/>
                <w:lang w:val="en-US"/>
              </w:rPr>
              <w:t xml:space="preserve">, dan </w:t>
            </w:r>
            <w:proofErr w:type="spellStart"/>
            <w:r w:rsidRPr="00A1487E">
              <w:rPr>
                <w:rFonts w:asciiTheme="majorBidi" w:hAnsiTheme="majorBidi" w:cstheme="majorBidi"/>
                <w:lang w:val="en-US"/>
              </w:rPr>
              <w:t>peka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sosial</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dalam</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pembelajaran</w:t>
            </w:r>
            <w:proofErr w:type="spellEnd"/>
            <w:r w:rsidRPr="00A1487E">
              <w:rPr>
                <w:rFonts w:asciiTheme="majorBidi" w:hAnsiTheme="majorBidi" w:cstheme="majorBidi"/>
                <w:lang w:val="en-US"/>
              </w:rPr>
              <w:t xml:space="preserve"> dan </w:t>
            </w:r>
            <w:proofErr w:type="spellStart"/>
            <w:r w:rsidRPr="00A1487E">
              <w:rPr>
                <w:rFonts w:asciiTheme="majorBidi" w:hAnsiTheme="majorBidi" w:cstheme="majorBidi"/>
                <w:lang w:val="en-US"/>
              </w:rPr>
              <w:t>pengkajian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Perkembangan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Pemikiran</w:t>
            </w:r>
            <w:proofErr w:type="spellEnd"/>
            <w:r w:rsidRPr="00A1487E">
              <w:rPr>
                <w:rFonts w:asciiTheme="majorBidi" w:hAnsiTheme="majorBidi" w:cstheme="majorBidi"/>
                <w:lang w:val="en-US"/>
              </w:rPr>
              <w:t xml:space="preserve"> Politik Islam.</w:t>
            </w:r>
          </w:p>
        </w:tc>
        <w:tc>
          <w:tcPr>
            <w:tcW w:w="343" w:type="pct"/>
          </w:tcPr>
          <w:p w14:paraId="611E732A" w14:textId="77777777" w:rsidR="00DF56F6" w:rsidRDefault="00DF56F6" w:rsidP="00314DA5">
            <w:pPr>
              <w:jc w:val="center"/>
              <w:rPr>
                <w:rFonts w:asciiTheme="majorBidi" w:hAnsiTheme="majorBidi" w:cstheme="majorBidi"/>
                <w:lang w:val="en-US"/>
              </w:rPr>
            </w:pPr>
          </w:p>
        </w:tc>
        <w:tc>
          <w:tcPr>
            <w:tcW w:w="317" w:type="pct"/>
          </w:tcPr>
          <w:p w14:paraId="6834EF9E" w14:textId="77777777" w:rsidR="00DF56F6" w:rsidRDefault="00DF56F6" w:rsidP="00314DA5">
            <w:pPr>
              <w:jc w:val="center"/>
              <w:rPr>
                <w:rFonts w:asciiTheme="majorBidi" w:hAnsiTheme="majorBidi" w:cstheme="majorBidi"/>
                <w:lang w:val="en-US"/>
              </w:rPr>
            </w:pPr>
          </w:p>
        </w:tc>
        <w:tc>
          <w:tcPr>
            <w:tcW w:w="358" w:type="pct"/>
          </w:tcPr>
          <w:p w14:paraId="51D966AD" w14:textId="77777777" w:rsidR="00DF56F6" w:rsidRDefault="00DF56F6" w:rsidP="00314DA5">
            <w:pPr>
              <w:rPr>
                <w:rFonts w:asciiTheme="majorBidi" w:hAnsiTheme="majorBidi" w:cstheme="majorBidi"/>
                <w:lang w:val="en-US"/>
              </w:rPr>
            </w:pPr>
          </w:p>
        </w:tc>
        <w:tc>
          <w:tcPr>
            <w:tcW w:w="245" w:type="pct"/>
          </w:tcPr>
          <w:p w14:paraId="1C44D25E" w14:textId="77777777" w:rsidR="00DF56F6" w:rsidRDefault="00DF56F6" w:rsidP="00314DA5">
            <w:pPr>
              <w:jc w:val="center"/>
              <w:rPr>
                <w:rFonts w:asciiTheme="majorBidi" w:hAnsiTheme="majorBidi" w:cstheme="majorBidi"/>
                <w:lang w:val="en-US"/>
              </w:rPr>
            </w:pPr>
          </w:p>
        </w:tc>
        <w:tc>
          <w:tcPr>
            <w:tcW w:w="253" w:type="pct"/>
          </w:tcPr>
          <w:p w14:paraId="1747199F" w14:textId="77777777" w:rsidR="00DF56F6" w:rsidRDefault="00DF56F6" w:rsidP="00314DA5">
            <w:pPr>
              <w:jc w:val="center"/>
              <w:rPr>
                <w:rFonts w:asciiTheme="majorBidi" w:hAnsiTheme="majorBidi" w:cstheme="majorBidi"/>
                <w:lang w:val="en-US"/>
              </w:rPr>
            </w:pPr>
          </w:p>
        </w:tc>
        <w:tc>
          <w:tcPr>
            <w:tcW w:w="252" w:type="pct"/>
          </w:tcPr>
          <w:p w14:paraId="1DAEA874" w14:textId="77777777" w:rsidR="00DF56F6" w:rsidRDefault="00DF56F6" w:rsidP="00314DA5">
            <w:pPr>
              <w:jc w:val="center"/>
              <w:rPr>
                <w:rFonts w:asciiTheme="majorBidi" w:hAnsiTheme="majorBidi" w:cstheme="majorBidi"/>
                <w:lang w:val="en-US"/>
              </w:rPr>
            </w:pPr>
          </w:p>
        </w:tc>
        <w:tc>
          <w:tcPr>
            <w:tcW w:w="254" w:type="pct"/>
          </w:tcPr>
          <w:p w14:paraId="50812CC0" w14:textId="77777777" w:rsidR="00DF56F6" w:rsidRDefault="00DF56F6" w:rsidP="00314DA5">
            <w:pPr>
              <w:jc w:val="center"/>
              <w:rPr>
                <w:rFonts w:asciiTheme="majorBidi" w:hAnsiTheme="majorBidi" w:cstheme="majorBidi"/>
                <w:lang w:val="en-US"/>
              </w:rPr>
            </w:pPr>
          </w:p>
        </w:tc>
        <w:tc>
          <w:tcPr>
            <w:tcW w:w="452" w:type="pct"/>
          </w:tcPr>
          <w:p w14:paraId="069EADF3" w14:textId="77777777" w:rsidR="00DF56F6" w:rsidRDefault="00DF56F6" w:rsidP="00314DA5">
            <w:pPr>
              <w:jc w:val="center"/>
              <w:rPr>
                <w:rFonts w:asciiTheme="majorBidi" w:hAnsiTheme="majorBidi" w:cstheme="majorBidi"/>
                <w:lang w:val="en-US"/>
              </w:rPr>
            </w:pPr>
          </w:p>
        </w:tc>
        <w:tc>
          <w:tcPr>
            <w:tcW w:w="1275" w:type="pct"/>
          </w:tcPr>
          <w:p w14:paraId="108401D8" w14:textId="77777777" w:rsidR="00DF56F6" w:rsidRDefault="00DF56F6" w:rsidP="00314DA5">
            <w:pPr>
              <w:ind w:left="-13"/>
              <w:jc w:val="both"/>
              <w:rPr>
                <w:rFonts w:asciiTheme="majorBidi" w:hAnsiTheme="majorBidi" w:cstheme="majorBidi"/>
              </w:rPr>
            </w:pPr>
          </w:p>
          <w:p w14:paraId="334788A5" w14:textId="77777777" w:rsidR="00DF56F6" w:rsidRPr="00C21B57" w:rsidRDefault="00DF56F6" w:rsidP="00314DA5">
            <w:pPr>
              <w:ind w:left="-13"/>
              <w:jc w:val="both"/>
              <w:rPr>
                <w:rFonts w:asciiTheme="majorBidi" w:hAnsiTheme="majorBidi" w:cstheme="majorBidi"/>
                <w:lang w:val="en-US"/>
              </w:rPr>
            </w:pPr>
          </w:p>
        </w:tc>
      </w:tr>
      <w:tr w:rsidR="00DF56F6" w14:paraId="626E15BD" w14:textId="77777777" w:rsidTr="009B5231">
        <w:tc>
          <w:tcPr>
            <w:tcW w:w="1251" w:type="pct"/>
          </w:tcPr>
          <w:p w14:paraId="16B93362" w14:textId="77777777" w:rsidR="00DF56F6" w:rsidRPr="00FE2189"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Mengomunikasikan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hasil</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kajian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Perkembangan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Pemikiran</w:t>
            </w:r>
            <w:proofErr w:type="spellEnd"/>
            <w:r w:rsidRPr="00A1487E">
              <w:rPr>
                <w:rFonts w:asciiTheme="majorBidi" w:hAnsiTheme="majorBidi" w:cstheme="majorBidi"/>
                <w:lang w:val="en-US"/>
              </w:rPr>
              <w:t xml:space="preserve"> Politik Islam </w:t>
            </w:r>
            <w:proofErr w:type="spellStart"/>
            <w:r w:rsidRPr="00A1487E">
              <w:rPr>
                <w:rFonts w:asciiTheme="majorBidi" w:hAnsiTheme="majorBidi" w:cstheme="majorBidi"/>
                <w:lang w:val="en-US"/>
              </w:rPr>
              <w:t>secara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lisan</w:t>
            </w:r>
            <w:proofErr w:type="spellEnd"/>
            <w:r w:rsidRPr="00A1487E">
              <w:rPr>
                <w:rFonts w:asciiTheme="majorBidi" w:hAnsiTheme="majorBidi" w:cstheme="majorBidi"/>
                <w:lang w:val="en-US"/>
              </w:rPr>
              <w:t xml:space="preserve"> dan tulisan, </w:t>
            </w:r>
            <w:proofErr w:type="spellStart"/>
            <w:r w:rsidRPr="00A1487E">
              <w:rPr>
                <w:rFonts w:asciiTheme="majorBidi" w:hAnsiTheme="majorBidi" w:cstheme="majorBidi"/>
                <w:lang w:val="en-US"/>
              </w:rPr>
              <w:t>bekerja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sama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serta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mengembangkan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jejaring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secara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bertanggung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jawab</w:t>
            </w:r>
            <w:proofErr w:type="spellEnd"/>
            <w:r w:rsidRPr="00A1487E">
              <w:rPr>
                <w:rFonts w:asciiTheme="majorBidi" w:hAnsiTheme="majorBidi" w:cstheme="majorBidi"/>
                <w:lang w:val="en-US"/>
              </w:rPr>
              <w:t>.</w:t>
            </w:r>
          </w:p>
        </w:tc>
        <w:tc>
          <w:tcPr>
            <w:tcW w:w="343" w:type="pct"/>
          </w:tcPr>
          <w:p w14:paraId="59F4EBE0" w14:textId="77777777" w:rsidR="00DF56F6" w:rsidRDefault="00DF56F6" w:rsidP="00314DA5">
            <w:pPr>
              <w:jc w:val="center"/>
              <w:rPr>
                <w:rFonts w:asciiTheme="majorBidi" w:hAnsiTheme="majorBidi" w:cstheme="majorBidi"/>
                <w:lang w:val="en-US"/>
              </w:rPr>
            </w:pPr>
          </w:p>
        </w:tc>
        <w:tc>
          <w:tcPr>
            <w:tcW w:w="317" w:type="pct"/>
          </w:tcPr>
          <w:p w14:paraId="2409CFD6" w14:textId="77777777" w:rsidR="00DF56F6" w:rsidRDefault="00DF56F6" w:rsidP="00314DA5">
            <w:pPr>
              <w:jc w:val="center"/>
              <w:rPr>
                <w:rFonts w:asciiTheme="majorBidi" w:hAnsiTheme="majorBidi" w:cstheme="majorBidi"/>
                <w:lang w:val="en-US"/>
              </w:rPr>
            </w:pPr>
          </w:p>
        </w:tc>
        <w:tc>
          <w:tcPr>
            <w:tcW w:w="358" w:type="pct"/>
          </w:tcPr>
          <w:p w14:paraId="277707F4" w14:textId="77777777" w:rsidR="00DF56F6" w:rsidRDefault="00DF56F6" w:rsidP="00314DA5">
            <w:pPr>
              <w:rPr>
                <w:rFonts w:asciiTheme="majorBidi" w:hAnsiTheme="majorBidi" w:cstheme="majorBidi"/>
                <w:lang w:val="en-US"/>
              </w:rPr>
            </w:pPr>
          </w:p>
        </w:tc>
        <w:tc>
          <w:tcPr>
            <w:tcW w:w="245" w:type="pct"/>
          </w:tcPr>
          <w:p w14:paraId="1C78F2DC" w14:textId="77777777" w:rsidR="00DF56F6" w:rsidRDefault="00DF56F6" w:rsidP="00314DA5">
            <w:pPr>
              <w:jc w:val="center"/>
              <w:rPr>
                <w:rFonts w:asciiTheme="majorBidi" w:hAnsiTheme="majorBidi" w:cstheme="majorBidi"/>
                <w:lang w:val="en-US"/>
              </w:rPr>
            </w:pPr>
          </w:p>
        </w:tc>
        <w:tc>
          <w:tcPr>
            <w:tcW w:w="253" w:type="pct"/>
          </w:tcPr>
          <w:p w14:paraId="6709A5E1" w14:textId="77777777" w:rsidR="00DF56F6" w:rsidRDefault="00DF56F6" w:rsidP="00314DA5">
            <w:pPr>
              <w:jc w:val="center"/>
              <w:rPr>
                <w:rFonts w:asciiTheme="majorBidi" w:hAnsiTheme="majorBidi" w:cstheme="majorBidi"/>
                <w:lang w:val="en-US"/>
              </w:rPr>
            </w:pPr>
          </w:p>
        </w:tc>
        <w:tc>
          <w:tcPr>
            <w:tcW w:w="252" w:type="pct"/>
          </w:tcPr>
          <w:p w14:paraId="782D9F46" w14:textId="77777777" w:rsidR="00DF56F6" w:rsidRDefault="00DF56F6" w:rsidP="00314DA5">
            <w:pPr>
              <w:jc w:val="center"/>
              <w:rPr>
                <w:rFonts w:asciiTheme="majorBidi" w:hAnsiTheme="majorBidi" w:cstheme="majorBidi"/>
                <w:lang w:val="en-US"/>
              </w:rPr>
            </w:pPr>
          </w:p>
        </w:tc>
        <w:tc>
          <w:tcPr>
            <w:tcW w:w="254" w:type="pct"/>
          </w:tcPr>
          <w:p w14:paraId="094427E9" w14:textId="77777777" w:rsidR="00DF56F6" w:rsidRDefault="00DF56F6" w:rsidP="00314DA5">
            <w:pPr>
              <w:jc w:val="center"/>
              <w:rPr>
                <w:rFonts w:asciiTheme="majorBidi" w:hAnsiTheme="majorBidi" w:cstheme="majorBidi"/>
                <w:lang w:val="en-US"/>
              </w:rPr>
            </w:pPr>
          </w:p>
        </w:tc>
        <w:tc>
          <w:tcPr>
            <w:tcW w:w="452" w:type="pct"/>
          </w:tcPr>
          <w:p w14:paraId="16BBC347" w14:textId="77777777" w:rsidR="00DF56F6" w:rsidRDefault="00DF56F6" w:rsidP="00314DA5">
            <w:pPr>
              <w:jc w:val="center"/>
              <w:rPr>
                <w:rFonts w:asciiTheme="majorBidi" w:hAnsiTheme="majorBidi" w:cstheme="majorBidi"/>
                <w:lang w:val="en-US"/>
              </w:rPr>
            </w:pPr>
          </w:p>
        </w:tc>
        <w:tc>
          <w:tcPr>
            <w:tcW w:w="1275" w:type="pct"/>
          </w:tcPr>
          <w:p w14:paraId="3C3F4606" w14:textId="77777777" w:rsidR="00DF56F6" w:rsidRDefault="00DF56F6" w:rsidP="00314DA5">
            <w:pPr>
              <w:ind w:left="-13"/>
              <w:jc w:val="both"/>
              <w:rPr>
                <w:rFonts w:asciiTheme="majorBidi" w:hAnsiTheme="majorBidi" w:cstheme="majorBidi"/>
              </w:rPr>
            </w:pPr>
          </w:p>
        </w:tc>
      </w:tr>
      <w:tr w:rsidR="00DF56F6" w14:paraId="78FF9E46" w14:textId="77777777" w:rsidTr="009B5231">
        <w:tc>
          <w:tcPr>
            <w:tcW w:w="1251" w:type="pct"/>
          </w:tcPr>
          <w:p w14:paraId="3444F164" w14:textId="77777777" w:rsidR="00DF56F6" w:rsidRPr="00920F17" w:rsidRDefault="00DF56F6" w:rsidP="00314DA5">
            <w:pPr>
              <w:rPr>
                <w:rFonts w:asciiTheme="majorBidi" w:hAnsiTheme="majorBidi" w:cstheme="majorBidi"/>
                <w:lang w:val="en-US"/>
              </w:rPr>
            </w:pPr>
            <w:r w:rsidRPr="00A1487E">
              <w:rPr>
                <w:rFonts w:asciiTheme="majorBidi" w:hAnsiTheme="majorBidi" w:cstheme="majorBidi"/>
                <w:lang w:val="en-US"/>
              </w:rPr>
              <w:t xml:space="preserve">Menyusun dan </w:t>
            </w:r>
            <w:proofErr w:type="spellStart"/>
            <w:r w:rsidRPr="00A1487E">
              <w:rPr>
                <w:rFonts w:asciiTheme="majorBidi" w:hAnsiTheme="majorBidi" w:cstheme="majorBidi"/>
                <w:lang w:val="en-US"/>
              </w:rPr>
              <w:t>menyajikan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narasi</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sejarah</w:t>
            </w:r>
            <w:proofErr w:type="spellEnd"/>
            <w:r w:rsidRPr="00A1487E">
              <w:rPr>
                <w:rFonts w:asciiTheme="majorBidi" w:hAnsiTheme="majorBidi" w:cstheme="majorBidi"/>
                <w:lang w:val="en-US"/>
              </w:rPr>
              <w:t>/</w:t>
            </w:r>
            <w:proofErr w:type="spellStart"/>
            <w:r w:rsidRPr="00A1487E">
              <w:rPr>
                <w:rFonts w:asciiTheme="majorBidi" w:hAnsiTheme="majorBidi" w:cstheme="majorBidi"/>
                <w:lang w:val="en-US"/>
              </w:rPr>
              <w:t>peradaban</w:t>
            </w:r>
            <w:proofErr w:type="spellEnd"/>
            <w:r w:rsidRPr="00A1487E">
              <w:rPr>
                <w:rFonts w:asciiTheme="majorBidi" w:hAnsiTheme="majorBidi" w:cstheme="majorBidi"/>
                <w:lang w:val="en-US"/>
              </w:rPr>
              <w:t xml:space="preserve"> Islam yang </w:t>
            </w:r>
            <w:proofErr w:type="spellStart"/>
            <w:r w:rsidRPr="00A1487E">
              <w:rPr>
                <w:rFonts w:asciiTheme="majorBidi" w:hAnsiTheme="majorBidi" w:cstheme="majorBidi"/>
                <w:lang w:val="en-US"/>
              </w:rPr>
              <w:t>relevan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Perkembangan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Pemikiran</w:t>
            </w:r>
            <w:proofErr w:type="spellEnd"/>
            <w:r w:rsidRPr="00A1487E">
              <w:rPr>
                <w:rFonts w:asciiTheme="majorBidi" w:hAnsiTheme="majorBidi" w:cstheme="majorBidi"/>
                <w:lang w:val="en-US"/>
              </w:rPr>
              <w:t xml:space="preserve"> Politik Islam </w:t>
            </w:r>
            <w:proofErr w:type="spellStart"/>
            <w:r w:rsidRPr="00A1487E">
              <w:rPr>
                <w:rFonts w:asciiTheme="majorBidi" w:hAnsiTheme="majorBidi" w:cstheme="majorBidi"/>
                <w:lang w:val="en-US"/>
              </w:rPr>
              <w:t>melalui</w:t>
            </w:r>
            <w:proofErr w:type="spellEnd"/>
            <w:r w:rsidRPr="00A1487E">
              <w:rPr>
                <w:rFonts w:asciiTheme="majorBidi" w:hAnsiTheme="majorBidi" w:cstheme="majorBidi"/>
                <w:lang w:val="en-US"/>
              </w:rPr>
              <w:t xml:space="preserve"> media tulisan, </w:t>
            </w:r>
            <w:proofErr w:type="spellStart"/>
            <w:r w:rsidRPr="00A1487E">
              <w:rPr>
                <w:rFonts w:asciiTheme="majorBidi" w:hAnsiTheme="majorBidi" w:cstheme="majorBidi"/>
                <w:lang w:val="en-US"/>
              </w:rPr>
              <w:t>lisan</w:t>
            </w:r>
            <w:proofErr w:type="spellEnd"/>
            <w:r w:rsidRPr="00A1487E">
              <w:rPr>
                <w:rFonts w:asciiTheme="majorBidi" w:hAnsiTheme="majorBidi" w:cstheme="majorBidi"/>
                <w:lang w:val="en-US"/>
              </w:rPr>
              <w:t xml:space="preserve">, video, </w:t>
            </w:r>
            <w:proofErr w:type="spellStart"/>
            <w:r w:rsidRPr="00A1487E">
              <w:rPr>
                <w:rFonts w:asciiTheme="majorBidi" w:hAnsiTheme="majorBidi" w:cstheme="majorBidi"/>
                <w:lang w:val="en-US"/>
              </w:rPr>
              <w:t>dokumenter</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animasi</w:t>
            </w:r>
            <w:proofErr w:type="spellEnd"/>
            <w:r w:rsidRPr="00A1487E">
              <w:rPr>
                <w:rFonts w:asciiTheme="majorBidi" w:hAnsiTheme="majorBidi" w:cstheme="majorBidi"/>
                <w:lang w:val="en-US"/>
              </w:rPr>
              <w:t>.</w:t>
            </w:r>
          </w:p>
        </w:tc>
        <w:tc>
          <w:tcPr>
            <w:tcW w:w="343" w:type="pct"/>
          </w:tcPr>
          <w:p w14:paraId="53ED5B39" w14:textId="77777777" w:rsidR="00DF56F6" w:rsidRDefault="00DF56F6" w:rsidP="00314DA5">
            <w:pPr>
              <w:jc w:val="center"/>
              <w:rPr>
                <w:rFonts w:asciiTheme="majorBidi" w:hAnsiTheme="majorBidi" w:cstheme="majorBidi"/>
                <w:lang w:val="en-US"/>
              </w:rPr>
            </w:pPr>
          </w:p>
        </w:tc>
        <w:tc>
          <w:tcPr>
            <w:tcW w:w="317" w:type="pct"/>
          </w:tcPr>
          <w:p w14:paraId="53D18800" w14:textId="77777777" w:rsidR="00DF56F6" w:rsidRDefault="00DF56F6" w:rsidP="00314DA5">
            <w:pPr>
              <w:jc w:val="center"/>
              <w:rPr>
                <w:rFonts w:asciiTheme="majorBidi" w:hAnsiTheme="majorBidi" w:cstheme="majorBidi"/>
                <w:lang w:val="en-US"/>
              </w:rPr>
            </w:pPr>
          </w:p>
        </w:tc>
        <w:tc>
          <w:tcPr>
            <w:tcW w:w="358" w:type="pct"/>
          </w:tcPr>
          <w:p w14:paraId="285B503A" w14:textId="77777777" w:rsidR="00DF56F6" w:rsidRDefault="00DF56F6" w:rsidP="00314DA5">
            <w:pPr>
              <w:rPr>
                <w:rFonts w:asciiTheme="majorBidi" w:hAnsiTheme="majorBidi" w:cstheme="majorBidi"/>
                <w:lang w:val="en-US"/>
              </w:rPr>
            </w:pPr>
          </w:p>
        </w:tc>
        <w:tc>
          <w:tcPr>
            <w:tcW w:w="245" w:type="pct"/>
          </w:tcPr>
          <w:p w14:paraId="52218DF2" w14:textId="77777777" w:rsidR="00DF56F6" w:rsidRDefault="00DF56F6" w:rsidP="00314DA5">
            <w:pPr>
              <w:jc w:val="center"/>
              <w:rPr>
                <w:rFonts w:asciiTheme="majorBidi" w:hAnsiTheme="majorBidi" w:cstheme="majorBidi"/>
                <w:lang w:val="en-US"/>
              </w:rPr>
            </w:pPr>
          </w:p>
        </w:tc>
        <w:tc>
          <w:tcPr>
            <w:tcW w:w="253" w:type="pct"/>
          </w:tcPr>
          <w:p w14:paraId="6C4F64B0" w14:textId="77777777" w:rsidR="00DF56F6" w:rsidRDefault="00DF56F6" w:rsidP="00314DA5">
            <w:pPr>
              <w:jc w:val="center"/>
              <w:rPr>
                <w:rFonts w:asciiTheme="majorBidi" w:hAnsiTheme="majorBidi" w:cstheme="majorBidi"/>
                <w:lang w:val="en-US"/>
              </w:rPr>
            </w:pPr>
          </w:p>
        </w:tc>
        <w:tc>
          <w:tcPr>
            <w:tcW w:w="252" w:type="pct"/>
          </w:tcPr>
          <w:p w14:paraId="3CD6A3BB" w14:textId="77777777" w:rsidR="00DF56F6" w:rsidRDefault="00DF56F6" w:rsidP="00314DA5">
            <w:pPr>
              <w:jc w:val="center"/>
              <w:rPr>
                <w:rFonts w:asciiTheme="majorBidi" w:hAnsiTheme="majorBidi" w:cstheme="majorBidi"/>
                <w:lang w:val="en-US"/>
              </w:rPr>
            </w:pPr>
          </w:p>
        </w:tc>
        <w:tc>
          <w:tcPr>
            <w:tcW w:w="254" w:type="pct"/>
          </w:tcPr>
          <w:p w14:paraId="11541713" w14:textId="77777777" w:rsidR="00DF56F6" w:rsidRDefault="00DF56F6" w:rsidP="00314DA5">
            <w:pPr>
              <w:jc w:val="center"/>
              <w:rPr>
                <w:rFonts w:asciiTheme="majorBidi" w:hAnsiTheme="majorBidi" w:cstheme="majorBidi"/>
                <w:lang w:val="en-US"/>
              </w:rPr>
            </w:pPr>
          </w:p>
        </w:tc>
        <w:tc>
          <w:tcPr>
            <w:tcW w:w="452" w:type="pct"/>
          </w:tcPr>
          <w:p w14:paraId="6205FB15" w14:textId="77777777" w:rsidR="00DF56F6" w:rsidRDefault="00DF56F6" w:rsidP="00314DA5">
            <w:pPr>
              <w:jc w:val="center"/>
              <w:rPr>
                <w:rFonts w:asciiTheme="majorBidi" w:hAnsiTheme="majorBidi" w:cstheme="majorBidi"/>
                <w:lang w:val="en-US"/>
              </w:rPr>
            </w:pPr>
          </w:p>
        </w:tc>
        <w:tc>
          <w:tcPr>
            <w:tcW w:w="1275" w:type="pct"/>
          </w:tcPr>
          <w:p w14:paraId="1A7E43E6" w14:textId="77777777" w:rsidR="00DF56F6" w:rsidRPr="00E06BC3" w:rsidRDefault="00DF56F6" w:rsidP="00314DA5">
            <w:pPr>
              <w:ind w:left="-13"/>
              <w:jc w:val="both"/>
              <w:rPr>
                <w:rFonts w:asciiTheme="majorBidi" w:hAnsiTheme="majorBidi" w:cstheme="majorBidi"/>
              </w:rPr>
            </w:pPr>
          </w:p>
        </w:tc>
      </w:tr>
    </w:tbl>
    <w:p w14:paraId="0167EDD4" w14:textId="77777777" w:rsidR="00DF56F6" w:rsidRDefault="00DF56F6" w:rsidP="00DF56F6">
      <w:pPr>
        <w:rPr>
          <w:rFonts w:asciiTheme="majorBidi" w:hAnsiTheme="majorBidi" w:cstheme="majorBidi"/>
          <w:b/>
          <w:bCs/>
          <w:lang w:val="en-US"/>
        </w:rPr>
      </w:pPr>
      <w:r>
        <w:rPr>
          <w:rFonts w:asciiTheme="majorBidi" w:hAnsiTheme="majorBidi" w:cstheme="majorBidi"/>
          <w:b/>
          <w:bCs/>
          <w:lang w:val="en-US"/>
        </w:rPr>
        <w:br w:type="textWrapping" w:clear="all"/>
      </w: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0B1B7E03" w14:textId="77777777" w:rsidR="00DF56F6" w:rsidRDefault="00DF56F6" w:rsidP="00DF56F6">
      <w:pPr>
        <w:tabs>
          <w:tab w:val="left" w:pos="1891"/>
        </w:tabs>
        <w:rPr>
          <w:rFonts w:asciiTheme="majorBidi" w:hAnsiTheme="majorBidi" w:cstheme="majorBidi"/>
          <w:lang w:val="en-US"/>
        </w:rPr>
      </w:pPr>
    </w:p>
    <w:p w14:paraId="38BE0212" w14:textId="77777777" w:rsidR="00DF56F6" w:rsidRDefault="00DF56F6" w:rsidP="00DF56F6">
      <w:pPr>
        <w:tabs>
          <w:tab w:val="left" w:pos="1891"/>
        </w:tabs>
        <w:rPr>
          <w:rFonts w:asciiTheme="majorBidi" w:hAnsiTheme="majorBidi" w:cstheme="majorBidi"/>
          <w:lang w:val="en-US"/>
        </w:rPr>
      </w:pPr>
    </w:p>
    <w:p w14:paraId="1A7F7F02" w14:textId="77777777" w:rsidR="009B5231" w:rsidRDefault="009B5231" w:rsidP="00DF56F6">
      <w:pPr>
        <w:tabs>
          <w:tab w:val="left" w:pos="1891"/>
        </w:tabs>
        <w:rPr>
          <w:rFonts w:asciiTheme="majorBidi" w:hAnsiTheme="majorBidi" w:cstheme="majorBidi"/>
          <w:lang w:val="en-US"/>
        </w:rPr>
      </w:pPr>
    </w:p>
    <w:p w14:paraId="10AD8565" w14:textId="77777777" w:rsidR="009B5231" w:rsidRDefault="009B5231" w:rsidP="00DF56F6">
      <w:pPr>
        <w:tabs>
          <w:tab w:val="left" w:pos="1891"/>
        </w:tabs>
        <w:rPr>
          <w:rFonts w:asciiTheme="majorBidi" w:hAnsiTheme="majorBidi" w:cstheme="majorBidi"/>
          <w:lang w:val="en-US"/>
        </w:rPr>
      </w:pPr>
    </w:p>
    <w:p w14:paraId="080E6402" w14:textId="77777777" w:rsidR="009B5231" w:rsidRDefault="009B5231" w:rsidP="00DF56F6">
      <w:pPr>
        <w:tabs>
          <w:tab w:val="left" w:pos="1891"/>
        </w:tabs>
        <w:rPr>
          <w:rFonts w:asciiTheme="majorBidi" w:hAnsiTheme="majorBidi" w:cstheme="majorBidi"/>
          <w:lang w:val="en-US"/>
        </w:rPr>
      </w:pPr>
    </w:p>
    <w:p w14:paraId="6B24E99D" w14:textId="77777777" w:rsidR="009B5231" w:rsidRDefault="009B5231" w:rsidP="00DF56F6">
      <w:pPr>
        <w:tabs>
          <w:tab w:val="left" w:pos="1891"/>
        </w:tabs>
        <w:rPr>
          <w:rFonts w:asciiTheme="majorBidi" w:hAnsiTheme="majorBidi" w:cstheme="majorBidi"/>
          <w:lang w:val="en-US"/>
        </w:rPr>
      </w:pPr>
    </w:p>
    <w:p w14:paraId="17909280" w14:textId="77777777" w:rsidR="009B5231" w:rsidRDefault="009B5231" w:rsidP="00DF56F6">
      <w:pPr>
        <w:tabs>
          <w:tab w:val="left" w:pos="1891"/>
        </w:tabs>
        <w:rPr>
          <w:rFonts w:asciiTheme="majorBidi" w:hAnsiTheme="majorBidi" w:cstheme="majorBidi"/>
          <w:lang w:val="en-US"/>
        </w:rPr>
      </w:pPr>
    </w:p>
    <w:p w14:paraId="5CDB4E96" w14:textId="77777777" w:rsidR="009B5231" w:rsidRDefault="009B5231" w:rsidP="00DF56F6">
      <w:pPr>
        <w:tabs>
          <w:tab w:val="left" w:pos="1891"/>
        </w:tabs>
        <w:rPr>
          <w:rFonts w:asciiTheme="majorBidi" w:hAnsiTheme="majorBidi" w:cstheme="majorBidi"/>
          <w:lang w:val="en-US"/>
        </w:rPr>
      </w:pPr>
    </w:p>
    <w:p w14:paraId="6C624EBB" w14:textId="77777777" w:rsidR="00DF56F6" w:rsidRPr="00A1487E" w:rsidRDefault="00DF56F6" w:rsidP="00DF56F6">
      <w:pPr>
        <w:tabs>
          <w:tab w:val="center" w:pos="6980"/>
        </w:tabs>
        <w:jc w:val="both"/>
        <w:rPr>
          <w:rFonts w:asciiTheme="majorBidi" w:hAnsiTheme="majorBidi" w:cstheme="majorBidi"/>
          <w:b/>
          <w:bCs/>
          <w:lang w:val="it-IT"/>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Kuliah</w:t>
      </w:r>
      <w:r>
        <w:rPr>
          <w:rFonts w:asciiTheme="majorBidi" w:hAnsiTheme="majorBidi" w:cstheme="majorBidi"/>
          <w:b/>
          <w:bCs/>
          <w:lang w:val="en-US"/>
        </w:rPr>
        <w:t xml:space="preserve"> </w:t>
      </w:r>
      <w:r>
        <w:rPr>
          <w:rFonts w:asciiTheme="majorBidi" w:hAnsiTheme="majorBidi" w:cstheme="majorBidi"/>
          <w:b/>
          <w:bCs/>
        </w:rPr>
        <w:t>PPL</w:t>
      </w:r>
    </w:p>
    <w:tbl>
      <w:tblPr>
        <w:tblStyle w:val="TableGrid"/>
        <w:tblpPr w:leftFromText="180" w:rightFromText="180" w:vertAnchor="text" w:tblpY="1"/>
        <w:tblOverlap w:val="never"/>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F56F6" w14:paraId="154CF1D2" w14:textId="77777777" w:rsidTr="009B5231">
        <w:tc>
          <w:tcPr>
            <w:tcW w:w="1251" w:type="pct"/>
            <w:vMerge w:val="restart"/>
            <w:shd w:val="clear" w:color="auto" w:fill="E5DFEC" w:themeFill="accent4" w:themeFillTint="33"/>
            <w:vAlign w:val="center"/>
          </w:tcPr>
          <w:p w14:paraId="12734A88" w14:textId="77777777" w:rsidR="00DF56F6" w:rsidRPr="00461B1D" w:rsidRDefault="00DF56F6"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6034C0C8" w14:textId="6462BF02" w:rsidR="00DF56F6" w:rsidRPr="009B5231" w:rsidRDefault="00DF56F6" w:rsidP="009B5231">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62D4A84C" w14:textId="77777777" w:rsidR="00DF56F6" w:rsidRPr="00461B1D" w:rsidRDefault="00DF56F6" w:rsidP="00314DA5">
            <w:pPr>
              <w:spacing w:before="60" w:after="60"/>
              <w:jc w:val="center"/>
              <w:rPr>
                <w:b/>
              </w:rPr>
            </w:pPr>
            <w:r w:rsidRPr="00461B1D">
              <w:rPr>
                <w:b/>
              </w:rPr>
              <w:t>Hasil evaluasi Asesor</w:t>
            </w:r>
          </w:p>
          <w:p w14:paraId="13495E2E" w14:textId="77777777" w:rsidR="00DF56F6" w:rsidRPr="00461B1D" w:rsidRDefault="00DF56F6"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5705D1C2" w14:textId="77777777" w:rsidR="00DF56F6" w:rsidRPr="00461B1D" w:rsidRDefault="00DF56F6" w:rsidP="00314DA5">
            <w:pPr>
              <w:jc w:val="center"/>
              <w:rPr>
                <w:rFonts w:asciiTheme="majorBidi" w:hAnsiTheme="majorBidi" w:cstheme="majorBidi"/>
                <w:b/>
                <w:lang w:val="en-US"/>
              </w:rPr>
            </w:pPr>
            <w:r w:rsidRPr="00461B1D">
              <w:rPr>
                <w:b/>
              </w:rPr>
              <w:t>Bukti yang disampaikan*</w:t>
            </w:r>
          </w:p>
        </w:tc>
      </w:tr>
      <w:tr w:rsidR="00DF56F6" w14:paraId="7978CDCD" w14:textId="77777777" w:rsidTr="009B5231">
        <w:tc>
          <w:tcPr>
            <w:tcW w:w="1251" w:type="pct"/>
            <w:vMerge/>
            <w:shd w:val="clear" w:color="auto" w:fill="E5DFEC" w:themeFill="accent4" w:themeFillTint="33"/>
            <w:vAlign w:val="center"/>
          </w:tcPr>
          <w:p w14:paraId="43E5BFCF" w14:textId="77777777" w:rsidR="00DF56F6" w:rsidRPr="00461B1D" w:rsidRDefault="00DF56F6"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5FFC3CB7"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6AB2347C"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1946A7D"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45C61766"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5B7C83A9"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52D3E1E8"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258E504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5FA9B8AF" w14:textId="77777777" w:rsidR="00DF56F6" w:rsidRPr="00461B1D" w:rsidRDefault="00DF56F6"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0D1F011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F56F6" w14:paraId="4D9FEC66" w14:textId="77777777" w:rsidTr="009B5231">
        <w:tc>
          <w:tcPr>
            <w:tcW w:w="1251" w:type="pct"/>
            <w:vAlign w:val="center"/>
          </w:tcPr>
          <w:p w14:paraId="2A7C2F81"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79372F6B"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5523079E"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3BE81A08"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523B7262"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5</w:t>
            </w:r>
          </w:p>
        </w:tc>
      </w:tr>
      <w:tr w:rsidR="00DF56F6" w14:paraId="3BE347F6" w14:textId="77777777" w:rsidTr="009B5231">
        <w:tc>
          <w:tcPr>
            <w:tcW w:w="1251" w:type="pct"/>
          </w:tcPr>
          <w:p w14:paraId="0B3CD3E2" w14:textId="77777777" w:rsidR="00DF56F6" w:rsidRPr="00920F17"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Menunjukkan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disiplin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tanggung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jawab</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kemandirian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nasionalisme</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jiwa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kewirausahaan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dalam</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penerapan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kompetensi</w:t>
            </w:r>
            <w:proofErr w:type="spellEnd"/>
            <w:r w:rsidRPr="00A1487E">
              <w:rPr>
                <w:rFonts w:asciiTheme="majorBidi" w:hAnsiTheme="majorBidi" w:cstheme="majorBidi"/>
                <w:lang w:val="en-US"/>
              </w:rPr>
              <w:t xml:space="preserve"> </w:t>
            </w:r>
            <w:r>
              <w:rPr>
                <w:rFonts w:asciiTheme="majorBidi" w:hAnsiTheme="majorBidi" w:cstheme="majorBidi"/>
                <w:lang w:val="en-US"/>
              </w:rPr>
              <w:t>PPL</w:t>
            </w:r>
          </w:p>
        </w:tc>
        <w:tc>
          <w:tcPr>
            <w:tcW w:w="343" w:type="pct"/>
          </w:tcPr>
          <w:p w14:paraId="37993BE0" w14:textId="77777777" w:rsidR="00DF56F6" w:rsidRDefault="00DF56F6" w:rsidP="00314DA5">
            <w:pPr>
              <w:jc w:val="center"/>
              <w:rPr>
                <w:rFonts w:asciiTheme="majorBidi" w:hAnsiTheme="majorBidi" w:cstheme="majorBidi"/>
                <w:lang w:val="en-US"/>
              </w:rPr>
            </w:pPr>
          </w:p>
        </w:tc>
        <w:tc>
          <w:tcPr>
            <w:tcW w:w="317" w:type="pct"/>
          </w:tcPr>
          <w:p w14:paraId="0C9AD1C0" w14:textId="77777777" w:rsidR="00DF56F6" w:rsidRDefault="00DF56F6" w:rsidP="00314DA5">
            <w:pPr>
              <w:jc w:val="center"/>
              <w:rPr>
                <w:rFonts w:asciiTheme="majorBidi" w:hAnsiTheme="majorBidi" w:cstheme="majorBidi"/>
                <w:lang w:val="en-US"/>
              </w:rPr>
            </w:pPr>
          </w:p>
        </w:tc>
        <w:tc>
          <w:tcPr>
            <w:tcW w:w="358" w:type="pct"/>
          </w:tcPr>
          <w:p w14:paraId="2A6D7045" w14:textId="77777777" w:rsidR="00DF56F6" w:rsidRDefault="00DF56F6" w:rsidP="00314DA5">
            <w:pPr>
              <w:rPr>
                <w:rFonts w:asciiTheme="majorBidi" w:hAnsiTheme="majorBidi" w:cstheme="majorBidi"/>
                <w:lang w:val="en-US"/>
              </w:rPr>
            </w:pPr>
          </w:p>
        </w:tc>
        <w:tc>
          <w:tcPr>
            <w:tcW w:w="245" w:type="pct"/>
          </w:tcPr>
          <w:p w14:paraId="4378BF6A" w14:textId="77777777" w:rsidR="00DF56F6" w:rsidRDefault="00DF56F6" w:rsidP="00314DA5">
            <w:pPr>
              <w:jc w:val="center"/>
              <w:rPr>
                <w:rFonts w:asciiTheme="majorBidi" w:hAnsiTheme="majorBidi" w:cstheme="majorBidi"/>
                <w:lang w:val="en-US"/>
              </w:rPr>
            </w:pPr>
          </w:p>
        </w:tc>
        <w:tc>
          <w:tcPr>
            <w:tcW w:w="253" w:type="pct"/>
          </w:tcPr>
          <w:p w14:paraId="0A540FC4" w14:textId="77777777" w:rsidR="00DF56F6" w:rsidRDefault="00DF56F6" w:rsidP="00314DA5">
            <w:pPr>
              <w:jc w:val="center"/>
              <w:rPr>
                <w:rFonts w:asciiTheme="majorBidi" w:hAnsiTheme="majorBidi" w:cstheme="majorBidi"/>
                <w:lang w:val="en-US"/>
              </w:rPr>
            </w:pPr>
          </w:p>
        </w:tc>
        <w:tc>
          <w:tcPr>
            <w:tcW w:w="252" w:type="pct"/>
          </w:tcPr>
          <w:p w14:paraId="55ED85E7" w14:textId="77777777" w:rsidR="00DF56F6" w:rsidRDefault="00DF56F6" w:rsidP="00314DA5">
            <w:pPr>
              <w:jc w:val="center"/>
              <w:rPr>
                <w:rFonts w:asciiTheme="majorBidi" w:hAnsiTheme="majorBidi" w:cstheme="majorBidi"/>
                <w:lang w:val="en-US"/>
              </w:rPr>
            </w:pPr>
          </w:p>
        </w:tc>
        <w:tc>
          <w:tcPr>
            <w:tcW w:w="254" w:type="pct"/>
          </w:tcPr>
          <w:p w14:paraId="1436D57F" w14:textId="77777777" w:rsidR="00DF56F6" w:rsidRDefault="00DF56F6" w:rsidP="00314DA5">
            <w:pPr>
              <w:jc w:val="center"/>
              <w:rPr>
                <w:rFonts w:asciiTheme="majorBidi" w:hAnsiTheme="majorBidi" w:cstheme="majorBidi"/>
                <w:lang w:val="en-US"/>
              </w:rPr>
            </w:pPr>
          </w:p>
        </w:tc>
        <w:tc>
          <w:tcPr>
            <w:tcW w:w="452" w:type="pct"/>
          </w:tcPr>
          <w:p w14:paraId="16A9362A" w14:textId="77777777" w:rsidR="00DF56F6" w:rsidRDefault="00DF56F6" w:rsidP="00314DA5">
            <w:pPr>
              <w:jc w:val="center"/>
              <w:rPr>
                <w:rFonts w:asciiTheme="majorBidi" w:hAnsiTheme="majorBidi" w:cstheme="majorBidi"/>
                <w:lang w:val="en-US"/>
              </w:rPr>
            </w:pPr>
          </w:p>
        </w:tc>
        <w:tc>
          <w:tcPr>
            <w:tcW w:w="1275" w:type="pct"/>
          </w:tcPr>
          <w:p w14:paraId="748FB89B" w14:textId="77777777" w:rsidR="00DF56F6" w:rsidRDefault="00DF56F6" w:rsidP="00314DA5">
            <w:pPr>
              <w:ind w:left="-13"/>
              <w:jc w:val="both"/>
              <w:rPr>
                <w:rFonts w:asciiTheme="majorBidi" w:hAnsiTheme="majorBidi" w:cstheme="majorBidi"/>
              </w:rPr>
            </w:pPr>
          </w:p>
          <w:p w14:paraId="48A9F9DC" w14:textId="77777777" w:rsidR="00DF56F6" w:rsidRPr="00C21B57" w:rsidRDefault="00DF56F6" w:rsidP="00314DA5">
            <w:pPr>
              <w:ind w:left="-13"/>
              <w:jc w:val="both"/>
              <w:rPr>
                <w:rFonts w:asciiTheme="majorBidi" w:hAnsiTheme="majorBidi" w:cstheme="majorBidi"/>
                <w:lang w:val="en-US"/>
              </w:rPr>
            </w:pPr>
          </w:p>
        </w:tc>
      </w:tr>
      <w:tr w:rsidR="00DF56F6" w14:paraId="04976B9D" w14:textId="77777777" w:rsidTr="009B5231">
        <w:tc>
          <w:tcPr>
            <w:tcW w:w="1251" w:type="pct"/>
          </w:tcPr>
          <w:p w14:paraId="194C7672" w14:textId="77777777" w:rsidR="00DF56F6" w:rsidRPr="00FE2189"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Mengomunikasikan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hasil</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kajian</w:t>
            </w:r>
            <w:proofErr w:type="spellEnd"/>
            <w:r w:rsidRPr="00A1487E">
              <w:rPr>
                <w:rFonts w:asciiTheme="majorBidi" w:hAnsiTheme="majorBidi" w:cstheme="majorBidi"/>
                <w:lang w:val="en-US"/>
              </w:rPr>
              <w:t xml:space="preserve"> </w:t>
            </w:r>
            <w:r>
              <w:rPr>
                <w:rFonts w:asciiTheme="majorBidi" w:hAnsiTheme="majorBidi" w:cstheme="majorBidi"/>
                <w:lang w:val="en-US"/>
              </w:rPr>
              <w:t>PPL</w:t>
            </w:r>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secara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lisan</w:t>
            </w:r>
            <w:proofErr w:type="spellEnd"/>
            <w:r w:rsidRPr="00A1487E">
              <w:rPr>
                <w:rFonts w:asciiTheme="majorBidi" w:hAnsiTheme="majorBidi" w:cstheme="majorBidi"/>
                <w:lang w:val="en-US"/>
              </w:rPr>
              <w:t xml:space="preserve"> dan tulisan, </w:t>
            </w:r>
            <w:proofErr w:type="spellStart"/>
            <w:r w:rsidRPr="00A1487E">
              <w:rPr>
                <w:rFonts w:asciiTheme="majorBidi" w:hAnsiTheme="majorBidi" w:cstheme="majorBidi"/>
                <w:lang w:val="en-US"/>
              </w:rPr>
              <w:t>bekerja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sama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serta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mengembangkan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jejaring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secara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bertanggung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jawab</w:t>
            </w:r>
            <w:proofErr w:type="spellEnd"/>
            <w:r w:rsidRPr="00A1487E">
              <w:rPr>
                <w:rFonts w:asciiTheme="majorBidi" w:hAnsiTheme="majorBidi" w:cstheme="majorBidi"/>
                <w:lang w:val="en-US"/>
              </w:rPr>
              <w:t>.</w:t>
            </w:r>
          </w:p>
        </w:tc>
        <w:tc>
          <w:tcPr>
            <w:tcW w:w="343" w:type="pct"/>
          </w:tcPr>
          <w:p w14:paraId="2568B13B" w14:textId="77777777" w:rsidR="00DF56F6" w:rsidRDefault="00DF56F6" w:rsidP="00314DA5">
            <w:pPr>
              <w:jc w:val="center"/>
              <w:rPr>
                <w:rFonts w:asciiTheme="majorBidi" w:hAnsiTheme="majorBidi" w:cstheme="majorBidi"/>
                <w:lang w:val="en-US"/>
              </w:rPr>
            </w:pPr>
          </w:p>
        </w:tc>
        <w:tc>
          <w:tcPr>
            <w:tcW w:w="317" w:type="pct"/>
          </w:tcPr>
          <w:p w14:paraId="3C63F8A7" w14:textId="77777777" w:rsidR="00DF56F6" w:rsidRDefault="00DF56F6" w:rsidP="00314DA5">
            <w:pPr>
              <w:jc w:val="center"/>
              <w:rPr>
                <w:rFonts w:asciiTheme="majorBidi" w:hAnsiTheme="majorBidi" w:cstheme="majorBidi"/>
                <w:lang w:val="en-US"/>
              </w:rPr>
            </w:pPr>
          </w:p>
        </w:tc>
        <w:tc>
          <w:tcPr>
            <w:tcW w:w="358" w:type="pct"/>
          </w:tcPr>
          <w:p w14:paraId="6246FECD" w14:textId="77777777" w:rsidR="00DF56F6" w:rsidRDefault="00DF56F6" w:rsidP="00314DA5">
            <w:pPr>
              <w:rPr>
                <w:rFonts w:asciiTheme="majorBidi" w:hAnsiTheme="majorBidi" w:cstheme="majorBidi"/>
                <w:lang w:val="en-US"/>
              </w:rPr>
            </w:pPr>
          </w:p>
        </w:tc>
        <w:tc>
          <w:tcPr>
            <w:tcW w:w="245" w:type="pct"/>
          </w:tcPr>
          <w:p w14:paraId="58A9DA09" w14:textId="77777777" w:rsidR="00DF56F6" w:rsidRDefault="00DF56F6" w:rsidP="00314DA5">
            <w:pPr>
              <w:jc w:val="center"/>
              <w:rPr>
                <w:rFonts w:asciiTheme="majorBidi" w:hAnsiTheme="majorBidi" w:cstheme="majorBidi"/>
                <w:lang w:val="en-US"/>
              </w:rPr>
            </w:pPr>
          </w:p>
        </w:tc>
        <w:tc>
          <w:tcPr>
            <w:tcW w:w="253" w:type="pct"/>
          </w:tcPr>
          <w:p w14:paraId="071E63C3" w14:textId="77777777" w:rsidR="00DF56F6" w:rsidRDefault="00DF56F6" w:rsidP="00314DA5">
            <w:pPr>
              <w:jc w:val="center"/>
              <w:rPr>
                <w:rFonts w:asciiTheme="majorBidi" w:hAnsiTheme="majorBidi" w:cstheme="majorBidi"/>
                <w:lang w:val="en-US"/>
              </w:rPr>
            </w:pPr>
          </w:p>
        </w:tc>
        <w:tc>
          <w:tcPr>
            <w:tcW w:w="252" w:type="pct"/>
          </w:tcPr>
          <w:p w14:paraId="33E5F72C" w14:textId="77777777" w:rsidR="00DF56F6" w:rsidRDefault="00DF56F6" w:rsidP="00314DA5">
            <w:pPr>
              <w:jc w:val="center"/>
              <w:rPr>
                <w:rFonts w:asciiTheme="majorBidi" w:hAnsiTheme="majorBidi" w:cstheme="majorBidi"/>
                <w:lang w:val="en-US"/>
              </w:rPr>
            </w:pPr>
          </w:p>
        </w:tc>
        <w:tc>
          <w:tcPr>
            <w:tcW w:w="254" w:type="pct"/>
          </w:tcPr>
          <w:p w14:paraId="184829D4" w14:textId="77777777" w:rsidR="00DF56F6" w:rsidRDefault="00DF56F6" w:rsidP="00314DA5">
            <w:pPr>
              <w:jc w:val="center"/>
              <w:rPr>
                <w:rFonts w:asciiTheme="majorBidi" w:hAnsiTheme="majorBidi" w:cstheme="majorBidi"/>
                <w:lang w:val="en-US"/>
              </w:rPr>
            </w:pPr>
          </w:p>
        </w:tc>
        <w:tc>
          <w:tcPr>
            <w:tcW w:w="452" w:type="pct"/>
          </w:tcPr>
          <w:p w14:paraId="23797180" w14:textId="77777777" w:rsidR="00DF56F6" w:rsidRDefault="00DF56F6" w:rsidP="00314DA5">
            <w:pPr>
              <w:jc w:val="center"/>
              <w:rPr>
                <w:rFonts w:asciiTheme="majorBidi" w:hAnsiTheme="majorBidi" w:cstheme="majorBidi"/>
                <w:lang w:val="en-US"/>
              </w:rPr>
            </w:pPr>
          </w:p>
        </w:tc>
        <w:tc>
          <w:tcPr>
            <w:tcW w:w="1275" w:type="pct"/>
          </w:tcPr>
          <w:p w14:paraId="0503F9EB" w14:textId="77777777" w:rsidR="00DF56F6" w:rsidRDefault="00DF56F6" w:rsidP="00314DA5">
            <w:pPr>
              <w:ind w:left="-13"/>
              <w:jc w:val="both"/>
              <w:rPr>
                <w:rFonts w:asciiTheme="majorBidi" w:hAnsiTheme="majorBidi" w:cstheme="majorBidi"/>
              </w:rPr>
            </w:pPr>
          </w:p>
        </w:tc>
      </w:tr>
      <w:tr w:rsidR="00DF56F6" w14:paraId="0B810644" w14:textId="77777777" w:rsidTr="009B5231">
        <w:tc>
          <w:tcPr>
            <w:tcW w:w="1251" w:type="pct"/>
          </w:tcPr>
          <w:p w14:paraId="40082533" w14:textId="77777777" w:rsidR="00DF56F6" w:rsidRPr="00920F17"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Mengomunikasikan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mempromosikan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memublikasikan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melayani</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memandu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kegiatan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wisata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sejarah</w:t>
            </w:r>
            <w:proofErr w:type="spellEnd"/>
            <w:r w:rsidRPr="00A1487E">
              <w:rPr>
                <w:rFonts w:asciiTheme="majorBidi" w:hAnsiTheme="majorBidi" w:cstheme="majorBidi"/>
                <w:lang w:val="en-US"/>
              </w:rPr>
              <w:t xml:space="preserve"> yang </w:t>
            </w:r>
            <w:proofErr w:type="spellStart"/>
            <w:r w:rsidRPr="00A1487E">
              <w:rPr>
                <w:rFonts w:asciiTheme="majorBidi" w:hAnsiTheme="majorBidi" w:cstheme="majorBidi"/>
                <w:lang w:val="en-US"/>
              </w:rPr>
              <w:t>relevan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w:t>
            </w:r>
            <w:r>
              <w:rPr>
                <w:rFonts w:asciiTheme="majorBidi" w:hAnsiTheme="majorBidi" w:cstheme="majorBidi"/>
                <w:lang w:val="en-US"/>
              </w:rPr>
              <w:t xml:space="preserve">PPL </w:t>
            </w:r>
            <w:proofErr w:type="spellStart"/>
            <w:r w:rsidRPr="00A1487E">
              <w:rPr>
                <w:rFonts w:asciiTheme="majorBidi" w:hAnsiTheme="majorBidi" w:cstheme="majorBidi"/>
                <w:lang w:val="en-US"/>
              </w:rPr>
              <w:t>secara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profesional</w:t>
            </w:r>
            <w:proofErr w:type="spellEnd"/>
            <w:r w:rsidRPr="00A1487E">
              <w:rPr>
                <w:rFonts w:asciiTheme="majorBidi" w:hAnsiTheme="majorBidi" w:cstheme="majorBidi"/>
                <w:lang w:val="en-US"/>
              </w:rPr>
              <w:t xml:space="preserve"> dan </w:t>
            </w:r>
            <w:proofErr w:type="spellStart"/>
            <w:r w:rsidRPr="00A1487E">
              <w:rPr>
                <w:rFonts w:asciiTheme="majorBidi" w:hAnsiTheme="majorBidi" w:cstheme="majorBidi"/>
                <w:lang w:val="en-US"/>
              </w:rPr>
              <w:t>berbasis</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nilai</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keislaman</w:t>
            </w:r>
            <w:proofErr w:type="spellEnd"/>
            <w:r w:rsidRPr="00A1487E">
              <w:rPr>
                <w:rFonts w:asciiTheme="majorBidi" w:hAnsiTheme="majorBidi" w:cstheme="majorBidi"/>
                <w:lang w:val="en-US"/>
              </w:rPr>
              <w:t>.</w:t>
            </w:r>
          </w:p>
        </w:tc>
        <w:tc>
          <w:tcPr>
            <w:tcW w:w="343" w:type="pct"/>
          </w:tcPr>
          <w:p w14:paraId="1387F417" w14:textId="77777777" w:rsidR="00DF56F6" w:rsidRDefault="00DF56F6" w:rsidP="00314DA5">
            <w:pPr>
              <w:jc w:val="center"/>
              <w:rPr>
                <w:rFonts w:asciiTheme="majorBidi" w:hAnsiTheme="majorBidi" w:cstheme="majorBidi"/>
                <w:lang w:val="en-US"/>
              </w:rPr>
            </w:pPr>
          </w:p>
        </w:tc>
        <w:tc>
          <w:tcPr>
            <w:tcW w:w="317" w:type="pct"/>
          </w:tcPr>
          <w:p w14:paraId="61ABD2AC" w14:textId="77777777" w:rsidR="00DF56F6" w:rsidRDefault="00DF56F6" w:rsidP="00314DA5">
            <w:pPr>
              <w:jc w:val="center"/>
              <w:rPr>
                <w:rFonts w:asciiTheme="majorBidi" w:hAnsiTheme="majorBidi" w:cstheme="majorBidi"/>
                <w:lang w:val="en-US"/>
              </w:rPr>
            </w:pPr>
          </w:p>
        </w:tc>
        <w:tc>
          <w:tcPr>
            <w:tcW w:w="358" w:type="pct"/>
          </w:tcPr>
          <w:p w14:paraId="17BDF2CB" w14:textId="77777777" w:rsidR="00DF56F6" w:rsidRDefault="00DF56F6" w:rsidP="00314DA5">
            <w:pPr>
              <w:rPr>
                <w:rFonts w:asciiTheme="majorBidi" w:hAnsiTheme="majorBidi" w:cstheme="majorBidi"/>
                <w:lang w:val="en-US"/>
              </w:rPr>
            </w:pPr>
          </w:p>
        </w:tc>
        <w:tc>
          <w:tcPr>
            <w:tcW w:w="245" w:type="pct"/>
          </w:tcPr>
          <w:p w14:paraId="6D181535" w14:textId="77777777" w:rsidR="00DF56F6" w:rsidRDefault="00DF56F6" w:rsidP="00314DA5">
            <w:pPr>
              <w:jc w:val="center"/>
              <w:rPr>
                <w:rFonts w:asciiTheme="majorBidi" w:hAnsiTheme="majorBidi" w:cstheme="majorBidi"/>
                <w:lang w:val="en-US"/>
              </w:rPr>
            </w:pPr>
          </w:p>
        </w:tc>
        <w:tc>
          <w:tcPr>
            <w:tcW w:w="253" w:type="pct"/>
          </w:tcPr>
          <w:p w14:paraId="4FF28CB0" w14:textId="77777777" w:rsidR="00DF56F6" w:rsidRDefault="00DF56F6" w:rsidP="00314DA5">
            <w:pPr>
              <w:jc w:val="center"/>
              <w:rPr>
                <w:rFonts w:asciiTheme="majorBidi" w:hAnsiTheme="majorBidi" w:cstheme="majorBidi"/>
                <w:lang w:val="en-US"/>
              </w:rPr>
            </w:pPr>
          </w:p>
        </w:tc>
        <w:tc>
          <w:tcPr>
            <w:tcW w:w="252" w:type="pct"/>
          </w:tcPr>
          <w:p w14:paraId="270C0E49" w14:textId="77777777" w:rsidR="00DF56F6" w:rsidRDefault="00DF56F6" w:rsidP="00314DA5">
            <w:pPr>
              <w:jc w:val="center"/>
              <w:rPr>
                <w:rFonts w:asciiTheme="majorBidi" w:hAnsiTheme="majorBidi" w:cstheme="majorBidi"/>
                <w:lang w:val="en-US"/>
              </w:rPr>
            </w:pPr>
          </w:p>
        </w:tc>
        <w:tc>
          <w:tcPr>
            <w:tcW w:w="254" w:type="pct"/>
          </w:tcPr>
          <w:p w14:paraId="148CD1E6" w14:textId="77777777" w:rsidR="00DF56F6" w:rsidRDefault="00DF56F6" w:rsidP="00314DA5">
            <w:pPr>
              <w:jc w:val="center"/>
              <w:rPr>
                <w:rFonts w:asciiTheme="majorBidi" w:hAnsiTheme="majorBidi" w:cstheme="majorBidi"/>
                <w:lang w:val="en-US"/>
              </w:rPr>
            </w:pPr>
          </w:p>
        </w:tc>
        <w:tc>
          <w:tcPr>
            <w:tcW w:w="452" w:type="pct"/>
          </w:tcPr>
          <w:p w14:paraId="795D340D" w14:textId="77777777" w:rsidR="00DF56F6" w:rsidRDefault="00DF56F6" w:rsidP="00314DA5">
            <w:pPr>
              <w:jc w:val="center"/>
              <w:rPr>
                <w:rFonts w:asciiTheme="majorBidi" w:hAnsiTheme="majorBidi" w:cstheme="majorBidi"/>
                <w:lang w:val="en-US"/>
              </w:rPr>
            </w:pPr>
          </w:p>
        </w:tc>
        <w:tc>
          <w:tcPr>
            <w:tcW w:w="1275" w:type="pct"/>
          </w:tcPr>
          <w:p w14:paraId="07A2CC37" w14:textId="77777777" w:rsidR="00DF56F6" w:rsidRPr="00E06BC3" w:rsidRDefault="00DF56F6" w:rsidP="00314DA5">
            <w:pPr>
              <w:ind w:left="-13"/>
              <w:jc w:val="both"/>
              <w:rPr>
                <w:rFonts w:asciiTheme="majorBidi" w:hAnsiTheme="majorBidi" w:cstheme="majorBidi"/>
              </w:rPr>
            </w:pPr>
          </w:p>
        </w:tc>
      </w:tr>
      <w:tr w:rsidR="00DF56F6" w14:paraId="54B90E1F" w14:textId="77777777" w:rsidTr="009B5231">
        <w:tc>
          <w:tcPr>
            <w:tcW w:w="1251" w:type="pct"/>
          </w:tcPr>
          <w:p w14:paraId="6FDA1F97" w14:textId="77777777" w:rsidR="00DF56F6" w:rsidRPr="00A1487E"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Mengaplikasikan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pengetahuan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keislaman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kebangsaan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filsafat</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ilmu</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budaya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siber</w:t>
            </w:r>
            <w:proofErr w:type="spellEnd"/>
            <w:r w:rsidRPr="00A1487E">
              <w:rPr>
                <w:rFonts w:asciiTheme="majorBidi" w:hAnsiTheme="majorBidi" w:cstheme="majorBidi"/>
                <w:lang w:val="en-US"/>
              </w:rPr>
              <w:t xml:space="preserve"> yang </w:t>
            </w:r>
            <w:proofErr w:type="spellStart"/>
            <w:r w:rsidRPr="00A1487E">
              <w:rPr>
                <w:rFonts w:asciiTheme="majorBidi" w:hAnsiTheme="majorBidi" w:cstheme="majorBidi"/>
                <w:lang w:val="en-US"/>
              </w:rPr>
              <w:t>relevan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dalam</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kajian</w:t>
            </w:r>
            <w:proofErr w:type="spellEnd"/>
            <w:r w:rsidRPr="00A1487E">
              <w:rPr>
                <w:rFonts w:asciiTheme="majorBidi" w:hAnsiTheme="majorBidi" w:cstheme="majorBidi"/>
                <w:lang w:val="en-US"/>
              </w:rPr>
              <w:t xml:space="preserve"> </w:t>
            </w:r>
            <w:r>
              <w:rPr>
                <w:rFonts w:asciiTheme="majorBidi" w:hAnsiTheme="majorBidi" w:cstheme="majorBidi"/>
                <w:lang w:val="en-US"/>
              </w:rPr>
              <w:t>PPL</w:t>
            </w:r>
          </w:p>
        </w:tc>
        <w:tc>
          <w:tcPr>
            <w:tcW w:w="343" w:type="pct"/>
          </w:tcPr>
          <w:p w14:paraId="1DFAC93C" w14:textId="77777777" w:rsidR="00DF56F6" w:rsidRDefault="00DF56F6" w:rsidP="00314DA5">
            <w:pPr>
              <w:jc w:val="center"/>
              <w:rPr>
                <w:rFonts w:asciiTheme="majorBidi" w:hAnsiTheme="majorBidi" w:cstheme="majorBidi"/>
                <w:lang w:val="en-US"/>
              </w:rPr>
            </w:pPr>
          </w:p>
        </w:tc>
        <w:tc>
          <w:tcPr>
            <w:tcW w:w="317" w:type="pct"/>
          </w:tcPr>
          <w:p w14:paraId="3906D37F" w14:textId="77777777" w:rsidR="00DF56F6" w:rsidRDefault="00DF56F6" w:rsidP="00314DA5">
            <w:pPr>
              <w:jc w:val="center"/>
              <w:rPr>
                <w:rFonts w:asciiTheme="majorBidi" w:hAnsiTheme="majorBidi" w:cstheme="majorBidi"/>
                <w:lang w:val="en-US"/>
              </w:rPr>
            </w:pPr>
          </w:p>
        </w:tc>
        <w:tc>
          <w:tcPr>
            <w:tcW w:w="358" w:type="pct"/>
          </w:tcPr>
          <w:p w14:paraId="55EC7AAA" w14:textId="77777777" w:rsidR="00DF56F6" w:rsidRDefault="00DF56F6" w:rsidP="00314DA5">
            <w:pPr>
              <w:rPr>
                <w:rFonts w:asciiTheme="majorBidi" w:hAnsiTheme="majorBidi" w:cstheme="majorBidi"/>
                <w:lang w:val="en-US"/>
              </w:rPr>
            </w:pPr>
          </w:p>
        </w:tc>
        <w:tc>
          <w:tcPr>
            <w:tcW w:w="245" w:type="pct"/>
          </w:tcPr>
          <w:p w14:paraId="6C2AA931" w14:textId="77777777" w:rsidR="00DF56F6" w:rsidRDefault="00DF56F6" w:rsidP="00314DA5">
            <w:pPr>
              <w:jc w:val="center"/>
              <w:rPr>
                <w:rFonts w:asciiTheme="majorBidi" w:hAnsiTheme="majorBidi" w:cstheme="majorBidi"/>
                <w:lang w:val="en-US"/>
              </w:rPr>
            </w:pPr>
          </w:p>
        </w:tc>
        <w:tc>
          <w:tcPr>
            <w:tcW w:w="253" w:type="pct"/>
          </w:tcPr>
          <w:p w14:paraId="3BA9AA0C" w14:textId="77777777" w:rsidR="00DF56F6" w:rsidRDefault="00DF56F6" w:rsidP="00314DA5">
            <w:pPr>
              <w:jc w:val="center"/>
              <w:rPr>
                <w:rFonts w:asciiTheme="majorBidi" w:hAnsiTheme="majorBidi" w:cstheme="majorBidi"/>
                <w:lang w:val="en-US"/>
              </w:rPr>
            </w:pPr>
          </w:p>
        </w:tc>
        <w:tc>
          <w:tcPr>
            <w:tcW w:w="252" w:type="pct"/>
          </w:tcPr>
          <w:p w14:paraId="76ED61E7" w14:textId="77777777" w:rsidR="00DF56F6" w:rsidRDefault="00DF56F6" w:rsidP="00314DA5">
            <w:pPr>
              <w:jc w:val="center"/>
              <w:rPr>
                <w:rFonts w:asciiTheme="majorBidi" w:hAnsiTheme="majorBidi" w:cstheme="majorBidi"/>
                <w:lang w:val="en-US"/>
              </w:rPr>
            </w:pPr>
          </w:p>
        </w:tc>
        <w:tc>
          <w:tcPr>
            <w:tcW w:w="254" w:type="pct"/>
          </w:tcPr>
          <w:p w14:paraId="0BD1C911" w14:textId="77777777" w:rsidR="00DF56F6" w:rsidRDefault="00DF56F6" w:rsidP="00314DA5">
            <w:pPr>
              <w:jc w:val="center"/>
              <w:rPr>
                <w:rFonts w:asciiTheme="majorBidi" w:hAnsiTheme="majorBidi" w:cstheme="majorBidi"/>
                <w:lang w:val="en-US"/>
              </w:rPr>
            </w:pPr>
          </w:p>
        </w:tc>
        <w:tc>
          <w:tcPr>
            <w:tcW w:w="452" w:type="pct"/>
          </w:tcPr>
          <w:p w14:paraId="0A1B4541" w14:textId="77777777" w:rsidR="00DF56F6" w:rsidRDefault="00DF56F6" w:rsidP="00314DA5">
            <w:pPr>
              <w:jc w:val="center"/>
              <w:rPr>
                <w:rFonts w:asciiTheme="majorBidi" w:hAnsiTheme="majorBidi" w:cstheme="majorBidi"/>
                <w:lang w:val="en-US"/>
              </w:rPr>
            </w:pPr>
          </w:p>
        </w:tc>
        <w:tc>
          <w:tcPr>
            <w:tcW w:w="1275" w:type="pct"/>
          </w:tcPr>
          <w:p w14:paraId="533C8B4E" w14:textId="77777777" w:rsidR="00DF56F6" w:rsidRPr="00E06BC3" w:rsidRDefault="00DF56F6" w:rsidP="00314DA5">
            <w:pPr>
              <w:ind w:left="-13"/>
              <w:jc w:val="both"/>
              <w:rPr>
                <w:rFonts w:asciiTheme="majorBidi" w:hAnsiTheme="majorBidi" w:cstheme="majorBidi"/>
              </w:rPr>
            </w:pPr>
          </w:p>
        </w:tc>
      </w:tr>
    </w:tbl>
    <w:p w14:paraId="5A5F8C7C" w14:textId="77777777" w:rsidR="00DF56F6" w:rsidRDefault="00DF56F6" w:rsidP="00DF56F6">
      <w:pPr>
        <w:rPr>
          <w:rFonts w:asciiTheme="majorBidi" w:hAnsiTheme="majorBidi" w:cstheme="majorBidi"/>
          <w:b/>
          <w:bCs/>
          <w:lang w:val="en-US"/>
        </w:rPr>
      </w:pPr>
      <w:r>
        <w:rPr>
          <w:rFonts w:asciiTheme="majorBidi" w:hAnsiTheme="majorBidi" w:cstheme="majorBidi"/>
          <w:b/>
          <w:bCs/>
          <w:lang w:val="en-US"/>
        </w:rPr>
        <w:br w:type="textWrapping" w:clear="all"/>
      </w: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1E9D46FE" w14:textId="77777777" w:rsidR="00DF56F6" w:rsidRDefault="00DF56F6" w:rsidP="00DF56F6">
      <w:pPr>
        <w:tabs>
          <w:tab w:val="left" w:pos="1891"/>
        </w:tabs>
        <w:rPr>
          <w:rFonts w:asciiTheme="majorBidi" w:hAnsiTheme="majorBidi" w:cstheme="majorBidi"/>
          <w:lang w:val="en-US"/>
        </w:rPr>
      </w:pPr>
    </w:p>
    <w:p w14:paraId="12B93EDD" w14:textId="77777777" w:rsidR="00DF56F6" w:rsidRDefault="00DF56F6" w:rsidP="00DF56F6">
      <w:pPr>
        <w:tabs>
          <w:tab w:val="left" w:pos="1891"/>
        </w:tabs>
        <w:rPr>
          <w:rFonts w:asciiTheme="majorBidi" w:hAnsiTheme="majorBidi" w:cstheme="majorBidi"/>
          <w:lang w:val="en-US"/>
        </w:rPr>
      </w:pPr>
    </w:p>
    <w:p w14:paraId="21623470" w14:textId="77777777" w:rsidR="009B5231" w:rsidRDefault="009B5231" w:rsidP="00DF56F6">
      <w:pPr>
        <w:tabs>
          <w:tab w:val="center" w:pos="6980"/>
        </w:tabs>
        <w:jc w:val="both"/>
        <w:rPr>
          <w:rFonts w:asciiTheme="majorBidi" w:hAnsiTheme="majorBidi" w:cstheme="majorBidi"/>
          <w:b/>
          <w:bCs/>
          <w:lang w:val="en-US"/>
        </w:rPr>
      </w:pPr>
    </w:p>
    <w:p w14:paraId="59F1C2EF" w14:textId="77777777" w:rsidR="009B5231" w:rsidRDefault="009B5231" w:rsidP="00DF56F6">
      <w:pPr>
        <w:tabs>
          <w:tab w:val="center" w:pos="6980"/>
        </w:tabs>
        <w:jc w:val="both"/>
        <w:rPr>
          <w:rFonts w:asciiTheme="majorBidi" w:hAnsiTheme="majorBidi" w:cstheme="majorBidi"/>
          <w:b/>
          <w:bCs/>
          <w:lang w:val="en-US"/>
        </w:rPr>
      </w:pPr>
    </w:p>
    <w:p w14:paraId="1062E52E" w14:textId="77777777" w:rsidR="009B5231" w:rsidRDefault="009B5231" w:rsidP="00DF56F6">
      <w:pPr>
        <w:tabs>
          <w:tab w:val="center" w:pos="6980"/>
        </w:tabs>
        <w:jc w:val="both"/>
        <w:rPr>
          <w:rFonts w:asciiTheme="majorBidi" w:hAnsiTheme="majorBidi" w:cstheme="majorBidi"/>
          <w:b/>
          <w:bCs/>
          <w:lang w:val="en-US"/>
        </w:rPr>
      </w:pPr>
    </w:p>
    <w:p w14:paraId="16845C16" w14:textId="77777777" w:rsidR="009B5231" w:rsidRDefault="009B5231" w:rsidP="00DF56F6">
      <w:pPr>
        <w:tabs>
          <w:tab w:val="center" w:pos="6980"/>
        </w:tabs>
        <w:jc w:val="both"/>
        <w:rPr>
          <w:rFonts w:asciiTheme="majorBidi" w:hAnsiTheme="majorBidi" w:cstheme="majorBidi"/>
          <w:b/>
          <w:bCs/>
          <w:lang w:val="en-US"/>
        </w:rPr>
      </w:pPr>
    </w:p>
    <w:p w14:paraId="599DCC65" w14:textId="77777777" w:rsidR="009B5231" w:rsidRDefault="009B5231" w:rsidP="00DF56F6">
      <w:pPr>
        <w:tabs>
          <w:tab w:val="center" w:pos="6980"/>
        </w:tabs>
        <w:jc w:val="both"/>
        <w:rPr>
          <w:rFonts w:asciiTheme="majorBidi" w:hAnsiTheme="majorBidi" w:cstheme="majorBidi"/>
          <w:b/>
          <w:bCs/>
          <w:lang w:val="en-US"/>
        </w:rPr>
      </w:pPr>
    </w:p>
    <w:p w14:paraId="2CC4A49D" w14:textId="77777777" w:rsidR="009B5231" w:rsidRDefault="009B5231" w:rsidP="00DF56F6">
      <w:pPr>
        <w:tabs>
          <w:tab w:val="center" w:pos="6980"/>
        </w:tabs>
        <w:jc w:val="both"/>
        <w:rPr>
          <w:rFonts w:asciiTheme="majorBidi" w:hAnsiTheme="majorBidi" w:cstheme="majorBidi"/>
          <w:b/>
          <w:bCs/>
          <w:lang w:val="en-US"/>
        </w:rPr>
      </w:pPr>
    </w:p>
    <w:p w14:paraId="0AEAA066" w14:textId="77777777" w:rsidR="009B5231" w:rsidRDefault="009B5231" w:rsidP="00DF56F6">
      <w:pPr>
        <w:tabs>
          <w:tab w:val="center" w:pos="6980"/>
        </w:tabs>
        <w:jc w:val="both"/>
        <w:rPr>
          <w:rFonts w:asciiTheme="majorBidi" w:hAnsiTheme="majorBidi" w:cstheme="majorBidi"/>
          <w:b/>
          <w:bCs/>
          <w:lang w:val="en-US"/>
        </w:rPr>
      </w:pPr>
    </w:p>
    <w:p w14:paraId="464A9C3C" w14:textId="77777777" w:rsidR="009B5231" w:rsidRDefault="009B5231" w:rsidP="00DF56F6">
      <w:pPr>
        <w:tabs>
          <w:tab w:val="center" w:pos="6980"/>
        </w:tabs>
        <w:jc w:val="both"/>
        <w:rPr>
          <w:rFonts w:asciiTheme="majorBidi" w:hAnsiTheme="majorBidi" w:cstheme="majorBidi"/>
          <w:b/>
          <w:bCs/>
          <w:lang w:val="en-US"/>
        </w:rPr>
      </w:pPr>
    </w:p>
    <w:p w14:paraId="67AD6DCA" w14:textId="66181E2D" w:rsidR="00DF56F6" w:rsidRDefault="00DF56F6" w:rsidP="00DF56F6">
      <w:pPr>
        <w:tabs>
          <w:tab w:val="center" w:pos="6980"/>
        </w:tabs>
        <w:jc w:val="both"/>
        <w:rPr>
          <w:rFonts w:asciiTheme="majorBidi" w:hAnsiTheme="majorBidi" w:cstheme="majorBidi"/>
          <w:b/>
          <w:bC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w:t>
      </w:r>
      <w:r>
        <w:rPr>
          <w:rFonts w:asciiTheme="majorBidi" w:hAnsiTheme="majorBidi" w:cstheme="majorBidi"/>
          <w:b/>
          <w:bCs/>
          <w:lang w:val="en-US"/>
        </w:rPr>
        <w:t xml:space="preserve">liah </w:t>
      </w:r>
      <w:r w:rsidRPr="00A1487E">
        <w:rPr>
          <w:rFonts w:asciiTheme="majorBidi" w:hAnsiTheme="majorBidi" w:cstheme="majorBidi"/>
          <w:b/>
          <w:bCs/>
        </w:rPr>
        <w:t>Kajian Naskah Nusantara</w:t>
      </w:r>
    </w:p>
    <w:p w14:paraId="0359BF7E" w14:textId="77777777" w:rsidR="00DF56F6" w:rsidRPr="00A1487E" w:rsidRDefault="00DF56F6" w:rsidP="00DF56F6">
      <w:pPr>
        <w:tabs>
          <w:tab w:val="center" w:pos="6980"/>
        </w:tabs>
        <w:jc w:val="both"/>
        <w:rPr>
          <w:rFonts w:asciiTheme="majorBidi" w:hAnsiTheme="majorBidi" w:cstheme="majorBidi"/>
          <w:b/>
          <w:bCs/>
          <w:lang w:val="it-IT"/>
        </w:rPr>
      </w:pPr>
      <w:r w:rsidRPr="00A1487E">
        <w:t>Mata kuliah ini akan menyajikan dan mendiskusikan beberapa pokok bahasan, yaitu Pengantar Kajian Naskah, tekstologi, kodikologi, bentuk edisi teks, teori transliterasi, teori terjemahan, teori tentang kertas, kajian naskah: Purwaka Caruban nagari,naskah indramayu, naskah negara kerta bhumi, naskah serat Carub Kandha, naskah Kuningan, naskah PRRBN 1.3</w:t>
      </w:r>
    </w:p>
    <w:tbl>
      <w:tblPr>
        <w:tblStyle w:val="TableGrid"/>
        <w:tblpPr w:leftFromText="180" w:rightFromText="180" w:vertAnchor="text" w:tblpY="1"/>
        <w:tblOverlap w:val="never"/>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DF56F6" w14:paraId="6B8D961F" w14:textId="77777777" w:rsidTr="009B5231">
        <w:tc>
          <w:tcPr>
            <w:tcW w:w="1251" w:type="pct"/>
            <w:vMerge w:val="restart"/>
            <w:shd w:val="clear" w:color="auto" w:fill="E5DFEC" w:themeFill="accent4" w:themeFillTint="33"/>
            <w:vAlign w:val="center"/>
          </w:tcPr>
          <w:p w14:paraId="251407D6" w14:textId="77777777" w:rsidR="00DF56F6" w:rsidRPr="00461B1D" w:rsidRDefault="00DF56F6"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74443F06" w14:textId="37587540" w:rsidR="00DF56F6" w:rsidRPr="009B5231" w:rsidRDefault="00DF56F6" w:rsidP="009B5231">
            <w:pPr>
              <w:jc w:val="center"/>
              <w:rPr>
                <w:b/>
              </w:rPr>
            </w:pPr>
            <w:r w:rsidRPr="00461B1D">
              <w:rPr>
                <w:b/>
              </w:rPr>
              <w:t>Profiesiensi pengetahuan dan keterampilan saat ini*</w:t>
            </w:r>
          </w:p>
        </w:tc>
        <w:tc>
          <w:tcPr>
            <w:tcW w:w="1004" w:type="pct"/>
            <w:gridSpan w:val="4"/>
            <w:shd w:val="clear" w:color="auto" w:fill="E5DFEC" w:themeFill="accent4" w:themeFillTint="33"/>
            <w:vAlign w:val="center"/>
          </w:tcPr>
          <w:p w14:paraId="7932B7B2" w14:textId="77777777" w:rsidR="00DF56F6" w:rsidRPr="00461B1D" w:rsidRDefault="00DF56F6" w:rsidP="00314DA5">
            <w:pPr>
              <w:spacing w:before="60" w:after="60"/>
              <w:jc w:val="center"/>
              <w:rPr>
                <w:b/>
              </w:rPr>
            </w:pPr>
            <w:r w:rsidRPr="00461B1D">
              <w:rPr>
                <w:b/>
              </w:rPr>
              <w:t>Hasil evaluasi Asesor</w:t>
            </w:r>
          </w:p>
          <w:p w14:paraId="29BE24DF" w14:textId="77777777" w:rsidR="00DF56F6" w:rsidRPr="00461B1D" w:rsidRDefault="00DF56F6"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645D54DD" w14:textId="77777777" w:rsidR="00DF56F6" w:rsidRPr="00461B1D" w:rsidRDefault="00DF56F6" w:rsidP="00314DA5">
            <w:pPr>
              <w:jc w:val="center"/>
              <w:rPr>
                <w:rFonts w:asciiTheme="majorBidi" w:hAnsiTheme="majorBidi" w:cstheme="majorBidi"/>
                <w:b/>
                <w:lang w:val="en-US"/>
              </w:rPr>
            </w:pPr>
            <w:r w:rsidRPr="00461B1D">
              <w:rPr>
                <w:b/>
              </w:rPr>
              <w:t>Bukti yang disampaikan*</w:t>
            </w:r>
          </w:p>
        </w:tc>
      </w:tr>
      <w:tr w:rsidR="00DF56F6" w14:paraId="4FBF111D" w14:textId="77777777" w:rsidTr="009B5231">
        <w:tc>
          <w:tcPr>
            <w:tcW w:w="1251" w:type="pct"/>
            <w:vMerge/>
            <w:shd w:val="clear" w:color="auto" w:fill="E5DFEC" w:themeFill="accent4" w:themeFillTint="33"/>
            <w:vAlign w:val="center"/>
          </w:tcPr>
          <w:p w14:paraId="31C51C6C" w14:textId="77777777" w:rsidR="00DF56F6" w:rsidRPr="00461B1D" w:rsidRDefault="00DF56F6"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71E02A22"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FBD3E75"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5A11DBC1"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7A285F5D"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79DF7455"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0C7EE355"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7AE3F07E"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158E0FF5" w14:textId="77777777" w:rsidR="00DF56F6" w:rsidRPr="00461B1D" w:rsidRDefault="00DF56F6"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0606D8FD" w14:textId="77777777" w:rsidR="00DF56F6" w:rsidRPr="00461B1D" w:rsidRDefault="00DF56F6"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DF56F6" w14:paraId="4FACC61C" w14:textId="77777777" w:rsidTr="009B5231">
        <w:tc>
          <w:tcPr>
            <w:tcW w:w="1251" w:type="pct"/>
            <w:vAlign w:val="center"/>
          </w:tcPr>
          <w:p w14:paraId="70007001"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5BD5DAD6"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363922FA"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48FFA57D"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127C8FFE" w14:textId="77777777" w:rsidR="00DF56F6" w:rsidRDefault="00DF56F6" w:rsidP="00314DA5">
            <w:pPr>
              <w:jc w:val="center"/>
              <w:rPr>
                <w:rFonts w:asciiTheme="majorBidi" w:hAnsiTheme="majorBidi" w:cstheme="majorBidi"/>
                <w:lang w:val="en-US"/>
              </w:rPr>
            </w:pPr>
            <w:r>
              <w:rPr>
                <w:rFonts w:asciiTheme="majorBidi" w:hAnsiTheme="majorBidi" w:cstheme="majorBidi"/>
                <w:lang w:val="en-US"/>
              </w:rPr>
              <w:t>5</w:t>
            </w:r>
          </w:p>
        </w:tc>
      </w:tr>
      <w:tr w:rsidR="00DF56F6" w14:paraId="4F1DE598" w14:textId="77777777" w:rsidTr="009B5231">
        <w:tc>
          <w:tcPr>
            <w:tcW w:w="1251" w:type="pct"/>
          </w:tcPr>
          <w:p w14:paraId="3238FAE9" w14:textId="77777777" w:rsidR="00DF56F6" w:rsidRPr="00920F17"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Menunjukkan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disiplin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tanggung</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jawab</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kemandirian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nasionalisme</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jiwa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kewirausahaan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dalam</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penerapan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kompetensi</w:t>
            </w:r>
            <w:proofErr w:type="spellEnd"/>
            <w:r w:rsidRPr="00A1487E">
              <w:rPr>
                <w:rFonts w:asciiTheme="majorBidi" w:hAnsiTheme="majorBidi" w:cstheme="majorBidi"/>
                <w:lang w:val="en-US"/>
              </w:rPr>
              <w:t xml:space="preserve"> Kajian </w:t>
            </w:r>
            <w:proofErr w:type="spellStart"/>
            <w:r w:rsidRPr="00A1487E">
              <w:rPr>
                <w:rFonts w:asciiTheme="majorBidi" w:hAnsiTheme="majorBidi" w:cstheme="majorBidi"/>
                <w:lang w:val="en-US"/>
              </w:rPr>
              <w:t>Naskah</w:t>
            </w:r>
            <w:proofErr w:type="spellEnd"/>
            <w:r w:rsidRPr="00A1487E">
              <w:rPr>
                <w:rFonts w:asciiTheme="majorBidi" w:hAnsiTheme="majorBidi" w:cstheme="majorBidi"/>
                <w:lang w:val="en-US"/>
              </w:rPr>
              <w:t xml:space="preserve"> Nusantara.</w:t>
            </w:r>
          </w:p>
        </w:tc>
        <w:tc>
          <w:tcPr>
            <w:tcW w:w="343" w:type="pct"/>
          </w:tcPr>
          <w:p w14:paraId="4EFE9536" w14:textId="77777777" w:rsidR="00DF56F6" w:rsidRDefault="00DF56F6" w:rsidP="00314DA5">
            <w:pPr>
              <w:jc w:val="center"/>
              <w:rPr>
                <w:rFonts w:asciiTheme="majorBidi" w:hAnsiTheme="majorBidi" w:cstheme="majorBidi"/>
                <w:lang w:val="en-US"/>
              </w:rPr>
            </w:pPr>
          </w:p>
        </w:tc>
        <w:tc>
          <w:tcPr>
            <w:tcW w:w="317" w:type="pct"/>
          </w:tcPr>
          <w:p w14:paraId="17AF06EC" w14:textId="77777777" w:rsidR="00DF56F6" w:rsidRDefault="00DF56F6" w:rsidP="00314DA5">
            <w:pPr>
              <w:jc w:val="center"/>
              <w:rPr>
                <w:rFonts w:asciiTheme="majorBidi" w:hAnsiTheme="majorBidi" w:cstheme="majorBidi"/>
                <w:lang w:val="en-US"/>
              </w:rPr>
            </w:pPr>
          </w:p>
        </w:tc>
        <w:tc>
          <w:tcPr>
            <w:tcW w:w="358" w:type="pct"/>
          </w:tcPr>
          <w:p w14:paraId="30A93818" w14:textId="77777777" w:rsidR="00DF56F6" w:rsidRDefault="00DF56F6" w:rsidP="00314DA5">
            <w:pPr>
              <w:rPr>
                <w:rFonts w:asciiTheme="majorBidi" w:hAnsiTheme="majorBidi" w:cstheme="majorBidi"/>
                <w:lang w:val="en-US"/>
              </w:rPr>
            </w:pPr>
          </w:p>
        </w:tc>
        <w:tc>
          <w:tcPr>
            <w:tcW w:w="245" w:type="pct"/>
          </w:tcPr>
          <w:p w14:paraId="66D9B893" w14:textId="77777777" w:rsidR="00DF56F6" w:rsidRDefault="00DF56F6" w:rsidP="00314DA5">
            <w:pPr>
              <w:jc w:val="center"/>
              <w:rPr>
                <w:rFonts w:asciiTheme="majorBidi" w:hAnsiTheme="majorBidi" w:cstheme="majorBidi"/>
                <w:lang w:val="en-US"/>
              </w:rPr>
            </w:pPr>
          </w:p>
        </w:tc>
        <w:tc>
          <w:tcPr>
            <w:tcW w:w="253" w:type="pct"/>
          </w:tcPr>
          <w:p w14:paraId="498AC0A9" w14:textId="77777777" w:rsidR="00DF56F6" w:rsidRDefault="00DF56F6" w:rsidP="00314DA5">
            <w:pPr>
              <w:jc w:val="center"/>
              <w:rPr>
                <w:rFonts w:asciiTheme="majorBidi" w:hAnsiTheme="majorBidi" w:cstheme="majorBidi"/>
                <w:lang w:val="en-US"/>
              </w:rPr>
            </w:pPr>
          </w:p>
        </w:tc>
        <w:tc>
          <w:tcPr>
            <w:tcW w:w="252" w:type="pct"/>
          </w:tcPr>
          <w:p w14:paraId="6B0DE464" w14:textId="77777777" w:rsidR="00DF56F6" w:rsidRDefault="00DF56F6" w:rsidP="00314DA5">
            <w:pPr>
              <w:jc w:val="center"/>
              <w:rPr>
                <w:rFonts w:asciiTheme="majorBidi" w:hAnsiTheme="majorBidi" w:cstheme="majorBidi"/>
                <w:lang w:val="en-US"/>
              </w:rPr>
            </w:pPr>
          </w:p>
        </w:tc>
        <w:tc>
          <w:tcPr>
            <w:tcW w:w="254" w:type="pct"/>
          </w:tcPr>
          <w:p w14:paraId="0EFFB7BC" w14:textId="77777777" w:rsidR="00DF56F6" w:rsidRDefault="00DF56F6" w:rsidP="00314DA5">
            <w:pPr>
              <w:jc w:val="center"/>
              <w:rPr>
                <w:rFonts w:asciiTheme="majorBidi" w:hAnsiTheme="majorBidi" w:cstheme="majorBidi"/>
                <w:lang w:val="en-US"/>
              </w:rPr>
            </w:pPr>
          </w:p>
        </w:tc>
        <w:tc>
          <w:tcPr>
            <w:tcW w:w="452" w:type="pct"/>
          </w:tcPr>
          <w:p w14:paraId="03384DE4" w14:textId="77777777" w:rsidR="00DF56F6" w:rsidRDefault="00DF56F6" w:rsidP="00314DA5">
            <w:pPr>
              <w:jc w:val="center"/>
              <w:rPr>
                <w:rFonts w:asciiTheme="majorBidi" w:hAnsiTheme="majorBidi" w:cstheme="majorBidi"/>
                <w:lang w:val="en-US"/>
              </w:rPr>
            </w:pPr>
          </w:p>
        </w:tc>
        <w:tc>
          <w:tcPr>
            <w:tcW w:w="1275" w:type="pct"/>
          </w:tcPr>
          <w:p w14:paraId="2210C5D9" w14:textId="77777777" w:rsidR="00DF56F6" w:rsidRDefault="00DF56F6" w:rsidP="00314DA5">
            <w:pPr>
              <w:ind w:left="-13"/>
              <w:jc w:val="both"/>
              <w:rPr>
                <w:rFonts w:asciiTheme="majorBidi" w:hAnsiTheme="majorBidi" w:cstheme="majorBidi"/>
              </w:rPr>
            </w:pPr>
          </w:p>
          <w:p w14:paraId="7882DB24" w14:textId="77777777" w:rsidR="00DF56F6" w:rsidRPr="00C21B57" w:rsidRDefault="00DF56F6" w:rsidP="00314DA5">
            <w:pPr>
              <w:ind w:left="-13"/>
              <w:jc w:val="both"/>
              <w:rPr>
                <w:rFonts w:asciiTheme="majorBidi" w:hAnsiTheme="majorBidi" w:cstheme="majorBidi"/>
                <w:lang w:val="en-US"/>
              </w:rPr>
            </w:pPr>
          </w:p>
        </w:tc>
      </w:tr>
      <w:tr w:rsidR="00DF56F6" w14:paraId="604C10BA" w14:textId="77777777" w:rsidTr="009B5231">
        <w:tc>
          <w:tcPr>
            <w:tcW w:w="1251" w:type="pct"/>
          </w:tcPr>
          <w:p w14:paraId="48FDD940" w14:textId="77777777" w:rsidR="00DF56F6" w:rsidRPr="00FE2189"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Melakukan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penelitian</w:t>
            </w:r>
            <w:proofErr w:type="spellEnd"/>
            <w:r w:rsidRPr="00A1487E">
              <w:rPr>
                <w:rFonts w:asciiTheme="majorBidi" w:hAnsiTheme="majorBidi" w:cstheme="majorBidi"/>
                <w:lang w:val="en-US"/>
              </w:rPr>
              <w:t xml:space="preserve"> dan </w:t>
            </w:r>
            <w:proofErr w:type="spellStart"/>
            <w:r w:rsidRPr="00A1487E">
              <w:rPr>
                <w:rFonts w:asciiTheme="majorBidi" w:hAnsiTheme="majorBidi" w:cstheme="majorBidi"/>
                <w:lang w:val="en-US"/>
              </w:rPr>
              <w:t>pengkajian</w:t>
            </w:r>
            <w:proofErr w:type="spellEnd"/>
            <w:r w:rsidRPr="00A1487E">
              <w:rPr>
                <w:rFonts w:asciiTheme="majorBidi" w:hAnsiTheme="majorBidi" w:cstheme="majorBidi"/>
                <w:lang w:val="en-US"/>
              </w:rPr>
              <w:t xml:space="preserve"> yang </w:t>
            </w:r>
            <w:proofErr w:type="spellStart"/>
            <w:r w:rsidRPr="00A1487E">
              <w:rPr>
                <w:rFonts w:asciiTheme="majorBidi" w:hAnsiTheme="majorBidi" w:cstheme="majorBidi"/>
                <w:lang w:val="en-US"/>
              </w:rPr>
              <w:t>relevan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Kajian </w:t>
            </w:r>
            <w:proofErr w:type="spellStart"/>
            <w:r w:rsidRPr="00A1487E">
              <w:rPr>
                <w:rFonts w:asciiTheme="majorBidi" w:hAnsiTheme="majorBidi" w:cstheme="majorBidi"/>
                <w:lang w:val="en-US"/>
              </w:rPr>
              <w:t>Naskah</w:t>
            </w:r>
            <w:proofErr w:type="spellEnd"/>
            <w:r w:rsidRPr="00A1487E">
              <w:rPr>
                <w:rFonts w:asciiTheme="majorBidi" w:hAnsiTheme="majorBidi" w:cstheme="majorBidi"/>
                <w:lang w:val="en-US"/>
              </w:rPr>
              <w:t xml:space="preserve"> Nusantara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memanfaatkan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sumber</w:t>
            </w:r>
            <w:proofErr w:type="spellEnd"/>
            <w:r w:rsidRPr="00A1487E">
              <w:rPr>
                <w:rFonts w:asciiTheme="majorBidi" w:hAnsiTheme="majorBidi" w:cstheme="majorBidi"/>
                <w:lang w:val="en-US"/>
              </w:rPr>
              <w:t xml:space="preserve"> primer </w:t>
            </w:r>
            <w:proofErr w:type="spellStart"/>
            <w:r w:rsidRPr="00A1487E">
              <w:rPr>
                <w:rFonts w:asciiTheme="majorBidi" w:hAnsiTheme="majorBidi" w:cstheme="majorBidi"/>
                <w:lang w:val="en-US"/>
              </w:rPr>
              <w:t>untuk</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rekonstruksi</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sejarah</w:t>
            </w:r>
            <w:proofErr w:type="spellEnd"/>
            <w:r w:rsidRPr="00A1487E">
              <w:rPr>
                <w:rFonts w:asciiTheme="majorBidi" w:hAnsiTheme="majorBidi" w:cstheme="majorBidi"/>
                <w:lang w:val="en-US"/>
              </w:rPr>
              <w:t xml:space="preserve"> dan </w:t>
            </w:r>
            <w:proofErr w:type="spellStart"/>
            <w:r w:rsidRPr="00A1487E">
              <w:rPr>
                <w:rFonts w:asciiTheme="majorBidi" w:hAnsiTheme="majorBidi" w:cstheme="majorBidi"/>
                <w:lang w:val="en-US"/>
              </w:rPr>
              <w:t>kajian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ilmiah</w:t>
            </w:r>
            <w:proofErr w:type="spellEnd"/>
            <w:r w:rsidRPr="00A1487E">
              <w:rPr>
                <w:rFonts w:asciiTheme="majorBidi" w:hAnsiTheme="majorBidi" w:cstheme="majorBidi"/>
                <w:lang w:val="en-US"/>
              </w:rPr>
              <w:t xml:space="preserve"> yang </w:t>
            </w:r>
            <w:proofErr w:type="spellStart"/>
            <w:r w:rsidRPr="00A1487E">
              <w:rPr>
                <w:rFonts w:asciiTheme="majorBidi" w:hAnsiTheme="majorBidi" w:cstheme="majorBidi"/>
                <w:lang w:val="en-US"/>
              </w:rPr>
              <w:t>kontekstual</w:t>
            </w:r>
            <w:proofErr w:type="spellEnd"/>
            <w:r w:rsidRPr="00A1487E">
              <w:rPr>
                <w:rFonts w:asciiTheme="majorBidi" w:hAnsiTheme="majorBidi" w:cstheme="majorBidi"/>
                <w:lang w:val="en-US"/>
              </w:rPr>
              <w:t>.</w:t>
            </w:r>
          </w:p>
        </w:tc>
        <w:tc>
          <w:tcPr>
            <w:tcW w:w="343" w:type="pct"/>
          </w:tcPr>
          <w:p w14:paraId="4D844EB5" w14:textId="77777777" w:rsidR="00DF56F6" w:rsidRDefault="00DF56F6" w:rsidP="00314DA5">
            <w:pPr>
              <w:jc w:val="center"/>
              <w:rPr>
                <w:rFonts w:asciiTheme="majorBidi" w:hAnsiTheme="majorBidi" w:cstheme="majorBidi"/>
                <w:lang w:val="en-US"/>
              </w:rPr>
            </w:pPr>
          </w:p>
        </w:tc>
        <w:tc>
          <w:tcPr>
            <w:tcW w:w="317" w:type="pct"/>
          </w:tcPr>
          <w:p w14:paraId="67CC4327" w14:textId="77777777" w:rsidR="00DF56F6" w:rsidRDefault="00DF56F6" w:rsidP="00314DA5">
            <w:pPr>
              <w:jc w:val="center"/>
              <w:rPr>
                <w:rFonts w:asciiTheme="majorBidi" w:hAnsiTheme="majorBidi" w:cstheme="majorBidi"/>
                <w:lang w:val="en-US"/>
              </w:rPr>
            </w:pPr>
          </w:p>
        </w:tc>
        <w:tc>
          <w:tcPr>
            <w:tcW w:w="358" w:type="pct"/>
          </w:tcPr>
          <w:p w14:paraId="2239215C" w14:textId="77777777" w:rsidR="00DF56F6" w:rsidRDefault="00DF56F6" w:rsidP="00314DA5">
            <w:pPr>
              <w:rPr>
                <w:rFonts w:asciiTheme="majorBidi" w:hAnsiTheme="majorBidi" w:cstheme="majorBidi"/>
                <w:lang w:val="en-US"/>
              </w:rPr>
            </w:pPr>
          </w:p>
        </w:tc>
        <w:tc>
          <w:tcPr>
            <w:tcW w:w="245" w:type="pct"/>
          </w:tcPr>
          <w:p w14:paraId="04C1995F" w14:textId="77777777" w:rsidR="00DF56F6" w:rsidRDefault="00DF56F6" w:rsidP="00314DA5">
            <w:pPr>
              <w:jc w:val="center"/>
              <w:rPr>
                <w:rFonts w:asciiTheme="majorBidi" w:hAnsiTheme="majorBidi" w:cstheme="majorBidi"/>
                <w:lang w:val="en-US"/>
              </w:rPr>
            </w:pPr>
          </w:p>
        </w:tc>
        <w:tc>
          <w:tcPr>
            <w:tcW w:w="253" w:type="pct"/>
          </w:tcPr>
          <w:p w14:paraId="122587EA" w14:textId="77777777" w:rsidR="00DF56F6" w:rsidRDefault="00DF56F6" w:rsidP="00314DA5">
            <w:pPr>
              <w:jc w:val="center"/>
              <w:rPr>
                <w:rFonts w:asciiTheme="majorBidi" w:hAnsiTheme="majorBidi" w:cstheme="majorBidi"/>
                <w:lang w:val="en-US"/>
              </w:rPr>
            </w:pPr>
          </w:p>
        </w:tc>
        <w:tc>
          <w:tcPr>
            <w:tcW w:w="252" w:type="pct"/>
          </w:tcPr>
          <w:p w14:paraId="44DBCA8A" w14:textId="77777777" w:rsidR="00DF56F6" w:rsidRDefault="00DF56F6" w:rsidP="00314DA5">
            <w:pPr>
              <w:jc w:val="center"/>
              <w:rPr>
                <w:rFonts w:asciiTheme="majorBidi" w:hAnsiTheme="majorBidi" w:cstheme="majorBidi"/>
                <w:lang w:val="en-US"/>
              </w:rPr>
            </w:pPr>
          </w:p>
        </w:tc>
        <w:tc>
          <w:tcPr>
            <w:tcW w:w="254" w:type="pct"/>
          </w:tcPr>
          <w:p w14:paraId="3EF5E241" w14:textId="77777777" w:rsidR="00DF56F6" w:rsidRDefault="00DF56F6" w:rsidP="00314DA5">
            <w:pPr>
              <w:jc w:val="center"/>
              <w:rPr>
                <w:rFonts w:asciiTheme="majorBidi" w:hAnsiTheme="majorBidi" w:cstheme="majorBidi"/>
                <w:lang w:val="en-US"/>
              </w:rPr>
            </w:pPr>
          </w:p>
        </w:tc>
        <w:tc>
          <w:tcPr>
            <w:tcW w:w="452" w:type="pct"/>
          </w:tcPr>
          <w:p w14:paraId="79F5B472" w14:textId="77777777" w:rsidR="00DF56F6" w:rsidRDefault="00DF56F6" w:rsidP="00314DA5">
            <w:pPr>
              <w:jc w:val="center"/>
              <w:rPr>
                <w:rFonts w:asciiTheme="majorBidi" w:hAnsiTheme="majorBidi" w:cstheme="majorBidi"/>
                <w:lang w:val="en-US"/>
              </w:rPr>
            </w:pPr>
          </w:p>
        </w:tc>
        <w:tc>
          <w:tcPr>
            <w:tcW w:w="1275" w:type="pct"/>
          </w:tcPr>
          <w:p w14:paraId="62187BA3" w14:textId="77777777" w:rsidR="00DF56F6" w:rsidRDefault="00DF56F6" w:rsidP="00314DA5">
            <w:pPr>
              <w:ind w:left="-13"/>
              <w:jc w:val="both"/>
              <w:rPr>
                <w:rFonts w:asciiTheme="majorBidi" w:hAnsiTheme="majorBidi" w:cstheme="majorBidi"/>
              </w:rPr>
            </w:pPr>
          </w:p>
        </w:tc>
      </w:tr>
      <w:tr w:rsidR="00DF56F6" w14:paraId="1C31A253" w14:textId="77777777" w:rsidTr="009B5231">
        <w:tc>
          <w:tcPr>
            <w:tcW w:w="1251" w:type="pct"/>
          </w:tcPr>
          <w:p w14:paraId="612A9AB7" w14:textId="77777777" w:rsidR="00DF56F6" w:rsidRPr="00920F17" w:rsidRDefault="00DF56F6" w:rsidP="00314DA5">
            <w:pPr>
              <w:rPr>
                <w:rFonts w:asciiTheme="majorBidi" w:hAnsiTheme="majorBidi" w:cstheme="majorBidi"/>
                <w:lang w:val="en-US"/>
              </w:rPr>
            </w:pPr>
            <w:r w:rsidRPr="00A1487E">
              <w:rPr>
                <w:rFonts w:asciiTheme="majorBidi" w:hAnsiTheme="majorBidi" w:cstheme="majorBidi"/>
                <w:lang w:val="en-US"/>
              </w:rPr>
              <w:t xml:space="preserve">Menyusun dan </w:t>
            </w:r>
            <w:proofErr w:type="spellStart"/>
            <w:r w:rsidRPr="00A1487E">
              <w:rPr>
                <w:rFonts w:asciiTheme="majorBidi" w:hAnsiTheme="majorBidi" w:cstheme="majorBidi"/>
                <w:lang w:val="en-US"/>
              </w:rPr>
              <w:t>menyajikan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narasi</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sejarah</w:t>
            </w:r>
            <w:proofErr w:type="spellEnd"/>
            <w:r w:rsidRPr="00A1487E">
              <w:rPr>
                <w:rFonts w:asciiTheme="majorBidi" w:hAnsiTheme="majorBidi" w:cstheme="majorBidi"/>
                <w:lang w:val="en-US"/>
              </w:rPr>
              <w:t>/</w:t>
            </w:r>
            <w:proofErr w:type="spellStart"/>
            <w:r w:rsidRPr="00A1487E">
              <w:rPr>
                <w:rFonts w:asciiTheme="majorBidi" w:hAnsiTheme="majorBidi" w:cstheme="majorBidi"/>
                <w:lang w:val="en-US"/>
              </w:rPr>
              <w:t>peradaban</w:t>
            </w:r>
            <w:proofErr w:type="spellEnd"/>
            <w:r w:rsidRPr="00A1487E">
              <w:rPr>
                <w:rFonts w:asciiTheme="majorBidi" w:hAnsiTheme="majorBidi" w:cstheme="majorBidi"/>
                <w:lang w:val="en-US"/>
              </w:rPr>
              <w:t xml:space="preserve"> Islam yang </w:t>
            </w:r>
            <w:proofErr w:type="spellStart"/>
            <w:r w:rsidRPr="00A1487E">
              <w:rPr>
                <w:rFonts w:asciiTheme="majorBidi" w:hAnsiTheme="majorBidi" w:cstheme="majorBidi"/>
                <w:lang w:val="en-US"/>
              </w:rPr>
              <w:t>relevan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Kajian </w:t>
            </w:r>
            <w:proofErr w:type="spellStart"/>
            <w:r w:rsidRPr="00A1487E">
              <w:rPr>
                <w:rFonts w:asciiTheme="majorBidi" w:hAnsiTheme="majorBidi" w:cstheme="majorBidi"/>
                <w:lang w:val="en-US"/>
              </w:rPr>
              <w:t>Naskah</w:t>
            </w:r>
            <w:proofErr w:type="spellEnd"/>
            <w:r w:rsidRPr="00A1487E">
              <w:rPr>
                <w:rFonts w:asciiTheme="majorBidi" w:hAnsiTheme="majorBidi" w:cstheme="majorBidi"/>
                <w:lang w:val="en-US"/>
              </w:rPr>
              <w:t xml:space="preserve"> Nusantara </w:t>
            </w:r>
            <w:proofErr w:type="spellStart"/>
            <w:r w:rsidRPr="00A1487E">
              <w:rPr>
                <w:rFonts w:asciiTheme="majorBidi" w:hAnsiTheme="majorBidi" w:cstheme="majorBidi"/>
                <w:lang w:val="en-US"/>
              </w:rPr>
              <w:t>melalui</w:t>
            </w:r>
            <w:proofErr w:type="spellEnd"/>
            <w:r w:rsidRPr="00A1487E">
              <w:rPr>
                <w:rFonts w:asciiTheme="majorBidi" w:hAnsiTheme="majorBidi" w:cstheme="majorBidi"/>
                <w:lang w:val="en-US"/>
              </w:rPr>
              <w:t xml:space="preserve"> media tulisan, </w:t>
            </w:r>
            <w:proofErr w:type="spellStart"/>
            <w:r w:rsidRPr="00A1487E">
              <w:rPr>
                <w:rFonts w:asciiTheme="majorBidi" w:hAnsiTheme="majorBidi" w:cstheme="majorBidi"/>
                <w:lang w:val="en-US"/>
              </w:rPr>
              <w:t>lisan</w:t>
            </w:r>
            <w:proofErr w:type="spellEnd"/>
            <w:r w:rsidRPr="00A1487E">
              <w:rPr>
                <w:rFonts w:asciiTheme="majorBidi" w:hAnsiTheme="majorBidi" w:cstheme="majorBidi"/>
                <w:lang w:val="en-US"/>
              </w:rPr>
              <w:t xml:space="preserve">, video, </w:t>
            </w:r>
            <w:proofErr w:type="spellStart"/>
            <w:r w:rsidRPr="00A1487E">
              <w:rPr>
                <w:rFonts w:asciiTheme="majorBidi" w:hAnsiTheme="majorBidi" w:cstheme="majorBidi"/>
                <w:lang w:val="en-US"/>
              </w:rPr>
              <w:t>dokumenter</w:t>
            </w:r>
            <w:proofErr w:type="spellEnd"/>
            <w:r w:rsidRPr="00A1487E">
              <w:rPr>
                <w:rFonts w:asciiTheme="majorBidi" w:hAnsiTheme="majorBidi" w:cstheme="majorBidi"/>
                <w:lang w:val="en-US"/>
              </w:rPr>
              <w:t>, dan/</w:t>
            </w:r>
            <w:proofErr w:type="spellStart"/>
            <w:r w:rsidRPr="00A1487E">
              <w:rPr>
                <w:rFonts w:asciiTheme="majorBidi" w:hAnsiTheme="majorBidi" w:cstheme="majorBidi"/>
                <w:lang w:val="en-US"/>
              </w:rPr>
              <w:t>atau</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animasi</w:t>
            </w:r>
            <w:proofErr w:type="spellEnd"/>
            <w:r w:rsidRPr="00A1487E">
              <w:rPr>
                <w:rFonts w:asciiTheme="majorBidi" w:hAnsiTheme="majorBidi" w:cstheme="majorBidi"/>
                <w:lang w:val="en-US"/>
              </w:rPr>
              <w:t>.</w:t>
            </w:r>
          </w:p>
        </w:tc>
        <w:tc>
          <w:tcPr>
            <w:tcW w:w="343" w:type="pct"/>
          </w:tcPr>
          <w:p w14:paraId="3A7E54F1" w14:textId="77777777" w:rsidR="00DF56F6" w:rsidRDefault="00DF56F6" w:rsidP="00314DA5">
            <w:pPr>
              <w:jc w:val="center"/>
              <w:rPr>
                <w:rFonts w:asciiTheme="majorBidi" w:hAnsiTheme="majorBidi" w:cstheme="majorBidi"/>
                <w:lang w:val="en-US"/>
              </w:rPr>
            </w:pPr>
          </w:p>
        </w:tc>
        <w:tc>
          <w:tcPr>
            <w:tcW w:w="317" w:type="pct"/>
          </w:tcPr>
          <w:p w14:paraId="1B8D8210" w14:textId="77777777" w:rsidR="00DF56F6" w:rsidRDefault="00DF56F6" w:rsidP="00314DA5">
            <w:pPr>
              <w:jc w:val="center"/>
              <w:rPr>
                <w:rFonts w:asciiTheme="majorBidi" w:hAnsiTheme="majorBidi" w:cstheme="majorBidi"/>
                <w:lang w:val="en-US"/>
              </w:rPr>
            </w:pPr>
          </w:p>
        </w:tc>
        <w:tc>
          <w:tcPr>
            <w:tcW w:w="358" w:type="pct"/>
          </w:tcPr>
          <w:p w14:paraId="1EC3517E" w14:textId="77777777" w:rsidR="00DF56F6" w:rsidRDefault="00DF56F6" w:rsidP="00314DA5">
            <w:pPr>
              <w:rPr>
                <w:rFonts w:asciiTheme="majorBidi" w:hAnsiTheme="majorBidi" w:cstheme="majorBidi"/>
                <w:lang w:val="en-US"/>
              </w:rPr>
            </w:pPr>
          </w:p>
        </w:tc>
        <w:tc>
          <w:tcPr>
            <w:tcW w:w="245" w:type="pct"/>
          </w:tcPr>
          <w:p w14:paraId="461A12A9" w14:textId="77777777" w:rsidR="00DF56F6" w:rsidRDefault="00DF56F6" w:rsidP="00314DA5">
            <w:pPr>
              <w:jc w:val="center"/>
              <w:rPr>
                <w:rFonts w:asciiTheme="majorBidi" w:hAnsiTheme="majorBidi" w:cstheme="majorBidi"/>
                <w:lang w:val="en-US"/>
              </w:rPr>
            </w:pPr>
          </w:p>
        </w:tc>
        <w:tc>
          <w:tcPr>
            <w:tcW w:w="253" w:type="pct"/>
          </w:tcPr>
          <w:p w14:paraId="714AA699" w14:textId="77777777" w:rsidR="00DF56F6" w:rsidRDefault="00DF56F6" w:rsidP="00314DA5">
            <w:pPr>
              <w:jc w:val="center"/>
              <w:rPr>
                <w:rFonts w:asciiTheme="majorBidi" w:hAnsiTheme="majorBidi" w:cstheme="majorBidi"/>
                <w:lang w:val="en-US"/>
              </w:rPr>
            </w:pPr>
          </w:p>
        </w:tc>
        <w:tc>
          <w:tcPr>
            <w:tcW w:w="252" w:type="pct"/>
          </w:tcPr>
          <w:p w14:paraId="57E6272E" w14:textId="77777777" w:rsidR="00DF56F6" w:rsidRDefault="00DF56F6" w:rsidP="00314DA5">
            <w:pPr>
              <w:jc w:val="center"/>
              <w:rPr>
                <w:rFonts w:asciiTheme="majorBidi" w:hAnsiTheme="majorBidi" w:cstheme="majorBidi"/>
                <w:lang w:val="en-US"/>
              </w:rPr>
            </w:pPr>
          </w:p>
        </w:tc>
        <w:tc>
          <w:tcPr>
            <w:tcW w:w="254" w:type="pct"/>
          </w:tcPr>
          <w:p w14:paraId="3379E342" w14:textId="77777777" w:rsidR="00DF56F6" w:rsidRDefault="00DF56F6" w:rsidP="00314DA5">
            <w:pPr>
              <w:jc w:val="center"/>
              <w:rPr>
                <w:rFonts w:asciiTheme="majorBidi" w:hAnsiTheme="majorBidi" w:cstheme="majorBidi"/>
                <w:lang w:val="en-US"/>
              </w:rPr>
            </w:pPr>
          </w:p>
        </w:tc>
        <w:tc>
          <w:tcPr>
            <w:tcW w:w="452" w:type="pct"/>
          </w:tcPr>
          <w:p w14:paraId="661022C2" w14:textId="77777777" w:rsidR="00DF56F6" w:rsidRDefault="00DF56F6" w:rsidP="00314DA5">
            <w:pPr>
              <w:jc w:val="center"/>
              <w:rPr>
                <w:rFonts w:asciiTheme="majorBidi" w:hAnsiTheme="majorBidi" w:cstheme="majorBidi"/>
                <w:lang w:val="en-US"/>
              </w:rPr>
            </w:pPr>
          </w:p>
        </w:tc>
        <w:tc>
          <w:tcPr>
            <w:tcW w:w="1275" w:type="pct"/>
          </w:tcPr>
          <w:p w14:paraId="141246C5" w14:textId="77777777" w:rsidR="00DF56F6" w:rsidRPr="00E06BC3" w:rsidRDefault="00DF56F6" w:rsidP="00314DA5">
            <w:pPr>
              <w:ind w:left="-13"/>
              <w:jc w:val="both"/>
              <w:rPr>
                <w:rFonts w:asciiTheme="majorBidi" w:hAnsiTheme="majorBidi" w:cstheme="majorBidi"/>
              </w:rPr>
            </w:pPr>
          </w:p>
        </w:tc>
      </w:tr>
      <w:tr w:rsidR="00DF56F6" w14:paraId="23C3703B" w14:textId="77777777" w:rsidTr="009B5231">
        <w:tc>
          <w:tcPr>
            <w:tcW w:w="1251" w:type="pct"/>
          </w:tcPr>
          <w:p w14:paraId="372D0AD1" w14:textId="77777777" w:rsidR="00DF56F6" w:rsidRPr="00A1487E" w:rsidRDefault="00DF56F6" w:rsidP="00314DA5">
            <w:pPr>
              <w:rPr>
                <w:rFonts w:asciiTheme="majorBidi" w:hAnsiTheme="majorBidi" w:cstheme="majorBidi"/>
                <w:lang w:val="en-US"/>
              </w:rPr>
            </w:pPr>
            <w:proofErr w:type="spellStart"/>
            <w:r w:rsidRPr="00A1487E">
              <w:rPr>
                <w:rFonts w:asciiTheme="majorBidi" w:hAnsiTheme="majorBidi" w:cstheme="majorBidi"/>
                <w:lang w:val="en-US"/>
              </w:rPr>
              <w:t>Merancang</w:t>
            </w:r>
            <w:proofErr w:type="spellEnd"/>
            <w:r w:rsidRPr="00A1487E">
              <w:rPr>
                <w:rFonts w:asciiTheme="majorBidi" w:hAnsiTheme="majorBidi" w:cstheme="majorBidi"/>
                <w:lang w:val="en-US"/>
              </w:rPr>
              <w:t xml:space="preserve"> dan </w:t>
            </w:r>
            <w:proofErr w:type="spellStart"/>
            <w:r w:rsidRPr="00A1487E">
              <w:rPr>
                <w:rFonts w:asciiTheme="majorBidi" w:hAnsiTheme="majorBidi" w:cstheme="majorBidi"/>
                <w:lang w:val="en-US"/>
              </w:rPr>
              <w:t>melaksanakan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kegiatan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pendidikan</w:t>
            </w:r>
            <w:proofErr w:type="spellEnd"/>
            <w:r w:rsidRPr="00A1487E">
              <w:rPr>
                <w:rFonts w:asciiTheme="majorBidi" w:hAnsiTheme="majorBidi" w:cstheme="majorBidi"/>
                <w:lang w:val="en-US"/>
              </w:rPr>
              <w:t>/</w:t>
            </w:r>
            <w:proofErr w:type="spellStart"/>
            <w:r w:rsidRPr="00A1487E">
              <w:rPr>
                <w:rFonts w:asciiTheme="majorBidi" w:hAnsiTheme="majorBidi" w:cstheme="majorBidi"/>
                <w:lang w:val="en-US"/>
              </w:rPr>
              <w:t>pelatihan</w:t>
            </w:r>
            <w:proofErr w:type="spellEnd"/>
            <w:r w:rsidRPr="00A1487E">
              <w:rPr>
                <w:rFonts w:asciiTheme="majorBidi" w:hAnsiTheme="majorBidi" w:cstheme="majorBidi"/>
                <w:lang w:val="en-US"/>
              </w:rPr>
              <w:t xml:space="preserve"> yang </w:t>
            </w:r>
            <w:proofErr w:type="spellStart"/>
            <w:r w:rsidRPr="00A1487E">
              <w:rPr>
                <w:rFonts w:asciiTheme="majorBidi" w:hAnsiTheme="majorBidi" w:cstheme="majorBidi"/>
                <w:lang w:val="en-US"/>
              </w:rPr>
              <w:t>relevan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Kajian </w:t>
            </w:r>
            <w:proofErr w:type="spellStart"/>
            <w:r w:rsidRPr="00A1487E">
              <w:rPr>
                <w:rFonts w:asciiTheme="majorBidi" w:hAnsiTheme="majorBidi" w:cstheme="majorBidi"/>
                <w:lang w:val="en-US"/>
              </w:rPr>
              <w:t>Naskah</w:t>
            </w:r>
            <w:proofErr w:type="spellEnd"/>
            <w:r w:rsidRPr="00A1487E">
              <w:rPr>
                <w:rFonts w:asciiTheme="majorBidi" w:hAnsiTheme="majorBidi" w:cstheme="majorBidi"/>
                <w:lang w:val="en-US"/>
              </w:rPr>
              <w:t xml:space="preserve"> Nusantara </w:t>
            </w:r>
            <w:proofErr w:type="spellStart"/>
            <w:r w:rsidRPr="00A1487E">
              <w:rPr>
                <w:rFonts w:asciiTheme="majorBidi" w:hAnsiTheme="majorBidi" w:cstheme="majorBidi"/>
                <w:lang w:val="en-US"/>
              </w:rPr>
              <w:t>secara</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adaptif</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dengan</w:t>
            </w:r>
            <w:proofErr w:type="spellEnd"/>
            <w:r w:rsidRPr="00A1487E">
              <w:rPr>
                <w:rFonts w:asciiTheme="majorBidi" w:hAnsiTheme="majorBidi" w:cstheme="majorBidi"/>
                <w:lang w:val="en-US"/>
              </w:rPr>
              <w:t xml:space="preserve"> </w:t>
            </w:r>
            <w:proofErr w:type="spellStart"/>
            <w:r w:rsidRPr="00A1487E">
              <w:rPr>
                <w:rFonts w:asciiTheme="majorBidi" w:hAnsiTheme="majorBidi" w:cstheme="majorBidi"/>
                <w:lang w:val="en-US"/>
              </w:rPr>
              <w:t>perkembangan</w:t>
            </w:r>
            <w:proofErr w:type="spellEnd"/>
            <w:r w:rsidRPr="00A1487E">
              <w:rPr>
                <w:rFonts w:asciiTheme="majorBidi" w:hAnsiTheme="majorBidi" w:cstheme="majorBidi"/>
                <w:lang w:val="en-US"/>
              </w:rPr>
              <w:t xml:space="preserve"> ICT.</w:t>
            </w:r>
          </w:p>
        </w:tc>
        <w:tc>
          <w:tcPr>
            <w:tcW w:w="343" w:type="pct"/>
          </w:tcPr>
          <w:p w14:paraId="5604C466" w14:textId="77777777" w:rsidR="00DF56F6" w:rsidRDefault="00DF56F6" w:rsidP="00314DA5">
            <w:pPr>
              <w:jc w:val="center"/>
              <w:rPr>
                <w:rFonts w:asciiTheme="majorBidi" w:hAnsiTheme="majorBidi" w:cstheme="majorBidi"/>
                <w:lang w:val="en-US"/>
              </w:rPr>
            </w:pPr>
          </w:p>
        </w:tc>
        <w:tc>
          <w:tcPr>
            <w:tcW w:w="317" w:type="pct"/>
          </w:tcPr>
          <w:p w14:paraId="0FEF5A0B" w14:textId="77777777" w:rsidR="00DF56F6" w:rsidRDefault="00DF56F6" w:rsidP="00314DA5">
            <w:pPr>
              <w:jc w:val="center"/>
              <w:rPr>
                <w:rFonts w:asciiTheme="majorBidi" w:hAnsiTheme="majorBidi" w:cstheme="majorBidi"/>
                <w:lang w:val="en-US"/>
              </w:rPr>
            </w:pPr>
          </w:p>
        </w:tc>
        <w:tc>
          <w:tcPr>
            <w:tcW w:w="358" w:type="pct"/>
          </w:tcPr>
          <w:p w14:paraId="6C5E1B6E" w14:textId="77777777" w:rsidR="00DF56F6" w:rsidRDefault="00DF56F6" w:rsidP="00314DA5">
            <w:pPr>
              <w:rPr>
                <w:rFonts w:asciiTheme="majorBidi" w:hAnsiTheme="majorBidi" w:cstheme="majorBidi"/>
                <w:lang w:val="en-US"/>
              </w:rPr>
            </w:pPr>
          </w:p>
        </w:tc>
        <w:tc>
          <w:tcPr>
            <w:tcW w:w="245" w:type="pct"/>
          </w:tcPr>
          <w:p w14:paraId="714F3714" w14:textId="77777777" w:rsidR="00DF56F6" w:rsidRDefault="00DF56F6" w:rsidP="00314DA5">
            <w:pPr>
              <w:jc w:val="center"/>
              <w:rPr>
                <w:rFonts w:asciiTheme="majorBidi" w:hAnsiTheme="majorBidi" w:cstheme="majorBidi"/>
                <w:lang w:val="en-US"/>
              </w:rPr>
            </w:pPr>
          </w:p>
        </w:tc>
        <w:tc>
          <w:tcPr>
            <w:tcW w:w="253" w:type="pct"/>
          </w:tcPr>
          <w:p w14:paraId="0700FEAB" w14:textId="77777777" w:rsidR="00DF56F6" w:rsidRDefault="00DF56F6" w:rsidP="00314DA5">
            <w:pPr>
              <w:jc w:val="center"/>
              <w:rPr>
                <w:rFonts w:asciiTheme="majorBidi" w:hAnsiTheme="majorBidi" w:cstheme="majorBidi"/>
                <w:lang w:val="en-US"/>
              </w:rPr>
            </w:pPr>
          </w:p>
        </w:tc>
        <w:tc>
          <w:tcPr>
            <w:tcW w:w="252" w:type="pct"/>
          </w:tcPr>
          <w:p w14:paraId="4C369819" w14:textId="77777777" w:rsidR="00DF56F6" w:rsidRDefault="00DF56F6" w:rsidP="00314DA5">
            <w:pPr>
              <w:jc w:val="center"/>
              <w:rPr>
                <w:rFonts w:asciiTheme="majorBidi" w:hAnsiTheme="majorBidi" w:cstheme="majorBidi"/>
                <w:lang w:val="en-US"/>
              </w:rPr>
            </w:pPr>
          </w:p>
        </w:tc>
        <w:tc>
          <w:tcPr>
            <w:tcW w:w="254" w:type="pct"/>
          </w:tcPr>
          <w:p w14:paraId="6575D6D7" w14:textId="77777777" w:rsidR="00DF56F6" w:rsidRDefault="00DF56F6" w:rsidP="00314DA5">
            <w:pPr>
              <w:jc w:val="center"/>
              <w:rPr>
                <w:rFonts w:asciiTheme="majorBidi" w:hAnsiTheme="majorBidi" w:cstheme="majorBidi"/>
                <w:lang w:val="en-US"/>
              </w:rPr>
            </w:pPr>
          </w:p>
        </w:tc>
        <w:tc>
          <w:tcPr>
            <w:tcW w:w="452" w:type="pct"/>
          </w:tcPr>
          <w:p w14:paraId="74BFD530" w14:textId="77777777" w:rsidR="00DF56F6" w:rsidRDefault="00DF56F6" w:rsidP="00314DA5">
            <w:pPr>
              <w:jc w:val="center"/>
              <w:rPr>
                <w:rFonts w:asciiTheme="majorBidi" w:hAnsiTheme="majorBidi" w:cstheme="majorBidi"/>
                <w:lang w:val="en-US"/>
              </w:rPr>
            </w:pPr>
          </w:p>
        </w:tc>
        <w:tc>
          <w:tcPr>
            <w:tcW w:w="1275" w:type="pct"/>
          </w:tcPr>
          <w:p w14:paraId="7E627F88" w14:textId="77777777" w:rsidR="00DF56F6" w:rsidRPr="00E06BC3" w:rsidRDefault="00DF56F6" w:rsidP="00314DA5">
            <w:pPr>
              <w:ind w:left="-13"/>
              <w:jc w:val="both"/>
              <w:rPr>
                <w:rFonts w:asciiTheme="majorBidi" w:hAnsiTheme="majorBidi" w:cstheme="majorBidi"/>
              </w:rPr>
            </w:pPr>
          </w:p>
        </w:tc>
      </w:tr>
    </w:tbl>
    <w:p w14:paraId="1BB54999" w14:textId="77777777" w:rsidR="00DF56F6" w:rsidRDefault="00DF56F6" w:rsidP="00DF56F6">
      <w:pPr>
        <w:rPr>
          <w:rFonts w:asciiTheme="majorBidi" w:hAnsiTheme="majorBidi" w:cstheme="majorBidi"/>
          <w:b/>
          <w:bCs/>
          <w:lang w:val="en-US"/>
        </w:rPr>
      </w:pPr>
      <w:r>
        <w:rPr>
          <w:rFonts w:asciiTheme="majorBidi" w:hAnsiTheme="majorBidi" w:cstheme="majorBidi"/>
          <w:b/>
          <w:bCs/>
          <w:lang w:val="en-US"/>
        </w:rPr>
        <w:br w:type="textWrapping" w:clear="all"/>
      </w: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3EF4D8A7" w14:textId="77777777" w:rsidR="009B5231" w:rsidRDefault="009B5231" w:rsidP="00DF56F6">
      <w:pPr>
        <w:rPr>
          <w:rFonts w:asciiTheme="majorBidi" w:hAnsiTheme="majorBidi" w:cstheme="majorBidi"/>
          <w:b/>
          <w:bCs/>
          <w:lang w:val="en-US"/>
        </w:rPr>
      </w:pPr>
    </w:p>
    <w:p w14:paraId="71709E0B" w14:textId="77777777" w:rsidR="009B5231" w:rsidRDefault="009B5231" w:rsidP="00DF56F6">
      <w:pPr>
        <w:rPr>
          <w:rFonts w:asciiTheme="majorBidi" w:hAnsiTheme="majorBidi" w:cstheme="majorBidi"/>
          <w:b/>
          <w:bCs/>
          <w:lang w:val="en-US"/>
        </w:rPr>
      </w:pPr>
    </w:p>
    <w:p w14:paraId="3BC02C31" w14:textId="77777777" w:rsidR="00DF56F6" w:rsidRDefault="00DF56F6">
      <w:pPr>
        <w:pStyle w:val="Heading2"/>
        <w:spacing w:before="78"/>
        <w:ind w:right="420"/>
        <w:jc w:val="both"/>
        <w:rPr>
          <w:rFonts w:ascii="Garamond" w:hAnsi="Garamond"/>
        </w:rPr>
      </w:pPr>
    </w:p>
    <w:p w14:paraId="2C28DF78" w14:textId="77777777" w:rsidR="009B5231" w:rsidRPr="0085526F" w:rsidRDefault="009B5231" w:rsidP="009B5231">
      <w:pPr>
        <w:tabs>
          <w:tab w:val="center" w:pos="6980"/>
        </w:tabs>
        <w:jc w:val="both"/>
        <w:rPr>
          <w:rFonts w:asciiTheme="majorBidi" w:hAnsiTheme="majorBidi" w:cstheme="majorBidi"/>
          <w:b/>
          <w:bCs/>
        </w:rPr>
      </w:pPr>
      <w:proofErr w:type="spellStart"/>
      <w:r w:rsidRPr="00C52B33">
        <w:rPr>
          <w:rFonts w:asciiTheme="majorBidi" w:hAnsiTheme="majorBidi" w:cstheme="majorBidi"/>
          <w:b/>
          <w:bCs/>
          <w:lang w:val="en-US"/>
        </w:rPr>
        <w:lastRenderedPageBreak/>
        <w:t>Formulir</w:t>
      </w:r>
      <w:proofErr w:type="spellEnd"/>
      <w:r w:rsidRPr="00C52B33">
        <w:rPr>
          <w:rFonts w:asciiTheme="majorBidi" w:hAnsiTheme="majorBidi" w:cstheme="majorBidi"/>
          <w:b/>
          <w:bCs/>
          <w:lang w:val="en-US"/>
        </w:rPr>
        <w:t xml:space="preserve"> </w:t>
      </w:r>
      <w:proofErr w:type="spellStart"/>
      <w:r w:rsidRPr="00C52B33">
        <w:rPr>
          <w:rFonts w:asciiTheme="majorBidi" w:hAnsiTheme="majorBidi" w:cstheme="majorBidi"/>
          <w:b/>
          <w:bCs/>
          <w:lang w:val="en-US"/>
        </w:rPr>
        <w:t>Evaluasi</w:t>
      </w:r>
      <w:proofErr w:type="spellEnd"/>
      <w:r w:rsidRPr="00C52B33">
        <w:rPr>
          <w:rFonts w:asciiTheme="majorBidi" w:hAnsiTheme="majorBidi" w:cstheme="majorBidi"/>
          <w:b/>
          <w:bCs/>
          <w:lang w:val="en-US"/>
        </w:rPr>
        <w:t xml:space="preserve"> Diri Mata Ku</w:t>
      </w:r>
      <w:r>
        <w:rPr>
          <w:rFonts w:asciiTheme="majorBidi" w:hAnsiTheme="majorBidi" w:cstheme="majorBidi"/>
          <w:b/>
          <w:bCs/>
          <w:lang w:val="en-US"/>
        </w:rPr>
        <w:t xml:space="preserve">liah </w:t>
      </w:r>
      <w:r>
        <w:rPr>
          <w:rFonts w:asciiTheme="majorBidi" w:hAnsiTheme="majorBidi" w:cstheme="majorBidi"/>
          <w:b/>
          <w:bCs/>
        </w:rPr>
        <w:t>Skripsi</w:t>
      </w:r>
    </w:p>
    <w:tbl>
      <w:tblPr>
        <w:tblStyle w:val="TableGrid"/>
        <w:tblpPr w:leftFromText="180" w:rightFromText="180" w:vertAnchor="text" w:tblpY="1"/>
        <w:tblOverlap w:val="never"/>
        <w:tblW w:w="5000" w:type="pct"/>
        <w:tblLook w:val="04A0" w:firstRow="1" w:lastRow="0" w:firstColumn="1" w:lastColumn="0" w:noHBand="0" w:noVBand="1"/>
      </w:tblPr>
      <w:tblGrid>
        <w:gridCol w:w="2263"/>
        <w:gridCol w:w="864"/>
        <w:gridCol w:w="657"/>
        <w:gridCol w:w="901"/>
        <w:gridCol w:w="375"/>
        <w:gridCol w:w="375"/>
        <w:gridCol w:w="363"/>
        <w:gridCol w:w="424"/>
        <w:gridCol w:w="1133"/>
        <w:gridCol w:w="2191"/>
      </w:tblGrid>
      <w:tr w:rsidR="009B5231" w14:paraId="5A201923" w14:textId="77777777" w:rsidTr="009B5231">
        <w:tc>
          <w:tcPr>
            <w:tcW w:w="1251" w:type="pct"/>
            <w:vMerge w:val="restart"/>
            <w:shd w:val="clear" w:color="auto" w:fill="E5DFEC" w:themeFill="accent4" w:themeFillTint="33"/>
            <w:vAlign w:val="center"/>
          </w:tcPr>
          <w:p w14:paraId="3711B61E" w14:textId="77777777" w:rsidR="009B5231" w:rsidRPr="00461B1D" w:rsidRDefault="009B5231" w:rsidP="00314DA5">
            <w:pPr>
              <w:jc w:val="center"/>
              <w:rPr>
                <w:rFonts w:asciiTheme="majorBidi" w:hAnsiTheme="majorBidi" w:cstheme="majorBidi"/>
                <w:b/>
                <w:lang w:val="en-US"/>
              </w:rPr>
            </w:pPr>
            <w:r w:rsidRPr="00461B1D">
              <w:rPr>
                <w:b/>
              </w:rPr>
              <w:t>Kemampuan Akhir Yang Diharapkan/        Capaian Pembelajaran Mata Kuliah</w:t>
            </w:r>
          </w:p>
        </w:tc>
        <w:tc>
          <w:tcPr>
            <w:tcW w:w="1018" w:type="pct"/>
            <w:gridSpan w:val="3"/>
            <w:shd w:val="clear" w:color="auto" w:fill="E5DFEC" w:themeFill="accent4" w:themeFillTint="33"/>
            <w:vAlign w:val="center"/>
          </w:tcPr>
          <w:p w14:paraId="3D84673A" w14:textId="77777777" w:rsidR="009B5231" w:rsidRPr="00461B1D" w:rsidRDefault="009B5231" w:rsidP="00314DA5">
            <w:pPr>
              <w:jc w:val="center"/>
              <w:rPr>
                <w:rFonts w:asciiTheme="majorBidi" w:hAnsiTheme="majorBidi" w:cstheme="majorBidi"/>
                <w:b/>
                <w:lang w:val="en-US"/>
              </w:rPr>
            </w:pPr>
          </w:p>
          <w:p w14:paraId="1B78FD1B" w14:textId="77777777" w:rsidR="009B5231" w:rsidRDefault="009B5231" w:rsidP="00314DA5">
            <w:pPr>
              <w:jc w:val="center"/>
              <w:rPr>
                <w:b/>
              </w:rPr>
            </w:pPr>
            <w:r w:rsidRPr="00461B1D">
              <w:rPr>
                <w:b/>
              </w:rPr>
              <w:t>Profiesiensi pengetahuan dan keterampilan saat ini*</w:t>
            </w:r>
          </w:p>
          <w:p w14:paraId="0B92B0E8" w14:textId="77777777" w:rsidR="009B5231" w:rsidRPr="00461B1D" w:rsidRDefault="009B5231" w:rsidP="00314DA5">
            <w:pPr>
              <w:jc w:val="center"/>
              <w:rPr>
                <w:rFonts w:asciiTheme="majorBidi" w:hAnsiTheme="majorBidi" w:cstheme="majorBidi"/>
                <w:b/>
                <w:lang w:val="en-US"/>
              </w:rPr>
            </w:pPr>
          </w:p>
        </w:tc>
        <w:tc>
          <w:tcPr>
            <w:tcW w:w="1004" w:type="pct"/>
            <w:gridSpan w:val="4"/>
            <w:shd w:val="clear" w:color="auto" w:fill="E5DFEC" w:themeFill="accent4" w:themeFillTint="33"/>
            <w:vAlign w:val="center"/>
          </w:tcPr>
          <w:p w14:paraId="15995B52" w14:textId="77777777" w:rsidR="009B5231" w:rsidRPr="00461B1D" w:rsidRDefault="009B5231" w:rsidP="00314DA5">
            <w:pPr>
              <w:spacing w:before="60" w:after="60"/>
              <w:jc w:val="center"/>
              <w:rPr>
                <w:b/>
              </w:rPr>
            </w:pPr>
            <w:r w:rsidRPr="00461B1D">
              <w:rPr>
                <w:b/>
              </w:rPr>
              <w:t>Hasil evaluasi Asesor</w:t>
            </w:r>
          </w:p>
          <w:p w14:paraId="3751249E" w14:textId="77777777" w:rsidR="009B5231" w:rsidRPr="00461B1D" w:rsidRDefault="009B5231" w:rsidP="00314DA5">
            <w:pPr>
              <w:jc w:val="center"/>
              <w:rPr>
                <w:rFonts w:asciiTheme="majorBidi" w:hAnsiTheme="majorBidi" w:cstheme="majorBidi"/>
                <w:b/>
                <w:lang w:val="en-US"/>
              </w:rPr>
            </w:pPr>
            <w:r w:rsidRPr="00461B1D">
              <w:rPr>
                <w:b/>
              </w:rPr>
              <w:t>(diisi oleh Asesor)</w:t>
            </w:r>
          </w:p>
        </w:tc>
        <w:tc>
          <w:tcPr>
            <w:tcW w:w="1727" w:type="pct"/>
            <w:gridSpan w:val="2"/>
            <w:shd w:val="clear" w:color="auto" w:fill="E5DFEC" w:themeFill="accent4" w:themeFillTint="33"/>
            <w:vAlign w:val="center"/>
          </w:tcPr>
          <w:p w14:paraId="3EF69458" w14:textId="77777777" w:rsidR="009B5231" w:rsidRPr="00461B1D" w:rsidRDefault="009B5231" w:rsidP="00314DA5">
            <w:pPr>
              <w:jc w:val="center"/>
              <w:rPr>
                <w:rFonts w:asciiTheme="majorBidi" w:hAnsiTheme="majorBidi" w:cstheme="majorBidi"/>
                <w:b/>
                <w:lang w:val="en-US"/>
              </w:rPr>
            </w:pPr>
          </w:p>
          <w:p w14:paraId="14A5D0BC" w14:textId="77777777" w:rsidR="009B5231" w:rsidRPr="00461B1D" w:rsidRDefault="009B5231" w:rsidP="00314DA5">
            <w:pPr>
              <w:jc w:val="center"/>
              <w:rPr>
                <w:rFonts w:asciiTheme="majorBidi" w:hAnsiTheme="majorBidi" w:cstheme="majorBidi"/>
                <w:b/>
                <w:lang w:val="en-US"/>
              </w:rPr>
            </w:pPr>
          </w:p>
          <w:p w14:paraId="38456AD4" w14:textId="77777777" w:rsidR="009B5231" w:rsidRPr="00461B1D" w:rsidRDefault="009B5231" w:rsidP="00314DA5">
            <w:pPr>
              <w:jc w:val="center"/>
              <w:rPr>
                <w:rFonts w:asciiTheme="majorBidi" w:hAnsiTheme="majorBidi" w:cstheme="majorBidi"/>
                <w:b/>
                <w:lang w:val="en-US"/>
              </w:rPr>
            </w:pPr>
            <w:r w:rsidRPr="00461B1D">
              <w:rPr>
                <w:b/>
              </w:rPr>
              <w:t>Bukti yang disampaikan*</w:t>
            </w:r>
          </w:p>
        </w:tc>
      </w:tr>
      <w:tr w:rsidR="009B5231" w14:paraId="23A2AC54" w14:textId="77777777" w:rsidTr="009B5231">
        <w:tc>
          <w:tcPr>
            <w:tcW w:w="1251" w:type="pct"/>
            <w:vMerge/>
            <w:shd w:val="clear" w:color="auto" w:fill="E5DFEC" w:themeFill="accent4" w:themeFillTint="33"/>
            <w:vAlign w:val="center"/>
          </w:tcPr>
          <w:p w14:paraId="1C71308E" w14:textId="77777777" w:rsidR="009B5231" w:rsidRPr="00461B1D" w:rsidRDefault="009B5231" w:rsidP="00314DA5">
            <w:pPr>
              <w:jc w:val="center"/>
              <w:rPr>
                <w:rFonts w:asciiTheme="majorBidi" w:hAnsiTheme="majorBidi" w:cstheme="majorBidi"/>
                <w:b/>
                <w:lang w:val="en-US"/>
              </w:rPr>
            </w:pPr>
          </w:p>
        </w:tc>
        <w:tc>
          <w:tcPr>
            <w:tcW w:w="343" w:type="pct"/>
            <w:shd w:val="clear" w:color="auto" w:fill="E5DFEC" w:themeFill="accent4" w:themeFillTint="33"/>
            <w:vAlign w:val="center"/>
          </w:tcPr>
          <w:p w14:paraId="3D606D16"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Sangat Baik</w:t>
            </w:r>
          </w:p>
        </w:tc>
        <w:tc>
          <w:tcPr>
            <w:tcW w:w="317" w:type="pct"/>
            <w:shd w:val="clear" w:color="auto" w:fill="E5DFEC" w:themeFill="accent4" w:themeFillTint="33"/>
            <w:vAlign w:val="center"/>
          </w:tcPr>
          <w:p w14:paraId="3745B2FE"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Baik</w:t>
            </w:r>
          </w:p>
        </w:tc>
        <w:tc>
          <w:tcPr>
            <w:tcW w:w="358" w:type="pct"/>
            <w:shd w:val="clear" w:color="auto" w:fill="E5DFEC" w:themeFill="accent4" w:themeFillTint="33"/>
            <w:vAlign w:val="center"/>
          </w:tcPr>
          <w:p w14:paraId="07F0977D"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 xml:space="preserve">Tidak </w:t>
            </w:r>
            <w:proofErr w:type="spellStart"/>
            <w:r w:rsidRPr="00461B1D">
              <w:rPr>
                <w:rFonts w:asciiTheme="majorBidi" w:hAnsiTheme="majorBidi" w:cstheme="majorBidi"/>
                <w:b/>
                <w:lang w:val="en-US"/>
              </w:rPr>
              <w:t>Pernah</w:t>
            </w:r>
            <w:proofErr w:type="spellEnd"/>
          </w:p>
        </w:tc>
        <w:tc>
          <w:tcPr>
            <w:tcW w:w="245" w:type="pct"/>
            <w:shd w:val="clear" w:color="auto" w:fill="E5DFEC" w:themeFill="accent4" w:themeFillTint="33"/>
            <w:vAlign w:val="center"/>
          </w:tcPr>
          <w:p w14:paraId="33F04863"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V</w:t>
            </w:r>
          </w:p>
        </w:tc>
        <w:tc>
          <w:tcPr>
            <w:tcW w:w="253" w:type="pct"/>
            <w:shd w:val="clear" w:color="auto" w:fill="E5DFEC" w:themeFill="accent4" w:themeFillTint="33"/>
            <w:vAlign w:val="center"/>
          </w:tcPr>
          <w:p w14:paraId="2415DDBA"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A</w:t>
            </w:r>
          </w:p>
        </w:tc>
        <w:tc>
          <w:tcPr>
            <w:tcW w:w="252" w:type="pct"/>
            <w:shd w:val="clear" w:color="auto" w:fill="E5DFEC" w:themeFill="accent4" w:themeFillTint="33"/>
            <w:vAlign w:val="center"/>
          </w:tcPr>
          <w:p w14:paraId="75E7E14A"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T</w:t>
            </w:r>
          </w:p>
        </w:tc>
        <w:tc>
          <w:tcPr>
            <w:tcW w:w="254" w:type="pct"/>
            <w:shd w:val="clear" w:color="auto" w:fill="E5DFEC" w:themeFill="accent4" w:themeFillTint="33"/>
            <w:vAlign w:val="center"/>
          </w:tcPr>
          <w:p w14:paraId="5BBAC0FA"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en-US"/>
              </w:rPr>
              <w:t>M</w:t>
            </w:r>
          </w:p>
        </w:tc>
        <w:tc>
          <w:tcPr>
            <w:tcW w:w="452" w:type="pct"/>
            <w:shd w:val="clear" w:color="auto" w:fill="E5DFEC" w:themeFill="accent4" w:themeFillTint="33"/>
            <w:vAlign w:val="center"/>
          </w:tcPr>
          <w:p w14:paraId="268A22A5" w14:textId="77777777" w:rsidR="009B5231" w:rsidRPr="00461B1D" w:rsidRDefault="009B5231" w:rsidP="00314DA5">
            <w:pPr>
              <w:jc w:val="center"/>
              <w:rPr>
                <w:rFonts w:asciiTheme="majorBidi" w:hAnsiTheme="majorBidi" w:cstheme="majorBidi"/>
                <w:b/>
                <w:lang w:val="en-US"/>
              </w:rPr>
            </w:pPr>
            <w:r w:rsidRPr="00461B1D">
              <w:rPr>
                <w:b/>
              </w:rPr>
              <w:t>Nomor Dokumen</w:t>
            </w:r>
          </w:p>
        </w:tc>
        <w:tc>
          <w:tcPr>
            <w:tcW w:w="1275" w:type="pct"/>
            <w:shd w:val="clear" w:color="auto" w:fill="E5DFEC" w:themeFill="accent4" w:themeFillTint="33"/>
            <w:vAlign w:val="center"/>
          </w:tcPr>
          <w:p w14:paraId="1C5FD608" w14:textId="77777777" w:rsidR="009B5231" w:rsidRPr="00461B1D" w:rsidRDefault="009B5231" w:rsidP="00314DA5">
            <w:pPr>
              <w:jc w:val="center"/>
              <w:rPr>
                <w:rFonts w:asciiTheme="majorBidi" w:hAnsiTheme="majorBidi" w:cstheme="majorBidi"/>
                <w:b/>
                <w:lang w:val="en-US"/>
              </w:rPr>
            </w:pPr>
            <w:r w:rsidRPr="00461B1D">
              <w:rPr>
                <w:rFonts w:asciiTheme="majorBidi" w:hAnsiTheme="majorBidi" w:cstheme="majorBidi"/>
                <w:b/>
                <w:lang w:val="id-ID"/>
              </w:rPr>
              <w:t>Jenis dokumen</w:t>
            </w:r>
          </w:p>
        </w:tc>
      </w:tr>
      <w:tr w:rsidR="009B5231" w14:paraId="41C64630" w14:textId="77777777" w:rsidTr="009B5231">
        <w:tc>
          <w:tcPr>
            <w:tcW w:w="1251" w:type="pct"/>
            <w:vAlign w:val="center"/>
          </w:tcPr>
          <w:p w14:paraId="32B9C791" w14:textId="77777777" w:rsidR="009B5231" w:rsidRDefault="009B5231" w:rsidP="00314DA5">
            <w:pPr>
              <w:jc w:val="center"/>
              <w:rPr>
                <w:rFonts w:asciiTheme="majorBidi" w:hAnsiTheme="majorBidi" w:cstheme="majorBidi"/>
                <w:lang w:val="en-US"/>
              </w:rPr>
            </w:pPr>
            <w:r>
              <w:rPr>
                <w:rFonts w:asciiTheme="majorBidi" w:hAnsiTheme="majorBidi" w:cstheme="majorBidi"/>
                <w:lang w:val="en-US"/>
              </w:rPr>
              <w:t>1</w:t>
            </w:r>
          </w:p>
        </w:tc>
        <w:tc>
          <w:tcPr>
            <w:tcW w:w="1018" w:type="pct"/>
            <w:gridSpan w:val="3"/>
            <w:vAlign w:val="center"/>
          </w:tcPr>
          <w:p w14:paraId="1C29D03B" w14:textId="77777777" w:rsidR="009B5231" w:rsidRDefault="009B5231" w:rsidP="00314DA5">
            <w:pPr>
              <w:jc w:val="center"/>
              <w:rPr>
                <w:rFonts w:asciiTheme="majorBidi" w:hAnsiTheme="majorBidi" w:cstheme="majorBidi"/>
                <w:lang w:val="en-US"/>
              </w:rPr>
            </w:pPr>
            <w:r>
              <w:rPr>
                <w:rFonts w:asciiTheme="majorBidi" w:hAnsiTheme="majorBidi" w:cstheme="majorBidi"/>
                <w:lang w:val="en-US"/>
              </w:rPr>
              <w:t>2</w:t>
            </w:r>
          </w:p>
        </w:tc>
        <w:tc>
          <w:tcPr>
            <w:tcW w:w="1004" w:type="pct"/>
            <w:gridSpan w:val="4"/>
            <w:vAlign w:val="center"/>
          </w:tcPr>
          <w:p w14:paraId="0B263703" w14:textId="77777777" w:rsidR="009B5231" w:rsidRDefault="009B5231" w:rsidP="00314DA5">
            <w:pPr>
              <w:jc w:val="center"/>
              <w:rPr>
                <w:rFonts w:asciiTheme="majorBidi" w:hAnsiTheme="majorBidi" w:cstheme="majorBidi"/>
                <w:lang w:val="en-US"/>
              </w:rPr>
            </w:pPr>
            <w:r>
              <w:rPr>
                <w:rFonts w:asciiTheme="majorBidi" w:hAnsiTheme="majorBidi" w:cstheme="majorBidi"/>
                <w:lang w:val="en-US"/>
              </w:rPr>
              <w:t>3</w:t>
            </w:r>
          </w:p>
        </w:tc>
        <w:tc>
          <w:tcPr>
            <w:tcW w:w="452" w:type="pct"/>
            <w:vAlign w:val="center"/>
          </w:tcPr>
          <w:p w14:paraId="54191DD1" w14:textId="77777777" w:rsidR="009B5231" w:rsidRDefault="009B5231" w:rsidP="00314DA5">
            <w:pPr>
              <w:jc w:val="center"/>
              <w:rPr>
                <w:rFonts w:asciiTheme="majorBidi" w:hAnsiTheme="majorBidi" w:cstheme="majorBidi"/>
                <w:lang w:val="en-US"/>
              </w:rPr>
            </w:pPr>
            <w:r>
              <w:rPr>
                <w:rFonts w:asciiTheme="majorBidi" w:hAnsiTheme="majorBidi" w:cstheme="majorBidi"/>
                <w:lang w:val="en-US"/>
              </w:rPr>
              <w:t>4</w:t>
            </w:r>
          </w:p>
        </w:tc>
        <w:tc>
          <w:tcPr>
            <w:tcW w:w="1275" w:type="pct"/>
            <w:vAlign w:val="center"/>
          </w:tcPr>
          <w:p w14:paraId="6299CFD0" w14:textId="77777777" w:rsidR="009B5231" w:rsidRDefault="009B5231" w:rsidP="00314DA5">
            <w:pPr>
              <w:jc w:val="center"/>
              <w:rPr>
                <w:rFonts w:asciiTheme="majorBidi" w:hAnsiTheme="majorBidi" w:cstheme="majorBidi"/>
                <w:lang w:val="en-US"/>
              </w:rPr>
            </w:pPr>
            <w:r>
              <w:rPr>
                <w:rFonts w:asciiTheme="majorBidi" w:hAnsiTheme="majorBidi" w:cstheme="majorBidi"/>
                <w:lang w:val="en-US"/>
              </w:rPr>
              <w:t>5</w:t>
            </w:r>
          </w:p>
        </w:tc>
      </w:tr>
      <w:tr w:rsidR="009B5231" w14:paraId="5939BB11" w14:textId="77777777" w:rsidTr="009B5231">
        <w:tc>
          <w:tcPr>
            <w:tcW w:w="1251" w:type="pct"/>
          </w:tcPr>
          <w:p w14:paraId="6E7F814B" w14:textId="77777777" w:rsidR="009B5231" w:rsidRPr="00920F17" w:rsidRDefault="009B5231" w:rsidP="00314DA5">
            <w:pPr>
              <w:rPr>
                <w:rFonts w:asciiTheme="majorBidi" w:hAnsiTheme="majorBidi" w:cstheme="majorBidi"/>
                <w:lang w:val="en-US"/>
              </w:rPr>
            </w:pPr>
            <w:proofErr w:type="spellStart"/>
            <w:r w:rsidRPr="0085526F">
              <w:rPr>
                <w:rFonts w:asciiTheme="majorBidi" w:hAnsiTheme="majorBidi" w:cstheme="majorBidi"/>
                <w:lang w:val="en-US"/>
              </w:rPr>
              <w:t>Menunjukkan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sikap</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religius</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etis</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menghargai</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keberagaman</w:t>
            </w:r>
            <w:proofErr w:type="spellEnd"/>
            <w:r w:rsidRPr="0085526F">
              <w:rPr>
                <w:rFonts w:asciiTheme="majorBidi" w:hAnsiTheme="majorBidi" w:cstheme="majorBidi"/>
                <w:lang w:val="en-US"/>
              </w:rPr>
              <w:t xml:space="preserve">, dan </w:t>
            </w:r>
            <w:proofErr w:type="spellStart"/>
            <w:r w:rsidRPr="0085526F">
              <w:rPr>
                <w:rFonts w:asciiTheme="majorBidi" w:hAnsiTheme="majorBidi" w:cstheme="majorBidi"/>
                <w:lang w:val="en-US"/>
              </w:rPr>
              <w:t>peka</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sosial</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dalam</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pembelajaran</w:t>
            </w:r>
            <w:proofErr w:type="spellEnd"/>
            <w:r w:rsidRPr="0085526F">
              <w:rPr>
                <w:rFonts w:asciiTheme="majorBidi" w:hAnsiTheme="majorBidi" w:cstheme="majorBidi"/>
                <w:lang w:val="en-US"/>
              </w:rPr>
              <w:t xml:space="preserve"> dan </w:t>
            </w:r>
            <w:proofErr w:type="spellStart"/>
            <w:r w:rsidRPr="0085526F">
              <w:rPr>
                <w:rFonts w:asciiTheme="majorBidi" w:hAnsiTheme="majorBidi" w:cstheme="majorBidi"/>
                <w:lang w:val="en-US"/>
              </w:rPr>
              <w:t>pengkajian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Skripsi</w:t>
            </w:r>
            <w:proofErr w:type="spellEnd"/>
            <w:r w:rsidRPr="0085526F">
              <w:rPr>
                <w:rFonts w:asciiTheme="majorBidi" w:hAnsiTheme="majorBidi" w:cstheme="majorBidi"/>
                <w:lang w:val="en-US"/>
              </w:rPr>
              <w:t>.</w:t>
            </w:r>
          </w:p>
        </w:tc>
        <w:tc>
          <w:tcPr>
            <w:tcW w:w="343" w:type="pct"/>
          </w:tcPr>
          <w:p w14:paraId="2C8FFCA1" w14:textId="77777777" w:rsidR="009B5231" w:rsidRDefault="009B5231" w:rsidP="00314DA5">
            <w:pPr>
              <w:jc w:val="center"/>
              <w:rPr>
                <w:rFonts w:asciiTheme="majorBidi" w:hAnsiTheme="majorBidi" w:cstheme="majorBidi"/>
                <w:lang w:val="en-US"/>
              </w:rPr>
            </w:pPr>
          </w:p>
        </w:tc>
        <w:tc>
          <w:tcPr>
            <w:tcW w:w="317" w:type="pct"/>
          </w:tcPr>
          <w:p w14:paraId="2ADB72FF" w14:textId="77777777" w:rsidR="009B5231" w:rsidRDefault="009B5231" w:rsidP="00314DA5">
            <w:pPr>
              <w:jc w:val="center"/>
              <w:rPr>
                <w:rFonts w:asciiTheme="majorBidi" w:hAnsiTheme="majorBidi" w:cstheme="majorBidi"/>
                <w:lang w:val="en-US"/>
              </w:rPr>
            </w:pPr>
          </w:p>
        </w:tc>
        <w:tc>
          <w:tcPr>
            <w:tcW w:w="358" w:type="pct"/>
          </w:tcPr>
          <w:p w14:paraId="3FD7778E" w14:textId="77777777" w:rsidR="009B5231" w:rsidRDefault="009B5231" w:rsidP="00314DA5">
            <w:pPr>
              <w:rPr>
                <w:rFonts w:asciiTheme="majorBidi" w:hAnsiTheme="majorBidi" w:cstheme="majorBidi"/>
                <w:lang w:val="en-US"/>
              </w:rPr>
            </w:pPr>
          </w:p>
        </w:tc>
        <w:tc>
          <w:tcPr>
            <w:tcW w:w="245" w:type="pct"/>
          </w:tcPr>
          <w:p w14:paraId="48125109" w14:textId="77777777" w:rsidR="009B5231" w:rsidRDefault="009B5231" w:rsidP="00314DA5">
            <w:pPr>
              <w:jc w:val="center"/>
              <w:rPr>
                <w:rFonts w:asciiTheme="majorBidi" w:hAnsiTheme="majorBidi" w:cstheme="majorBidi"/>
                <w:lang w:val="en-US"/>
              </w:rPr>
            </w:pPr>
          </w:p>
        </w:tc>
        <w:tc>
          <w:tcPr>
            <w:tcW w:w="253" w:type="pct"/>
          </w:tcPr>
          <w:p w14:paraId="01BBA6EE" w14:textId="77777777" w:rsidR="009B5231" w:rsidRDefault="009B5231" w:rsidP="00314DA5">
            <w:pPr>
              <w:jc w:val="center"/>
              <w:rPr>
                <w:rFonts w:asciiTheme="majorBidi" w:hAnsiTheme="majorBidi" w:cstheme="majorBidi"/>
                <w:lang w:val="en-US"/>
              </w:rPr>
            </w:pPr>
          </w:p>
        </w:tc>
        <w:tc>
          <w:tcPr>
            <w:tcW w:w="252" w:type="pct"/>
          </w:tcPr>
          <w:p w14:paraId="16FFB814" w14:textId="77777777" w:rsidR="009B5231" w:rsidRDefault="009B5231" w:rsidP="00314DA5">
            <w:pPr>
              <w:jc w:val="center"/>
              <w:rPr>
                <w:rFonts w:asciiTheme="majorBidi" w:hAnsiTheme="majorBidi" w:cstheme="majorBidi"/>
                <w:lang w:val="en-US"/>
              </w:rPr>
            </w:pPr>
          </w:p>
        </w:tc>
        <w:tc>
          <w:tcPr>
            <w:tcW w:w="254" w:type="pct"/>
          </w:tcPr>
          <w:p w14:paraId="6B4592E9" w14:textId="77777777" w:rsidR="009B5231" w:rsidRDefault="009B5231" w:rsidP="00314DA5">
            <w:pPr>
              <w:jc w:val="center"/>
              <w:rPr>
                <w:rFonts w:asciiTheme="majorBidi" w:hAnsiTheme="majorBidi" w:cstheme="majorBidi"/>
                <w:lang w:val="en-US"/>
              </w:rPr>
            </w:pPr>
          </w:p>
        </w:tc>
        <w:tc>
          <w:tcPr>
            <w:tcW w:w="452" w:type="pct"/>
          </w:tcPr>
          <w:p w14:paraId="6721D59A" w14:textId="77777777" w:rsidR="009B5231" w:rsidRDefault="009B5231" w:rsidP="00314DA5">
            <w:pPr>
              <w:jc w:val="center"/>
              <w:rPr>
                <w:rFonts w:asciiTheme="majorBidi" w:hAnsiTheme="majorBidi" w:cstheme="majorBidi"/>
                <w:lang w:val="en-US"/>
              </w:rPr>
            </w:pPr>
          </w:p>
        </w:tc>
        <w:tc>
          <w:tcPr>
            <w:tcW w:w="1275" w:type="pct"/>
          </w:tcPr>
          <w:p w14:paraId="180C5096" w14:textId="77777777" w:rsidR="009B5231" w:rsidRDefault="009B5231" w:rsidP="00314DA5">
            <w:pPr>
              <w:ind w:left="-13"/>
              <w:jc w:val="both"/>
              <w:rPr>
                <w:rFonts w:asciiTheme="majorBidi" w:hAnsiTheme="majorBidi" w:cstheme="majorBidi"/>
              </w:rPr>
            </w:pPr>
          </w:p>
          <w:p w14:paraId="2B7C4397" w14:textId="77777777" w:rsidR="009B5231" w:rsidRPr="00C21B57" w:rsidRDefault="009B5231" w:rsidP="00314DA5">
            <w:pPr>
              <w:ind w:left="-13"/>
              <w:jc w:val="both"/>
              <w:rPr>
                <w:rFonts w:asciiTheme="majorBidi" w:hAnsiTheme="majorBidi" w:cstheme="majorBidi"/>
                <w:lang w:val="en-US"/>
              </w:rPr>
            </w:pPr>
          </w:p>
        </w:tc>
      </w:tr>
      <w:tr w:rsidR="009B5231" w14:paraId="54CD241C" w14:textId="77777777" w:rsidTr="009B5231">
        <w:tc>
          <w:tcPr>
            <w:tcW w:w="1251" w:type="pct"/>
          </w:tcPr>
          <w:p w14:paraId="16CA5265" w14:textId="77777777" w:rsidR="009B5231" w:rsidRPr="00FE2189" w:rsidRDefault="009B5231" w:rsidP="00314DA5">
            <w:pPr>
              <w:rPr>
                <w:rFonts w:asciiTheme="majorBidi" w:hAnsiTheme="majorBidi" w:cstheme="majorBidi"/>
                <w:lang w:val="en-US"/>
              </w:rPr>
            </w:pPr>
            <w:proofErr w:type="spellStart"/>
            <w:r w:rsidRPr="0085526F">
              <w:rPr>
                <w:rFonts w:asciiTheme="majorBidi" w:hAnsiTheme="majorBidi" w:cstheme="majorBidi"/>
                <w:lang w:val="en-US"/>
              </w:rPr>
              <w:t>Menerapkan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pemikiran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logis</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kritis</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sistematis</w:t>
            </w:r>
            <w:proofErr w:type="spellEnd"/>
            <w:r w:rsidRPr="0085526F">
              <w:rPr>
                <w:rFonts w:asciiTheme="majorBidi" w:hAnsiTheme="majorBidi" w:cstheme="majorBidi"/>
                <w:lang w:val="en-US"/>
              </w:rPr>
              <w:t xml:space="preserve">, dan </w:t>
            </w:r>
            <w:proofErr w:type="spellStart"/>
            <w:r w:rsidRPr="0085526F">
              <w:rPr>
                <w:rFonts w:asciiTheme="majorBidi" w:hAnsiTheme="majorBidi" w:cstheme="majorBidi"/>
                <w:lang w:val="en-US"/>
              </w:rPr>
              <w:t>inovatif</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untuk</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menganalisis</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serta</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menyajikan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kajian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Skripsi</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secara</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ilmiah</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dengan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memanfaatkan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teknologi</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informasi</w:t>
            </w:r>
            <w:proofErr w:type="spellEnd"/>
            <w:r w:rsidRPr="0085526F">
              <w:rPr>
                <w:rFonts w:asciiTheme="majorBidi" w:hAnsiTheme="majorBidi" w:cstheme="majorBidi"/>
                <w:lang w:val="en-US"/>
              </w:rPr>
              <w:t>.</w:t>
            </w:r>
          </w:p>
        </w:tc>
        <w:tc>
          <w:tcPr>
            <w:tcW w:w="343" w:type="pct"/>
          </w:tcPr>
          <w:p w14:paraId="6AC7B0A6" w14:textId="77777777" w:rsidR="009B5231" w:rsidRDefault="009B5231" w:rsidP="00314DA5">
            <w:pPr>
              <w:jc w:val="center"/>
              <w:rPr>
                <w:rFonts w:asciiTheme="majorBidi" w:hAnsiTheme="majorBidi" w:cstheme="majorBidi"/>
                <w:lang w:val="en-US"/>
              </w:rPr>
            </w:pPr>
          </w:p>
        </w:tc>
        <w:tc>
          <w:tcPr>
            <w:tcW w:w="317" w:type="pct"/>
          </w:tcPr>
          <w:p w14:paraId="09D0C6D8" w14:textId="77777777" w:rsidR="009B5231" w:rsidRDefault="009B5231" w:rsidP="00314DA5">
            <w:pPr>
              <w:jc w:val="center"/>
              <w:rPr>
                <w:rFonts w:asciiTheme="majorBidi" w:hAnsiTheme="majorBidi" w:cstheme="majorBidi"/>
                <w:lang w:val="en-US"/>
              </w:rPr>
            </w:pPr>
          </w:p>
        </w:tc>
        <w:tc>
          <w:tcPr>
            <w:tcW w:w="358" w:type="pct"/>
          </w:tcPr>
          <w:p w14:paraId="29690DBC" w14:textId="77777777" w:rsidR="009B5231" w:rsidRDefault="009B5231" w:rsidP="00314DA5">
            <w:pPr>
              <w:rPr>
                <w:rFonts w:asciiTheme="majorBidi" w:hAnsiTheme="majorBidi" w:cstheme="majorBidi"/>
                <w:lang w:val="en-US"/>
              </w:rPr>
            </w:pPr>
          </w:p>
        </w:tc>
        <w:tc>
          <w:tcPr>
            <w:tcW w:w="245" w:type="pct"/>
          </w:tcPr>
          <w:p w14:paraId="3E40A0CA" w14:textId="77777777" w:rsidR="009B5231" w:rsidRDefault="009B5231" w:rsidP="00314DA5">
            <w:pPr>
              <w:jc w:val="center"/>
              <w:rPr>
                <w:rFonts w:asciiTheme="majorBidi" w:hAnsiTheme="majorBidi" w:cstheme="majorBidi"/>
                <w:lang w:val="en-US"/>
              </w:rPr>
            </w:pPr>
          </w:p>
        </w:tc>
        <w:tc>
          <w:tcPr>
            <w:tcW w:w="253" w:type="pct"/>
          </w:tcPr>
          <w:p w14:paraId="506547C3" w14:textId="77777777" w:rsidR="009B5231" w:rsidRDefault="009B5231" w:rsidP="00314DA5">
            <w:pPr>
              <w:jc w:val="center"/>
              <w:rPr>
                <w:rFonts w:asciiTheme="majorBidi" w:hAnsiTheme="majorBidi" w:cstheme="majorBidi"/>
                <w:lang w:val="en-US"/>
              </w:rPr>
            </w:pPr>
          </w:p>
        </w:tc>
        <w:tc>
          <w:tcPr>
            <w:tcW w:w="252" w:type="pct"/>
          </w:tcPr>
          <w:p w14:paraId="587EF0A2" w14:textId="77777777" w:rsidR="009B5231" w:rsidRDefault="009B5231" w:rsidP="00314DA5">
            <w:pPr>
              <w:jc w:val="center"/>
              <w:rPr>
                <w:rFonts w:asciiTheme="majorBidi" w:hAnsiTheme="majorBidi" w:cstheme="majorBidi"/>
                <w:lang w:val="en-US"/>
              </w:rPr>
            </w:pPr>
          </w:p>
        </w:tc>
        <w:tc>
          <w:tcPr>
            <w:tcW w:w="254" w:type="pct"/>
          </w:tcPr>
          <w:p w14:paraId="18E26D2B" w14:textId="77777777" w:rsidR="009B5231" w:rsidRDefault="009B5231" w:rsidP="00314DA5">
            <w:pPr>
              <w:jc w:val="center"/>
              <w:rPr>
                <w:rFonts w:asciiTheme="majorBidi" w:hAnsiTheme="majorBidi" w:cstheme="majorBidi"/>
                <w:lang w:val="en-US"/>
              </w:rPr>
            </w:pPr>
          </w:p>
        </w:tc>
        <w:tc>
          <w:tcPr>
            <w:tcW w:w="452" w:type="pct"/>
          </w:tcPr>
          <w:p w14:paraId="4182B6D4" w14:textId="77777777" w:rsidR="009B5231" w:rsidRDefault="009B5231" w:rsidP="00314DA5">
            <w:pPr>
              <w:jc w:val="center"/>
              <w:rPr>
                <w:rFonts w:asciiTheme="majorBidi" w:hAnsiTheme="majorBidi" w:cstheme="majorBidi"/>
                <w:lang w:val="en-US"/>
              </w:rPr>
            </w:pPr>
          </w:p>
        </w:tc>
        <w:tc>
          <w:tcPr>
            <w:tcW w:w="1275" w:type="pct"/>
          </w:tcPr>
          <w:p w14:paraId="4EACC34C" w14:textId="77777777" w:rsidR="009B5231" w:rsidRDefault="009B5231" w:rsidP="00314DA5">
            <w:pPr>
              <w:ind w:left="-13"/>
              <w:jc w:val="both"/>
              <w:rPr>
                <w:rFonts w:asciiTheme="majorBidi" w:hAnsiTheme="majorBidi" w:cstheme="majorBidi"/>
              </w:rPr>
            </w:pPr>
          </w:p>
        </w:tc>
      </w:tr>
      <w:tr w:rsidR="009B5231" w14:paraId="0335C46F" w14:textId="77777777" w:rsidTr="009B5231">
        <w:tc>
          <w:tcPr>
            <w:tcW w:w="1251" w:type="pct"/>
          </w:tcPr>
          <w:p w14:paraId="5CEF166B" w14:textId="77777777" w:rsidR="009B5231" w:rsidRPr="00920F17" w:rsidRDefault="009B5231" w:rsidP="00314DA5">
            <w:pPr>
              <w:rPr>
                <w:rFonts w:asciiTheme="majorBidi" w:hAnsiTheme="majorBidi" w:cstheme="majorBidi"/>
                <w:lang w:val="en-US"/>
              </w:rPr>
            </w:pPr>
            <w:proofErr w:type="spellStart"/>
            <w:r w:rsidRPr="0085526F">
              <w:rPr>
                <w:rFonts w:asciiTheme="majorBidi" w:hAnsiTheme="majorBidi" w:cstheme="majorBidi"/>
                <w:lang w:val="en-US"/>
              </w:rPr>
              <w:t>Mengaplikasikan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pengetahuan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keislaman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kebangsaan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filsafat</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ilmu</w:t>
            </w:r>
            <w:proofErr w:type="spellEnd"/>
            <w:r w:rsidRPr="0085526F">
              <w:rPr>
                <w:rFonts w:asciiTheme="majorBidi" w:hAnsiTheme="majorBidi" w:cstheme="majorBidi"/>
                <w:lang w:val="en-US"/>
              </w:rPr>
              <w:t>, dan/</w:t>
            </w:r>
            <w:proofErr w:type="spellStart"/>
            <w:r w:rsidRPr="0085526F">
              <w:rPr>
                <w:rFonts w:asciiTheme="majorBidi" w:hAnsiTheme="majorBidi" w:cstheme="majorBidi"/>
                <w:lang w:val="en-US"/>
              </w:rPr>
              <w:t>atau</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budaya</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siber</w:t>
            </w:r>
            <w:proofErr w:type="spellEnd"/>
            <w:r w:rsidRPr="0085526F">
              <w:rPr>
                <w:rFonts w:asciiTheme="majorBidi" w:hAnsiTheme="majorBidi" w:cstheme="majorBidi"/>
                <w:lang w:val="en-US"/>
              </w:rPr>
              <w:t xml:space="preserve"> yang </w:t>
            </w:r>
            <w:proofErr w:type="spellStart"/>
            <w:r w:rsidRPr="0085526F">
              <w:rPr>
                <w:rFonts w:asciiTheme="majorBidi" w:hAnsiTheme="majorBidi" w:cstheme="majorBidi"/>
                <w:lang w:val="en-US"/>
              </w:rPr>
              <w:t>relevan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dalam</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kajian</w:t>
            </w:r>
            <w:proofErr w:type="spellEnd"/>
            <w:r w:rsidRPr="0085526F">
              <w:rPr>
                <w:rFonts w:asciiTheme="majorBidi" w:hAnsiTheme="majorBidi" w:cstheme="majorBidi"/>
                <w:lang w:val="en-US"/>
              </w:rPr>
              <w:t xml:space="preserve"> </w:t>
            </w:r>
            <w:proofErr w:type="spellStart"/>
            <w:r w:rsidRPr="0085526F">
              <w:rPr>
                <w:rFonts w:asciiTheme="majorBidi" w:hAnsiTheme="majorBidi" w:cstheme="majorBidi"/>
                <w:lang w:val="en-US"/>
              </w:rPr>
              <w:t>Skripsi</w:t>
            </w:r>
            <w:proofErr w:type="spellEnd"/>
            <w:r w:rsidRPr="0085526F">
              <w:rPr>
                <w:rFonts w:asciiTheme="majorBidi" w:hAnsiTheme="majorBidi" w:cstheme="majorBidi"/>
                <w:lang w:val="en-US"/>
              </w:rPr>
              <w:t>.</w:t>
            </w:r>
          </w:p>
        </w:tc>
        <w:tc>
          <w:tcPr>
            <w:tcW w:w="343" w:type="pct"/>
          </w:tcPr>
          <w:p w14:paraId="5B3BF550" w14:textId="77777777" w:rsidR="009B5231" w:rsidRDefault="009B5231" w:rsidP="00314DA5">
            <w:pPr>
              <w:jc w:val="center"/>
              <w:rPr>
                <w:rFonts w:asciiTheme="majorBidi" w:hAnsiTheme="majorBidi" w:cstheme="majorBidi"/>
                <w:lang w:val="en-US"/>
              </w:rPr>
            </w:pPr>
          </w:p>
        </w:tc>
        <w:tc>
          <w:tcPr>
            <w:tcW w:w="317" w:type="pct"/>
          </w:tcPr>
          <w:p w14:paraId="263EF43A" w14:textId="77777777" w:rsidR="009B5231" w:rsidRDefault="009B5231" w:rsidP="00314DA5">
            <w:pPr>
              <w:jc w:val="center"/>
              <w:rPr>
                <w:rFonts w:asciiTheme="majorBidi" w:hAnsiTheme="majorBidi" w:cstheme="majorBidi"/>
                <w:lang w:val="en-US"/>
              </w:rPr>
            </w:pPr>
          </w:p>
        </w:tc>
        <w:tc>
          <w:tcPr>
            <w:tcW w:w="358" w:type="pct"/>
          </w:tcPr>
          <w:p w14:paraId="582C19B4" w14:textId="77777777" w:rsidR="009B5231" w:rsidRDefault="009B5231" w:rsidP="00314DA5">
            <w:pPr>
              <w:rPr>
                <w:rFonts w:asciiTheme="majorBidi" w:hAnsiTheme="majorBidi" w:cstheme="majorBidi"/>
                <w:lang w:val="en-US"/>
              </w:rPr>
            </w:pPr>
          </w:p>
        </w:tc>
        <w:tc>
          <w:tcPr>
            <w:tcW w:w="245" w:type="pct"/>
          </w:tcPr>
          <w:p w14:paraId="2EE2F6EB" w14:textId="77777777" w:rsidR="009B5231" w:rsidRDefault="009B5231" w:rsidP="00314DA5">
            <w:pPr>
              <w:jc w:val="center"/>
              <w:rPr>
                <w:rFonts w:asciiTheme="majorBidi" w:hAnsiTheme="majorBidi" w:cstheme="majorBidi"/>
                <w:lang w:val="en-US"/>
              </w:rPr>
            </w:pPr>
          </w:p>
        </w:tc>
        <w:tc>
          <w:tcPr>
            <w:tcW w:w="253" w:type="pct"/>
          </w:tcPr>
          <w:p w14:paraId="542757C2" w14:textId="77777777" w:rsidR="009B5231" w:rsidRDefault="009B5231" w:rsidP="00314DA5">
            <w:pPr>
              <w:jc w:val="center"/>
              <w:rPr>
                <w:rFonts w:asciiTheme="majorBidi" w:hAnsiTheme="majorBidi" w:cstheme="majorBidi"/>
                <w:lang w:val="en-US"/>
              </w:rPr>
            </w:pPr>
          </w:p>
        </w:tc>
        <w:tc>
          <w:tcPr>
            <w:tcW w:w="252" w:type="pct"/>
          </w:tcPr>
          <w:p w14:paraId="045E84C6" w14:textId="77777777" w:rsidR="009B5231" w:rsidRDefault="009B5231" w:rsidP="00314DA5">
            <w:pPr>
              <w:jc w:val="center"/>
              <w:rPr>
                <w:rFonts w:asciiTheme="majorBidi" w:hAnsiTheme="majorBidi" w:cstheme="majorBidi"/>
                <w:lang w:val="en-US"/>
              </w:rPr>
            </w:pPr>
          </w:p>
        </w:tc>
        <w:tc>
          <w:tcPr>
            <w:tcW w:w="254" w:type="pct"/>
          </w:tcPr>
          <w:p w14:paraId="3918447F" w14:textId="77777777" w:rsidR="009B5231" w:rsidRDefault="009B5231" w:rsidP="00314DA5">
            <w:pPr>
              <w:jc w:val="center"/>
              <w:rPr>
                <w:rFonts w:asciiTheme="majorBidi" w:hAnsiTheme="majorBidi" w:cstheme="majorBidi"/>
                <w:lang w:val="en-US"/>
              </w:rPr>
            </w:pPr>
          </w:p>
        </w:tc>
        <w:tc>
          <w:tcPr>
            <w:tcW w:w="452" w:type="pct"/>
          </w:tcPr>
          <w:p w14:paraId="73088830" w14:textId="77777777" w:rsidR="009B5231" w:rsidRDefault="009B5231" w:rsidP="00314DA5">
            <w:pPr>
              <w:jc w:val="center"/>
              <w:rPr>
                <w:rFonts w:asciiTheme="majorBidi" w:hAnsiTheme="majorBidi" w:cstheme="majorBidi"/>
                <w:lang w:val="en-US"/>
              </w:rPr>
            </w:pPr>
          </w:p>
        </w:tc>
        <w:tc>
          <w:tcPr>
            <w:tcW w:w="1275" w:type="pct"/>
          </w:tcPr>
          <w:p w14:paraId="295D814A" w14:textId="77777777" w:rsidR="009B5231" w:rsidRPr="00E06BC3" w:rsidRDefault="009B5231" w:rsidP="00314DA5">
            <w:pPr>
              <w:ind w:left="-13"/>
              <w:jc w:val="both"/>
              <w:rPr>
                <w:rFonts w:asciiTheme="majorBidi" w:hAnsiTheme="majorBidi" w:cstheme="majorBidi"/>
              </w:rPr>
            </w:pPr>
          </w:p>
        </w:tc>
      </w:tr>
    </w:tbl>
    <w:p w14:paraId="40BD93EA" w14:textId="77777777" w:rsidR="009B5231" w:rsidRDefault="009B5231" w:rsidP="009B5231">
      <w:pPr>
        <w:rPr>
          <w:rFonts w:asciiTheme="majorBidi" w:hAnsiTheme="majorBidi" w:cstheme="majorBidi"/>
          <w:b/>
          <w:bCs/>
          <w:lang w:val="en-US"/>
        </w:rPr>
      </w:pPr>
      <w:r>
        <w:rPr>
          <w:rFonts w:asciiTheme="majorBidi" w:hAnsiTheme="majorBidi" w:cstheme="majorBidi"/>
          <w:b/>
          <w:bCs/>
          <w:lang w:val="en-US"/>
        </w:rPr>
        <w:br w:type="textWrapping" w:clear="all"/>
      </w:r>
      <w:proofErr w:type="spellStart"/>
      <w:r w:rsidRPr="00B73C10">
        <w:rPr>
          <w:rFonts w:asciiTheme="majorBidi" w:hAnsiTheme="majorBidi" w:cstheme="majorBidi"/>
          <w:b/>
          <w:bCs/>
          <w:lang w:val="en-US"/>
        </w:rPr>
        <w:t>Keterangan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tanda</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diisi</w:t>
      </w:r>
      <w:proofErr w:type="spellEnd"/>
      <w:r w:rsidRPr="00B73C10">
        <w:rPr>
          <w:rFonts w:asciiTheme="majorBidi" w:hAnsiTheme="majorBidi" w:cstheme="majorBidi"/>
          <w:b/>
          <w:bCs/>
          <w:lang w:val="en-US"/>
        </w:rPr>
        <w:t xml:space="preserve"> oleh </w:t>
      </w:r>
      <w:proofErr w:type="spellStart"/>
      <w:r w:rsidRPr="00B73C10">
        <w:rPr>
          <w:rFonts w:asciiTheme="majorBidi" w:hAnsiTheme="majorBidi" w:cstheme="majorBidi"/>
          <w:b/>
          <w:bCs/>
          <w:lang w:val="en-US"/>
        </w:rPr>
        <w:t>calon</w:t>
      </w:r>
      <w:proofErr w:type="spellEnd"/>
      <w:r w:rsidRPr="00B73C10">
        <w:rPr>
          <w:rFonts w:asciiTheme="majorBidi" w:hAnsiTheme="majorBidi" w:cstheme="majorBidi"/>
          <w:b/>
          <w:bCs/>
          <w:lang w:val="en-US"/>
        </w:rPr>
        <w:t xml:space="preserve"> </w:t>
      </w:r>
      <w:proofErr w:type="spellStart"/>
      <w:r w:rsidRPr="00B73C10">
        <w:rPr>
          <w:rFonts w:asciiTheme="majorBidi" w:hAnsiTheme="majorBidi" w:cstheme="majorBidi"/>
          <w:b/>
          <w:bCs/>
          <w:lang w:val="en-US"/>
        </w:rPr>
        <w:t>peserta</w:t>
      </w:r>
      <w:proofErr w:type="spellEnd"/>
      <w:r w:rsidRPr="00B73C10">
        <w:rPr>
          <w:rFonts w:asciiTheme="majorBidi" w:hAnsiTheme="majorBidi" w:cstheme="majorBidi"/>
          <w:b/>
          <w:bCs/>
          <w:lang w:val="en-US"/>
        </w:rPr>
        <w:t xml:space="preserve"> RP</w:t>
      </w:r>
      <w:r>
        <w:rPr>
          <w:rFonts w:asciiTheme="majorBidi" w:hAnsiTheme="majorBidi" w:cstheme="majorBidi"/>
          <w:b/>
          <w:bCs/>
          <w:lang w:val="en-US"/>
        </w:rPr>
        <w:t>L</w:t>
      </w:r>
    </w:p>
    <w:p w14:paraId="300F2109" w14:textId="77777777" w:rsidR="009B5231" w:rsidRDefault="009B5231">
      <w:pPr>
        <w:pStyle w:val="Heading2"/>
        <w:spacing w:before="78"/>
        <w:ind w:right="420"/>
        <w:jc w:val="both"/>
        <w:rPr>
          <w:rFonts w:ascii="Garamond" w:hAnsi="Garamond"/>
        </w:rPr>
      </w:pPr>
    </w:p>
    <w:p w14:paraId="1CB51140" w14:textId="77777777" w:rsidR="00F63575" w:rsidRDefault="00F63575">
      <w:pPr>
        <w:pStyle w:val="Heading2"/>
        <w:spacing w:before="78"/>
        <w:ind w:right="420"/>
        <w:jc w:val="both"/>
        <w:rPr>
          <w:rFonts w:ascii="Garamond" w:hAnsi="Garamond"/>
        </w:rPr>
      </w:pPr>
    </w:p>
    <w:p w14:paraId="2A67900D" w14:textId="77777777" w:rsidR="00F63575" w:rsidRDefault="00F63575">
      <w:pPr>
        <w:pStyle w:val="Heading2"/>
        <w:spacing w:before="78"/>
        <w:ind w:right="420"/>
        <w:jc w:val="both"/>
        <w:rPr>
          <w:rFonts w:ascii="Garamond" w:hAnsi="Garamond"/>
        </w:rPr>
      </w:pPr>
    </w:p>
    <w:p w14:paraId="4FF22E6F" w14:textId="77777777" w:rsidR="00F63575" w:rsidRDefault="00F63575">
      <w:pPr>
        <w:pStyle w:val="Heading2"/>
        <w:spacing w:before="78"/>
        <w:ind w:right="420"/>
        <w:jc w:val="both"/>
        <w:rPr>
          <w:rFonts w:ascii="Garamond" w:hAnsi="Garamond"/>
        </w:rPr>
      </w:pPr>
    </w:p>
    <w:p w14:paraId="3BDF5DCE" w14:textId="77777777" w:rsidR="00F63575" w:rsidRDefault="00F63575">
      <w:pPr>
        <w:pStyle w:val="Heading2"/>
        <w:spacing w:before="78"/>
        <w:ind w:right="420"/>
        <w:jc w:val="both"/>
        <w:rPr>
          <w:rFonts w:ascii="Garamond" w:hAnsi="Garamond"/>
        </w:rPr>
      </w:pPr>
    </w:p>
    <w:p w14:paraId="4364A6E6" w14:textId="77777777" w:rsidR="00F63575" w:rsidRDefault="00F63575">
      <w:pPr>
        <w:pStyle w:val="Heading2"/>
        <w:spacing w:before="78"/>
        <w:ind w:right="420"/>
        <w:jc w:val="both"/>
        <w:rPr>
          <w:rFonts w:ascii="Garamond" w:hAnsi="Garamond"/>
        </w:rPr>
      </w:pPr>
    </w:p>
    <w:p w14:paraId="16707124" w14:textId="77777777" w:rsidR="00F63575" w:rsidRDefault="00F63575">
      <w:pPr>
        <w:pStyle w:val="Heading2"/>
        <w:spacing w:before="78"/>
        <w:ind w:right="420"/>
        <w:jc w:val="both"/>
        <w:rPr>
          <w:rFonts w:ascii="Garamond" w:hAnsi="Garamond"/>
        </w:rPr>
      </w:pPr>
    </w:p>
    <w:p w14:paraId="13B50AD6" w14:textId="77777777" w:rsidR="00F63575" w:rsidRDefault="00F63575">
      <w:pPr>
        <w:pStyle w:val="Heading2"/>
        <w:spacing w:before="78"/>
        <w:ind w:right="420"/>
        <w:jc w:val="both"/>
        <w:rPr>
          <w:rFonts w:ascii="Garamond" w:hAnsi="Garamond"/>
        </w:rPr>
      </w:pPr>
    </w:p>
    <w:p w14:paraId="3676E884" w14:textId="77777777" w:rsidR="00F63575" w:rsidRDefault="00F63575">
      <w:pPr>
        <w:pStyle w:val="Heading2"/>
        <w:spacing w:before="78"/>
        <w:ind w:right="420"/>
        <w:jc w:val="both"/>
        <w:rPr>
          <w:rFonts w:ascii="Garamond" w:hAnsi="Garamond"/>
        </w:rPr>
      </w:pPr>
    </w:p>
    <w:p w14:paraId="73D1D3EE" w14:textId="77777777" w:rsidR="00F63575" w:rsidRDefault="00F63575">
      <w:pPr>
        <w:pStyle w:val="Heading2"/>
        <w:spacing w:before="78"/>
        <w:ind w:right="420"/>
        <w:jc w:val="both"/>
        <w:rPr>
          <w:rFonts w:ascii="Garamond" w:hAnsi="Garamond"/>
        </w:rPr>
      </w:pPr>
    </w:p>
    <w:p w14:paraId="7A567B59" w14:textId="77777777" w:rsidR="00F63575" w:rsidRDefault="00F63575">
      <w:pPr>
        <w:pStyle w:val="Heading2"/>
        <w:spacing w:before="78"/>
        <w:ind w:right="420"/>
        <w:jc w:val="both"/>
        <w:rPr>
          <w:rFonts w:ascii="Garamond" w:hAnsi="Garamond"/>
        </w:rPr>
      </w:pPr>
    </w:p>
    <w:p w14:paraId="11CA0B2F" w14:textId="77777777" w:rsidR="009B5231" w:rsidRDefault="009B5231">
      <w:pPr>
        <w:pStyle w:val="Heading2"/>
        <w:spacing w:before="78"/>
        <w:ind w:right="420"/>
        <w:jc w:val="both"/>
        <w:rPr>
          <w:rFonts w:ascii="Garamond" w:hAnsi="Garamond"/>
        </w:rPr>
      </w:pPr>
    </w:p>
    <w:p w14:paraId="351009BC" w14:textId="77777777" w:rsidR="009B5231" w:rsidRDefault="009B5231">
      <w:pPr>
        <w:pStyle w:val="Heading2"/>
        <w:spacing w:before="78"/>
        <w:ind w:right="420"/>
        <w:jc w:val="both"/>
        <w:rPr>
          <w:rFonts w:ascii="Garamond" w:hAnsi="Garamond"/>
        </w:rPr>
      </w:pPr>
    </w:p>
    <w:p w14:paraId="3A06A154" w14:textId="4A871868" w:rsidR="00AA5992" w:rsidRPr="00DA55F9" w:rsidRDefault="002A4BB1">
      <w:pPr>
        <w:pStyle w:val="Heading2"/>
        <w:spacing w:before="78"/>
        <w:ind w:right="420"/>
        <w:jc w:val="both"/>
        <w:rPr>
          <w:rFonts w:ascii="Garamond" w:hAnsi="Garamond"/>
        </w:rPr>
      </w:pPr>
      <w:r w:rsidRPr="00DA55F9">
        <w:rPr>
          <w:rFonts w:ascii="Garamond" w:hAnsi="Garamond"/>
        </w:rPr>
        <w:lastRenderedPageBreak/>
        <w:t>Saya telah membaca dan mengisi Formulir Evaluasi Diri ini untuk mengikuti asesmen RPL dan dengan ini saya menyatakan:</w:t>
      </w:r>
    </w:p>
    <w:p w14:paraId="2B67E065" w14:textId="77777777" w:rsidR="00AA5992" w:rsidRPr="00DA55F9" w:rsidRDefault="002A4BB1">
      <w:pPr>
        <w:pStyle w:val="ListParagraph"/>
        <w:numPr>
          <w:ilvl w:val="0"/>
          <w:numId w:val="10"/>
        </w:numPr>
        <w:tabs>
          <w:tab w:val="left" w:pos="361"/>
        </w:tabs>
        <w:spacing w:before="120"/>
        <w:ind w:left="361" w:right="419"/>
        <w:jc w:val="both"/>
        <w:rPr>
          <w:rFonts w:ascii="Garamond" w:hAnsi="Garamond"/>
          <w:sz w:val="24"/>
        </w:rPr>
      </w:pPr>
      <w:r w:rsidRPr="00DA55F9">
        <w:rPr>
          <w:rFonts w:ascii="Garamond" w:hAnsi="Garamond"/>
          <w:sz w:val="24"/>
        </w:rPr>
        <w:t>Semua</w:t>
      </w:r>
      <w:r w:rsidRPr="00DA55F9">
        <w:rPr>
          <w:rFonts w:ascii="Garamond" w:hAnsi="Garamond"/>
          <w:spacing w:val="-2"/>
          <w:sz w:val="24"/>
        </w:rPr>
        <w:t xml:space="preserve"> </w:t>
      </w:r>
      <w:r w:rsidRPr="00DA55F9">
        <w:rPr>
          <w:rFonts w:ascii="Garamond" w:hAnsi="Garamond"/>
          <w:sz w:val="24"/>
        </w:rPr>
        <w:t>informasi</w:t>
      </w:r>
      <w:r w:rsidRPr="00DA55F9">
        <w:rPr>
          <w:rFonts w:ascii="Garamond" w:hAnsi="Garamond"/>
          <w:spacing w:val="-1"/>
          <w:sz w:val="24"/>
        </w:rPr>
        <w:t xml:space="preserve"> </w:t>
      </w:r>
      <w:r w:rsidRPr="00DA55F9">
        <w:rPr>
          <w:rFonts w:ascii="Garamond" w:hAnsi="Garamond"/>
          <w:sz w:val="24"/>
        </w:rPr>
        <w:t>yang</w:t>
      </w:r>
      <w:r w:rsidRPr="00DA55F9">
        <w:rPr>
          <w:rFonts w:ascii="Garamond" w:hAnsi="Garamond"/>
          <w:spacing w:val="-1"/>
          <w:sz w:val="24"/>
        </w:rPr>
        <w:t xml:space="preserve"> </w:t>
      </w:r>
      <w:r w:rsidRPr="00DA55F9">
        <w:rPr>
          <w:rFonts w:ascii="Garamond" w:hAnsi="Garamond"/>
          <w:sz w:val="24"/>
        </w:rPr>
        <w:t>saya</w:t>
      </w:r>
      <w:r w:rsidRPr="00DA55F9">
        <w:rPr>
          <w:rFonts w:ascii="Garamond" w:hAnsi="Garamond"/>
          <w:spacing w:val="-2"/>
          <w:sz w:val="24"/>
        </w:rPr>
        <w:t xml:space="preserve"> </w:t>
      </w:r>
      <w:r w:rsidRPr="00DA55F9">
        <w:rPr>
          <w:rFonts w:ascii="Garamond" w:hAnsi="Garamond"/>
          <w:sz w:val="24"/>
        </w:rPr>
        <w:t>tuliskan</w:t>
      </w:r>
      <w:r w:rsidRPr="00DA55F9">
        <w:rPr>
          <w:rFonts w:ascii="Garamond" w:hAnsi="Garamond"/>
          <w:spacing w:val="-2"/>
          <w:sz w:val="24"/>
        </w:rPr>
        <w:t xml:space="preserve"> </w:t>
      </w:r>
      <w:r w:rsidRPr="00DA55F9">
        <w:rPr>
          <w:rFonts w:ascii="Garamond" w:hAnsi="Garamond"/>
          <w:sz w:val="24"/>
        </w:rPr>
        <w:t>adalah</w:t>
      </w:r>
      <w:r w:rsidRPr="00DA55F9">
        <w:rPr>
          <w:rFonts w:ascii="Garamond" w:hAnsi="Garamond"/>
          <w:spacing w:val="-2"/>
          <w:sz w:val="24"/>
        </w:rPr>
        <w:t xml:space="preserve"> </w:t>
      </w:r>
      <w:r w:rsidRPr="00DA55F9">
        <w:rPr>
          <w:rFonts w:ascii="Garamond" w:hAnsi="Garamond"/>
          <w:sz w:val="24"/>
        </w:rPr>
        <w:t>sepenuhnya</w:t>
      </w:r>
      <w:r w:rsidRPr="00DA55F9">
        <w:rPr>
          <w:rFonts w:ascii="Garamond" w:hAnsi="Garamond"/>
          <w:spacing w:val="-2"/>
          <w:sz w:val="24"/>
        </w:rPr>
        <w:t xml:space="preserve"> </w:t>
      </w:r>
      <w:r w:rsidRPr="00DA55F9">
        <w:rPr>
          <w:rFonts w:ascii="Garamond" w:hAnsi="Garamond"/>
          <w:sz w:val="24"/>
        </w:rPr>
        <w:t>benar</w:t>
      </w:r>
      <w:r w:rsidRPr="00DA55F9">
        <w:rPr>
          <w:rFonts w:ascii="Garamond" w:hAnsi="Garamond"/>
          <w:spacing w:val="-2"/>
          <w:sz w:val="24"/>
        </w:rPr>
        <w:t xml:space="preserve"> </w:t>
      </w:r>
      <w:r w:rsidRPr="00DA55F9">
        <w:rPr>
          <w:rFonts w:ascii="Garamond" w:hAnsi="Garamond"/>
          <w:sz w:val="24"/>
        </w:rPr>
        <w:t>dan</w:t>
      </w:r>
      <w:r w:rsidRPr="00DA55F9">
        <w:rPr>
          <w:rFonts w:ascii="Garamond" w:hAnsi="Garamond"/>
          <w:spacing w:val="-1"/>
          <w:sz w:val="24"/>
        </w:rPr>
        <w:t xml:space="preserve"> </w:t>
      </w:r>
      <w:r w:rsidRPr="00DA55F9">
        <w:rPr>
          <w:rFonts w:ascii="Garamond" w:hAnsi="Garamond"/>
          <w:sz w:val="24"/>
        </w:rPr>
        <w:t>saya</w:t>
      </w:r>
      <w:r w:rsidRPr="00DA55F9">
        <w:rPr>
          <w:rFonts w:ascii="Garamond" w:hAnsi="Garamond"/>
          <w:spacing w:val="-2"/>
          <w:sz w:val="24"/>
        </w:rPr>
        <w:t xml:space="preserve"> </w:t>
      </w:r>
      <w:r w:rsidRPr="00DA55F9">
        <w:rPr>
          <w:rFonts w:ascii="Garamond" w:hAnsi="Garamond"/>
          <w:sz w:val="24"/>
        </w:rPr>
        <w:t>bertanggung-jawab atas seluruh data dalam formulir ini dan apabila dikemudian hari ternyata informasi yang saya sampaikan tersebut adalah tidak benar, maka saya bersedia menerima sangsi sesuai dengan ketentuan yang berlaku;</w:t>
      </w:r>
    </w:p>
    <w:p w14:paraId="4B18441A" w14:textId="77777777" w:rsidR="00AA5992" w:rsidRPr="00DA55F9" w:rsidRDefault="002A4BB1">
      <w:pPr>
        <w:pStyle w:val="ListParagraph"/>
        <w:numPr>
          <w:ilvl w:val="0"/>
          <w:numId w:val="10"/>
        </w:numPr>
        <w:tabs>
          <w:tab w:val="left" w:pos="361"/>
        </w:tabs>
        <w:spacing w:before="1"/>
        <w:ind w:left="361" w:right="422"/>
        <w:jc w:val="both"/>
        <w:rPr>
          <w:rFonts w:ascii="Garamond" w:hAnsi="Garamond"/>
          <w:sz w:val="24"/>
        </w:rPr>
      </w:pPr>
      <w:r w:rsidRPr="00DA55F9">
        <w:rPr>
          <w:rFonts w:ascii="Garamond" w:hAnsi="Garamond"/>
          <w:sz w:val="24"/>
        </w:rPr>
        <w:t>Saya</w:t>
      </w:r>
      <w:r w:rsidRPr="00DA55F9">
        <w:rPr>
          <w:rFonts w:ascii="Garamond" w:hAnsi="Garamond"/>
          <w:spacing w:val="-14"/>
          <w:sz w:val="24"/>
        </w:rPr>
        <w:t xml:space="preserve"> </w:t>
      </w:r>
      <w:r w:rsidRPr="00DA55F9">
        <w:rPr>
          <w:rFonts w:ascii="Garamond" w:hAnsi="Garamond"/>
          <w:sz w:val="24"/>
        </w:rPr>
        <w:t>memberikan</w:t>
      </w:r>
      <w:r w:rsidRPr="00DA55F9">
        <w:rPr>
          <w:rFonts w:ascii="Garamond" w:hAnsi="Garamond"/>
          <w:spacing w:val="-13"/>
          <w:sz w:val="24"/>
        </w:rPr>
        <w:t xml:space="preserve"> </w:t>
      </w:r>
      <w:r w:rsidRPr="00DA55F9">
        <w:rPr>
          <w:rFonts w:ascii="Garamond" w:hAnsi="Garamond"/>
          <w:sz w:val="24"/>
        </w:rPr>
        <w:t>ijin</w:t>
      </w:r>
      <w:r w:rsidRPr="00DA55F9">
        <w:rPr>
          <w:rFonts w:ascii="Garamond" w:hAnsi="Garamond"/>
          <w:spacing w:val="-13"/>
          <w:sz w:val="24"/>
        </w:rPr>
        <w:t xml:space="preserve"> </w:t>
      </w:r>
      <w:r w:rsidRPr="00DA55F9">
        <w:rPr>
          <w:rFonts w:ascii="Garamond" w:hAnsi="Garamond"/>
          <w:sz w:val="24"/>
        </w:rPr>
        <w:t>kepada</w:t>
      </w:r>
      <w:r w:rsidRPr="00DA55F9">
        <w:rPr>
          <w:rFonts w:ascii="Garamond" w:hAnsi="Garamond"/>
          <w:spacing w:val="-14"/>
          <w:sz w:val="24"/>
        </w:rPr>
        <w:t xml:space="preserve"> </w:t>
      </w:r>
      <w:r w:rsidRPr="00DA55F9">
        <w:rPr>
          <w:rFonts w:ascii="Garamond" w:hAnsi="Garamond"/>
          <w:sz w:val="24"/>
        </w:rPr>
        <w:t>pihak</w:t>
      </w:r>
      <w:r w:rsidRPr="00DA55F9">
        <w:rPr>
          <w:rFonts w:ascii="Garamond" w:hAnsi="Garamond"/>
          <w:spacing w:val="-14"/>
          <w:sz w:val="24"/>
        </w:rPr>
        <w:t xml:space="preserve"> </w:t>
      </w:r>
      <w:r w:rsidRPr="00DA55F9">
        <w:rPr>
          <w:rFonts w:ascii="Garamond" w:hAnsi="Garamond"/>
          <w:sz w:val="24"/>
        </w:rPr>
        <w:t>pengelola</w:t>
      </w:r>
      <w:r w:rsidRPr="00DA55F9">
        <w:rPr>
          <w:rFonts w:ascii="Garamond" w:hAnsi="Garamond"/>
          <w:spacing w:val="-14"/>
          <w:sz w:val="24"/>
        </w:rPr>
        <w:t xml:space="preserve"> </w:t>
      </w:r>
      <w:r w:rsidRPr="00DA55F9">
        <w:rPr>
          <w:rFonts w:ascii="Garamond" w:hAnsi="Garamond"/>
          <w:sz w:val="24"/>
        </w:rPr>
        <w:t>program</w:t>
      </w:r>
      <w:r w:rsidRPr="00DA55F9">
        <w:rPr>
          <w:rFonts w:ascii="Garamond" w:hAnsi="Garamond"/>
          <w:spacing w:val="-13"/>
          <w:sz w:val="24"/>
        </w:rPr>
        <w:t xml:space="preserve"> </w:t>
      </w:r>
      <w:r w:rsidRPr="00DA55F9">
        <w:rPr>
          <w:rFonts w:ascii="Garamond" w:hAnsi="Garamond"/>
          <w:sz w:val="24"/>
        </w:rPr>
        <w:t>RPL,</w:t>
      </w:r>
      <w:r w:rsidRPr="00DA55F9">
        <w:rPr>
          <w:rFonts w:ascii="Garamond" w:hAnsi="Garamond"/>
          <w:spacing w:val="-13"/>
          <w:sz w:val="24"/>
        </w:rPr>
        <w:t xml:space="preserve"> </w:t>
      </w:r>
      <w:r w:rsidRPr="00DA55F9">
        <w:rPr>
          <w:rFonts w:ascii="Garamond" w:hAnsi="Garamond"/>
          <w:sz w:val="24"/>
        </w:rPr>
        <w:t>untuk</w:t>
      </w:r>
      <w:r w:rsidRPr="00DA55F9">
        <w:rPr>
          <w:rFonts w:ascii="Garamond" w:hAnsi="Garamond"/>
          <w:spacing w:val="-13"/>
          <w:sz w:val="24"/>
        </w:rPr>
        <w:t xml:space="preserve"> </w:t>
      </w:r>
      <w:r w:rsidRPr="00DA55F9">
        <w:rPr>
          <w:rFonts w:ascii="Garamond" w:hAnsi="Garamond"/>
          <w:sz w:val="24"/>
        </w:rPr>
        <w:t>melakukan</w:t>
      </w:r>
      <w:r w:rsidRPr="00DA55F9">
        <w:rPr>
          <w:rFonts w:ascii="Garamond" w:hAnsi="Garamond"/>
          <w:spacing w:val="-13"/>
          <w:sz w:val="24"/>
        </w:rPr>
        <w:t xml:space="preserve"> </w:t>
      </w:r>
      <w:r w:rsidRPr="00DA55F9">
        <w:rPr>
          <w:rFonts w:ascii="Garamond" w:hAnsi="Garamond"/>
          <w:sz w:val="24"/>
        </w:rPr>
        <w:t>pemeriksaan kebenaran</w:t>
      </w:r>
      <w:r w:rsidRPr="00DA55F9">
        <w:rPr>
          <w:rFonts w:ascii="Garamond" w:hAnsi="Garamond"/>
          <w:spacing w:val="-15"/>
          <w:sz w:val="24"/>
        </w:rPr>
        <w:t xml:space="preserve"> </w:t>
      </w:r>
      <w:r w:rsidRPr="00DA55F9">
        <w:rPr>
          <w:rFonts w:ascii="Garamond" w:hAnsi="Garamond"/>
          <w:sz w:val="24"/>
        </w:rPr>
        <w:t>informasi</w:t>
      </w:r>
      <w:r w:rsidRPr="00DA55F9">
        <w:rPr>
          <w:rFonts w:ascii="Garamond" w:hAnsi="Garamond"/>
          <w:spacing w:val="-15"/>
          <w:sz w:val="24"/>
        </w:rPr>
        <w:t xml:space="preserve"> </w:t>
      </w:r>
      <w:r w:rsidRPr="00DA55F9">
        <w:rPr>
          <w:rFonts w:ascii="Garamond" w:hAnsi="Garamond"/>
          <w:sz w:val="24"/>
        </w:rPr>
        <w:t>yang</w:t>
      </w:r>
      <w:r w:rsidRPr="00DA55F9">
        <w:rPr>
          <w:rFonts w:ascii="Garamond" w:hAnsi="Garamond"/>
          <w:spacing w:val="-15"/>
          <w:sz w:val="24"/>
        </w:rPr>
        <w:t xml:space="preserve"> </w:t>
      </w:r>
      <w:r w:rsidRPr="00DA55F9">
        <w:rPr>
          <w:rFonts w:ascii="Garamond" w:hAnsi="Garamond"/>
          <w:sz w:val="24"/>
        </w:rPr>
        <w:t>saya</w:t>
      </w:r>
      <w:r w:rsidRPr="00DA55F9">
        <w:rPr>
          <w:rFonts w:ascii="Garamond" w:hAnsi="Garamond"/>
          <w:spacing w:val="-15"/>
          <w:sz w:val="24"/>
        </w:rPr>
        <w:t xml:space="preserve"> </w:t>
      </w:r>
      <w:r w:rsidRPr="00DA55F9">
        <w:rPr>
          <w:rFonts w:ascii="Garamond" w:hAnsi="Garamond"/>
          <w:sz w:val="24"/>
        </w:rPr>
        <w:t>berikan</w:t>
      </w:r>
      <w:r w:rsidRPr="00DA55F9">
        <w:rPr>
          <w:rFonts w:ascii="Garamond" w:hAnsi="Garamond"/>
          <w:spacing w:val="-15"/>
          <w:sz w:val="24"/>
        </w:rPr>
        <w:t xml:space="preserve"> </w:t>
      </w:r>
      <w:r w:rsidRPr="00DA55F9">
        <w:rPr>
          <w:rFonts w:ascii="Garamond" w:hAnsi="Garamond"/>
          <w:sz w:val="24"/>
        </w:rPr>
        <w:t>dalam</w:t>
      </w:r>
      <w:r w:rsidRPr="00DA55F9">
        <w:rPr>
          <w:rFonts w:ascii="Garamond" w:hAnsi="Garamond"/>
          <w:spacing w:val="-15"/>
          <w:sz w:val="24"/>
        </w:rPr>
        <w:t xml:space="preserve"> </w:t>
      </w:r>
      <w:r w:rsidRPr="00DA55F9">
        <w:rPr>
          <w:rFonts w:ascii="Garamond" w:hAnsi="Garamond"/>
          <w:sz w:val="24"/>
        </w:rPr>
        <w:t>formulir</w:t>
      </w:r>
      <w:r w:rsidRPr="00DA55F9">
        <w:rPr>
          <w:rFonts w:ascii="Garamond" w:hAnsi="Garamond"/>
          <w:spacing w:val="-15"/>
          <w:sz w:val="24"/>
        </w:rPr>
        <w:t xml:space="preserve"> </w:t>
      </w:r>
      <w:r w:rsidRPr="00DA55F9">
        <w:rPr>
          <w:rFonts w:ascii="Garamond" w:hAnsi="Garamond"/>
          <w:sz w:val="24"/>
        </w:rPr>
        <w:t>evaluasi</w:t>
      </w:r>
      <w:r w:rsidRPr="00DA55F9">
        <w:rPr>
          <w:rFonts w:ascii="Garamond" w:hAnsi="Garamond"/>
          <w:spacing w:val="-15"/>
          <w:sz w:val="24"/>
        </w:rPr>
        <w:t xml:space="preserve"> </w:t>
      </w:r>
      <w:r w:rsidRPr="00DA55F9">
        <w:rPr>
          <w:rFonts w:ascii="Garamond" w:hAnsi="Garamond"/>
          <w:sz w:val="24"/>
        </w:rPr>
        <w:t>diri</w:t>
      </w:r>
      <w:r w:rsidRPr="00DA55F9">
        <w:rPr>
          <w:rFonts w:ascii="Garamond" w:hAnsi="Garamond"/>
          <w:spacing w:val="-15"/>
          <w:sz w:val="24"/>
        </w:rPr>
        <w:t xml:space="preserve"> </w:t>
      </w:r>
      <w:r w:rsidRPr="00DA55F9">
        <w:rPr>
          <w:rFonts w:ascii="Garamond" w:hAnsi="Garamond"/>
          <w:sz w:val="24"/>
        </w:rPr>
        <w:t>ini</w:t>
      </w:r>
      <w:r w:rsidRPr="00DA55F9">
        <w:rPr>
          <w:rFonts w:ascii="Garamond" w:hAnsi="Garamond"/>
          <w:spacing w:val="-15"/>
          <w:sz w:val="24"/>
        </w:rPr>
        <w:t xml:space="preserve"> </w:t>
      </w:r>
      <w:r w:rsidRPr="00DA55F9">
        <w:rPr>
          <w:rFonts w:ascii="Garamond" w:hAnsi="Garamond"/>
          <w:sz w:val="24"/>
        </w:rPr>
        <w:t>kepada</w:t>
      </w:r>
      <w:r w:rsidRPr="00DA55F9">
        <w:rPr>
          <w:rFonts w:ascii="Garamond" w:hAnsi="Garamond"/>
          <w:spacing w:val="-15"/>
          <w:sz w:val="24"/>
        </w:rPr>
        <w:t xml:space="preserve"> </w:t>
      </w:r>
      <w:r w:rsidRPr="00DA55F9">
        <w:rPr>
          <w:rFonts w:ascii="Garamond" w:hAnsi="Garamond"/>
          <w:sz w:val="24"/>
        </w:rPr>
        <w:t>seluruh</w:t>
      </w:r>
      <w:r w:rsidRPr="00DA55F9">
        <w:rPr>
          <w:rFonts w:ascii="Garamond" w:hAnsi="Garamond"/>
          <w:spacing w:val="-15"/>
          <w:sz w:val="24"/>
        </w:rPr>
        <w:t xml:space="preserve"> </w:t>
      </w:r>
      <w:r w:rsidRPr="00DA55F9">
        <w:rPr>
          <w:rFonts w:ascii="Garamond" w:hAnsi="Garamond"/>
          <w:sz w:val="24"/>
        </w:rPr>
        <w:t>pihak yang</w:t>
      </w:r>
      <w:r w:rsidRPr="00DA55F9">
        <w:rPr>
          <w:rFonts w:ascii="Garamond" w:hAnsi="Garamond"/>
          <w:spacing w:val="-7"/>
          <w:sz w:val="24"/>
        </w:rPr>
        <w:t xml:space="preserve"> </w:t>
      </w:r>
      <w:r w:rsidRPr="00DA55F9">
        <w:rPr>
          <w:rFonts w:ascii="Garamond" w:hAnsi="Garamond"/>
          <w:sz w:val="24"/>
        </w:rPr>
        <w:t>terkait</w:t>
      </w:r>
      <w:r w:rsidRPr="00DA55F9">
        <w:rPr>
          <w:rFonts w:ascii="Garamond" w:hAnsi="Garamond"/>
          <w:spacing w:val="-7"/>
          <w:sz w:val="24"/>
        </w:rPr>
        <w:t xml:space="preserve"> </w:t>
      </w:r>
      <w:r w:rsidRPr="00DA55F9">
        <w:rPr>
          <w:rFonts w:ascii="Garamond" w:hAnsi="Garamond"/>
          <w:sz w:val="24"/>
        </w:rPr>
        <w:t>dengan</w:t>
      </w:r>
      <w:r w:rsidRPr="00DA55F9">
        <w:rPr>
          <w:rFonts w:ascii="Garamond" w:hAnsi="Garamond"/>
          <w:spacing w:val="-7"/>
          <w:sz w:val="24"/>
        </w:rPr>
        <w:t xml:space="preserve"> </w:t>
      </w:r>
      <w:r w:rsidRPr="00DA55F9">
        <w:rPr>
          <w:rFonts w:ascii="Garamond" w:hAnsi="Garamond"/>
          <w:sz w:val="24"/>
        </w:rPr>
        <w:t>data</w:t>
      </w:r>
      <w:r w:rsidRPr="00DA55F9">
        <w:rPr>
          <w:rFonts w:ascii="Garamond" w:hAnsi="Garamond"/>
          <w:spacing w:val="-5"/>
          <w:sz w:val="24"/>
        </w:rPr>
        <w:t xml:space="preserve"> </w:t>
      </w:r>
      <w:r w:rsidRPr="00DA55F9">
        <w:rPr>
          <w:rFonts w:ascii="Garamond" w:hAnsi="Garamond"/>
          <w:sz w:val="24"/>
        </w:rPr>
        <w:t>akademik</w:t>
      </w:r>
      <w:r w:rsidRPr="00DA55F9">
        <w:rPr>
          <w:rFonts w:ascii="Garamond" w:hAnsi="Garamond"/>
          <w:spacing w:val="-7"/>
          <w:sz w:val="24"/>
        </w:rPr>
        <w:t xml:space="preserve"> </w:t>
      </w:r>
      <w:r w:rsidRPr="00DA55F9">
        <w:rPr>
          <w:rFonts w:ascii="Garamond" w:hAnsi="Garamond"/>
          <w:sz w:val="24"/>
        </w:rPr>
        <w:t>sebelumnya</w:t>
      </w:r>
      <w:r w:rsidRPr="00DA55F9">
        <w:rPr>
          <w:rFonts w:ascii="Garamond" w:hAnsi="Garamond"/>
          <w:spacing w:val="-8"/>
          <w:sz w:val="24"/>
        </w:rPr>
        <w:t xml:space="preserve"> </w:t>
      </w:r>
      <w:r w:rsidRPr="00DA55F9">
        <w:rPr>
          <w:rFonts w:ascii="Garamond" w:hAnsi="Garamond"/>
          <w:sz w:val="24"/>
        </w:rPr>
        <w:t>dan</w:t>
      </w:r>
      <w:r w:rsidRPr="00DA55F9">
        <w:rPr>
          <w:rFonts w:ascii="Garamond" w:hAnsi="Garamond"/>
          <w:spacing w:val="-7"/>
          <w:sz w:val="24"/>
        </w:rPr>
        <w:t xml:space="preserve"> </w:t>
      </w:r>
      <w:r w:rsidRPr="00DA55F9">
        <w:rPr>
          <w:rFonts w:ascii="Garamond" w:hAnsi="Garamond"/>
          <w:sz w:val="24"/>
        </w:rPr>
        <w:t>kepada</w:t>
      </w:r>
      <w:r w:rsidRPr="00DA55F9">
        <w:rPr>
          <w:rFonts w:ascii="Garamond" w:hAnsi="Garamond"/>
          <w:spacing w:val="-8"/>
          <w:sz w:val="24"/>
        </w:rPr>
        <w:t xml:space="preserve"> </w:t>
      </w:r>
      <w:r w:rsidRPr="00DA55F9">
        <w:rPr>
          <w:rFonts w:ascii="Garamond" w:hAnsi="Garamond"/>
          <w:sz w:val="24"/>
        </w:rPr>
        <w:t>perusahaan</w:t>
      </w:r>
      <w:r w:rsidRPr="00DA55F9">
        <w:rPr>
          <w:rFonts w:ascii="Garamond" w:hAnsi="Garamond"/>
          <w:spacing w:val="-7"/>
          <w:sz w:val="24"/>
        </w:rPr>
        <w:t xml:space="preserve"> </w:t>
      </w:r>
      <w:r w:rsidRPr="00DA55F9">
        <w:rPr>
          <w:rFonts w:ascii="Garamond" w:hAnsi="Garamond"/>
          <w:sz w:val="24"/>
        </w:rPr>
        <w:t>tempat</w:t>
      </w:r>
      <w:r w:rsidRPr="00DA55F9">
        <w:rPr>
          <w:rFonts w:ascii="Garamond" w:hAnsi="Garamond"/>
          <w:spacing w:val="-7"/>
          <w:sz w:val="24"/>
        </w:rPr>
        <w:t xml:space="preserve"> </w:t>
      </w:r>
      <w:r w:rsidRPr="00DA55F9">
        <w:rPr>
          <w:rFonts w:ascii="Garamond" w:hAnsi="Garamond"/>
          <w:sz w:val="24"/>
        </w:rPr>
        <w:t>saya</w:t>
      </w:r>
      <w:r w:rsidRPr="00DA55F9">
        <w:rPr>
          <w:rFonts w:ascii="Garamond" w:hAnsi="Garamond"/>
          <w:spacing w:val="-6"/>
          <w:sz w:val="24"/>
        </w:rPr>
        <w:t xml:space="preserve"> </w:t>
      </w:r>
      <w:r w:rsidRPr="00DA55F9">
        <w:rPr>
          <w:rFonts w:ascii="Garamond" w:hAnsi="Garamond"/>
          <w:sz w:val="24"/>
        </w:rPr>
        <w:t>bekerja sebelumnya dan atau saat ini saya bekerja; dan</w:t>
      </w:r>
    </w:p>
    <w:p w14:paraId="7CF9893C" w14:textId="77777777" w:rsidR="00AA5992" w:rsidRPr="00DA55F9" w:rsidRDefault="002A4BB1">
      <w:pPr>
        <w:pStyle w:val="ListParagraph"/>
        <w:numPr>
          <w:ilvl w:val="0"/>
          <w:numId w:val="10"/>
        </w:numPr>
        <w:tabs>
          <w:tab w:val="left" w:pos="361"/>
        </w:tabs>
        <w:ind w:left="361" w:right="422"/>
        <w:jc w:val="both"/>
        <w:rPr>
          <w:rFonts w:ascii="Garamond" w:hAnsi="Garamond"/>
          <w:sz w:val="24"/>
        </w:rPr>
      </w:pPr>
      <w:r w:rsidRPr="00DA55F9">
        <w:rPr>
          <w:rFonts w:ascii="Garamond" w:hAnsi="Garamond"/>
          <w:sz w:val="24"/>
        </w:rPr>
        <w:t>Saya bersedia untuk mengikuti asesmen lanjutan untuk membuktikan kompetensi saya, sesuai waktu dan tempat/</w:t>
      </w:r>
      <w:r w:rsidRPr="00DA55F9">
        <w:rPr>
          <w:rFonts w:ascii="Garamond" w:hAnsi="Garamond"/>
          <w:i/>
          <w:sz w:val="24"/>
        </w:rPr>
        <w:t xml:space="preserve">platform </w:t>
      </w:r>
      <w:r w:rsidRPr="00DA55F9">
        <w:rPr>
          <w:rFonts w:ascii="Garamond" w:hAnsi="Garamond"/>
          <w:sz w:val="24"/>
        </w:rPr>
        <w:t>daring yang ditentukan oleh unit RPL.</w:t>
      </w:r>
    </w:p>
    <w:p w14:paraId="0C12C34D" w14:textId="77777777" w:rsidR="00AA5992" w:rsidRPr="00DA55F9" w:rsidRDefault="00AA5992">
      <w:pPr>
        <w:pStyle w:val="BodyText"/>
        <w:rPr>
          <w:rFonts w:ascii="Garamond" w:hAnsi="Garamond"/>
        </w:rPr>
      </w:pPr>
    </w:p>
    <w:p w14:paraId="46DB283B" w14:textId="77777777" w:rsidR="00AA5992" w:rsidRPr="00DA55F9" w:rsidRDefault="00AA5992">
      <w:pPr>
        <w:pStyle w:val="BodyText"/>
        <w:spacing w:before="58"/>
        <w:rPr>
          <w:rFonts w:ascii="Garamond" w:hAnsi="Garamond"/>
        </w:rPr>
      </w:pPr>
    </w:p>
    <w:p w14:paraId="60A32F4E" w14:textId="77777777" w:rsidR="00AA5992" w:rsidRPr="00DA55F9" w:rsidRDefault="002A4BB1">
      <w:pPr>
        <w:pStyle w:val="BodyText"/>
        <w:ind w:left="5071"/>
        <w:rPr>
          <w:rFonts w:ascii="Garamond" w:hAnsi="Garamond"/>
        </w:rPr>
      </w:pPr>
      <w:r w:rsidRPr="00DA55F9">
        <w:rPr>
          <w:rFonts w:ascii="Garamond" w:hAnsi="Garamond"/>
        </w:rPr>
        <w:t>Tempat/Tanggal</w:t>
      </w:r>
      <w:r w:rsidRPr="00DA55F9">
        <w:rPr>
          <w:rFonts w:ascii="Garamond" w:hAnsi="Garamond"/>
          <w:spacing w:val="-4"/>
        </w:rPr>
        <w:t xml:space="preserve"> </w:t>
      </w:r>
      <w:r w:rsidRPr="00DA55F9">
        <w:rPr>
          <w:rFonts w:ascii="Garamond" w:hAnsi="Garamond"/>
          <w:spacing w:val="-10"/>
        </w:rPr>
        <w:t>:</w:t>
      </w:r>
    </w:p>
    <w:p w14:paraId="6F5AB54D" w14:textId="77777777" w:rsidR="00AA5992" w:rsidRPr="00DA55F9" w:rsidRDefault="002A4BB1" w:rsidP="00141FDE">
      <w:pPr>
        <w:pStyle w:val="BodyText"/>
        <w:ind w:left="5071"/>
        <w:rPr>
          <w:rFonts w:ascii="Garamond" w:hAnsi="Garamond"/>
        </w:rPr>
      </w:pPr>
      <w:r w:rsidRPr="00DA55F9">
        <w:rPr>
          <w:rFonts w:ascii="Garamond" w:hAnsi="Garamond"/>
        </w:rPr>
        <w:t>Tanda</w:t>
      </w:r>
      <w:r w:rsidRPr="00DA55F9">
        <w:rPr>
          <w:rFonts w:ascii="Garamond" w:hAnsi="Garamond"/>
          <w:spacing w:val="-3"/>
        </w:rPr>
        <w:t xml:space="preserve"> </w:t>
      </w:r>
      <w:r w:rsidRPr="00DA55F9">
        <w:rPr>
          <w:rFonts w:ascii="Garamond" w:hAnsi="Garamond"/>
        </w:rPr>
        <w:t>tangan</w:t>
      </w:r>
      <w:r w:rsidRPr="00DA55F9">
        <w:rPr>
          <w:rFonts w:ascii="Garamond" w:hAnsi="Garamond"/>
          <w:spacing w:val="-1"/>
        </w:rPr>
        <w:t xml:space="preserve"> </w:t>
      </w:r>
      <w:r w:rsidRPr="00DA55F9">
        <w:rPr>
          <w:rFonts w:ascii="Garamond" w:hAnsi="Garamond"/>
        </w:rPr>
        <w:t>Pelamar</w:t>
      </w:r>
      <w:r w:rsidRPr="00DA55F9">
        <w:rPr>
          <w:rFonts w:ascii="Garamond" w:hAnsi="Garamond"/>
          <w:spacing w:val="-3"/>
        </w:rPr>
        <w:t xml:space="preserve"> </w:t>
      </w:r>
      <w:r w:rsidRPr="00DA55F9">
        <w:rPr>
          <w:rFonts w:ascii="Garamond" w:hAnsi="Garamond"/>
          <w:spacing w:val="-10"/>
        </w:rPr>
        <w:t>:</w:t>
      </w:r>
    </w:p>
    <w:p w14:paraId="05EA2F61" w14:textId="77777777" w:rsidR="00AA5992" w:rsidRPr="00DA55F9" w:rsidRDefault="00AA5992">
      <w:pPr>
        <w:pStyle w:val="BodyText"/>
        <w:rPr>
          <w:rFonts w:ascii="Garamond" w:hAnsi="Garamond"/>
        </w:rPr>
      </w:pPr>
    </w:p>
    <w:p w14:paraId="04285F01" w14:textId="77777777" w:rsidR="00AA5992" w:rsidRPr="00DA55F9" w:rsidRDefault="00AA5992">
      <w:pPr>
        <w:pStyle w:val="BodyText"/>
        <w:rPr>
          <w:rFonts w:ascii="Garamond" w:hAnsi="Garamond"/>
        </w:rPr>
      </w:pPr>
    </w:p>
    <w:p w14:paraId="1BD156C6" w14:textId="77777777" w:rsidR="00AA5992" w:rsidRPr="00DA55F9" w:rsidRDefault="00AA5992">
      <w:pPr>
        <w:pStyle w:val="BodyText"/>
        <w:rPr>
          <w:rFonts w:ascii="Garamond" w:hAnsi="Garamond"/>
        </w:rPr>
      </w:pPr>
    </w:p>
    <w:p w14:paraId="48FAA041" w14:textId="77777777" w:rsidR="00AA5992" w:rsidRPr="00DA55F9" w:rsidRDefault="002A4BB1">
      <w:pPr>
        <w:tabs>
          <w:tab w:val="left" w:leader="dot" w:pos="8510"/>
        </w:tabs>
        <w:ind w:left="5071"/>
        <w:rPr>
          <w:rFonts w:ascii="Garamond" w:hAnsi="Garamond"/>
          <w:sz w:val="24"/>
        </w:rPr>
      </w:pPr>
      <w:r w:rsidRPr="00DA55F9">
        <w:rPr>
          <w:rFonts w:ascii="Garamond" w:hAnsi="Garamond"/>
          <w:spacing w:val="-10"/>
          <w:sz w:val="24"/>
        </w:rPr>
        <w:t>(</w:t>
      </w:r>
      <w:r w:rsidRPr="00DA55F9">
        <w:rPr>
          <w:rFonts w:ascii="Garamond" w:hAnsi="Garamond"/>
          <w:sz w:val="24"/>
        </w:rPr>
        <w:tab/>
      </w:r>
      <w:r w:rsidRPr="00DA55F9">
        <w:rPr>
          <w:rFonts w:ascii="Garamond" w:hAnsi="Garamond"/>
          <w:spacing w:val="-10"/>
          <w:sz w:val="24"/>
        </w:rPr>
        <w:t>)</w:t>
      </w:r>
    </w:p>
    <w:p w14:paraId="51E2AB8A" w14:textId="77777777" w:rsidR="00AA5992" w:rsidRPr="00DA55F9" w:rsidRDefault="00AA5992">
      <w:pPr>
        <w:rPr>
          <w:rFonts w:ascii="Garamond" w:hAnsi="Garamond"/>
          <w:sz w:val="24"/>
        </w:rPr>
        <w:sectPr w:rsidR="00AA5992" w:rsidRPr="00DA55F9">
          <w:footerReference w:type="default" r:id="rId11"/>
          <w:pgSz w:w="12250" w:h="15850"/>
          <w:pgMar w:top="1620" w:right="994" w:bottom="960" w:left="1700" w:header="0" w:footer="775" w:gutter="0"/>
          <w:pgNumType w:start="6"/>
          <w:cols w:space="720"/>
        </w:sectPr>
      </w:pPr>
    </w:p>
    <w:p w14:paraId="7FDBA35F" w14:textId="77777777" w:rsidR="00141FDE" w:rsidRPr="00013AAB" w:rsidRDefault="00141FDE" w:rsidP="00013AAB">
      <w:pPr>
        <w:spacing w:line="360" w:lineRule="auto"/>
        <w:jc w:val="center"/>
        <w:rPr>
          <w:b/>
          <w:sz w:val="28"/>
          <w:szCs w:val="24"/>
        </w:rPr>
      </w:pPr>
      <w:r>
        <w:rPr>
          <w:b/>
          <w:sz w:val="28"/>
          <w:szCs w:val="24"/>
        </w:rPr>
        <w:lastRenderedPageBreak/>
        <w:t>DAFTAR LAMPIRAN BUKU 1</w:t>
      </w:r>
    </w:p>
    <w:p w14:paraId="28177657" w14:textId="77777777" w:rsidR="00AA5992" w:rsidRPr="00DA55F9" w:rsidRDefault="002A4BB1">
      <w:pPr>
        <w:pStyle w:val="Heading2"/>
        <w:spacing w:before="78"/>
        <w:jc w:val="both"/>
        <w:rPr>
          <w:rFonts w:ascii="Garamond" w:hAnsi="Garamond"/>
        </w:rPr>
      </w:pPr>
      <w:r w:rsidRPr="00DA55F9">
        <w:rPr>
          <w:rFonts w:ascii="Garamond" w:hAnsi="Garamond"/>
        </w:rPr>
        <w:t>Lampiran</w:t>
      </w:r>
      <w:r w:rsidRPr="00DA55F9">
        <w:rPr>
          <w:rFonts w:ascii="Garamond" w:hAnsi="Garamond"/>
          <w:spacing w:val="-1"/>
        </w:rPr>
        <w:t xml:space="preserve"> </w:t>
      </w:r>
      <w:r w:rsidRPr="00DA55F9">
        <w:rPr>
          <w:rFonts w:ascii="Garamond" w:hAnsi="Garamond"/>
        </w:rPr>
        <w:t>1.</w:t>
      </w:r>
      <w:r w:rsidRPr="00DA55F9">
        <w:rPr>
          <w:rFonts w:ascii="Garamond" w:hAnsi="Garamond"/>
          <w:spacing w:val="-1"/>
        </w:rPr>
        <w:t xml:space="preserve"> </w:t>
      </w:r>
      <w:r w:rsidRPr="00DA55F9">
        <w:rPr>
          <w:rFonts w:ascii="Garamond" w:hAnsi="Garamond"/>
        </w:rPr>
        <w:t>Formulir</w:t>
      </w:r>
      <w:r w:rsidRPr="00DA55F9">
        <w:rPr>
          <w:rFonts w:ascii="Garamond" w:hAnsi="Garamond"/>
          <w:spacing w:val="-1"/>
        </w:rPr>
        <w:t xml:space="preserve"> </w:t>
      </w:r>
      <w:r w:rsidRPr="00DA55F9">
        <w:rPr>
          <w:rFonts w:ascii="Garamond" w:hAnsi="Garamond"/>
          <w:spacing w:val="-2"/>
        </w:rPr>
        <w:t>Aplikasi</w:t>
      </w:r>
    </w:p>
    <w:p w14:paraId="2723A0C7" w14:textId="77777777" w:rsidR="00AA5992" w:rsidRPr="00DA55F9" w:rsidRDefault="00AA5992">
      <w:pPr>
        <w:pStyle w:val="BodyText"/>
        <w:rPr>
          <w:rFonts w:ascii="Garamond" w:hAnsi="Garamond"/>
          <w:b/>
        </w:rPr>
      </w:pPr>
    </w:p>
    <w:p w14:paraId="1CDBBC79" w14:textId="77777777" w:rsidR="00AA5992" w:rsidRPr="00DA55F9" w:rsidRDefault="002A4BB1" w:rsidP="00141FDE">
      <w:pPr>
        <w:spacing w:line="360" w:lineRule="auto"/>
        <w:ind w:right="420"/>
        <w:jc w:val="center"/>
        <w:rPr>
          <w:rFonts w:ascii="Garamond" w:hAnsi="Garamond"/>
          <w:b/>
          <w:sz w:val="24"/>
        </w:rPr>
      </w:pPr>
      <w:r w:rsidRPr="00DA55F9">
        <w:rPr>
          <w:rFonts w:ascii="Garamond" w:hAnsi="Garamond"/>
          <w:b/>
          <w:sz w:val="24"/>
        </w:rPr>
        <w:t>FORMULIR</w:t>
      </w:r>
      <w:r w:rsidRPr="00DA55F9">
        <w:rPr>
          <w:rFonts w:ascii="Garamond" w:hAnsi="Garamond"/>
          <w:b/>
          <w:spacing w:val="-1"/>
          <w:sz w:val="24"/>
        </w:rPr>
        <w:t xml:space="preserve"> </w:t>
      </w:r>
      <w:r w:rsidRPr="00DA55F9">
        <w:rPr>
          <w:rFonts w:ascii="Garamond" w:hAnsi="Garamond"/>
          <w:b/>
          <w:sz w:val="24"/>
        </w:rPr>
        <w:t>APLIKASI RPL</w:t>
      </w:r>
      <w:r w:rsidRPr="00DA55F9">
        <w:rPr>
          <w:rFonts w:ascii="Garamond" w:hAnsi="Garamond"/>
          <w:b/>
          <w:spacing w:val="-1"/>
          <w:sz w:val="24"/>
        </w:rPr>
        <w:t xml:space="preserve"> </w:t>
      </w:r>
      <w:r w:rsidRPr="00DA55F9">
        <w:rPr>
          <w:rFonts w:ascii="Garamond" w:hAnsi="Garamond"/>
          <w:b/>
          <w:sz w:val="24"/>
        </w:rPr>
        <w:t xml:space="preserve">(Form </w:t>
      </w:r>
      <w:r w:rsidRPr="00DA55F9">
        <w:rPr>
          <w:rFonts w:ascii="Garamond" w:hAnsi="Garamond"/>
          <w:b/>
          <w:spacing w:val="-2"/>
          <w:sz w:val="24"/>
        </w:rPr>
        <w:t>1/F01)</w:t>
      </w:r>
    </w:p>
    <w:p w14:paraId="34DA410E" w14:textId="77777777" w:rsidR="00AA5992" w:rsidRPr="00DA55F9" w:rsidRDefault="002A4BB1" w:rsidP="00141FDE">
      <w:pPr>
        <w:pStyle w:val="BodyText"/>
        <w:tabs>
          <w:tab w:val="left" w:pos="2882"/>
          <w:tab w:val="left" w:pos="8764"/>
        </w:tabs>
        <w:spacing w:before="37" w:line="360" w:lineRule="auto"/>
        <w:ind w:left="2" w:right="781"/>
        <w:jc w:val="both"/>
        <w:rPr>
          <w:rFonts w:ascii="Garamond" w:hAnsi="Garamond"/>
        </w:rPr>
      </w:pPr>
      <w:r w:rsidRPr="00DA55F9">
        <w:rPr>
          <w:rFonts w:ascii="Garamond" w:hAnsi="Garamond"/>
        </w:rPr>
        <w:t>Program Studi</w:t>
      </w:r>
      <w:r w:rsidRPr="00DA55F9">
        <w:rPr>
          <w:rFonts w:ascii="Garamond" w:hAnsi="Garamond"/>
        </w:rPr>
        <w:tab/>
        <w:t>:</w:t>
      </w:r>
      <w:r w:rsidRPr="00DA55F9">
        <w:rPr>
          <w:rFonts w:ascii="Garamond" w:hAnsi="Garamond"/>
          <w:spacing w:val="40"/>
        </w:rPr>
        <w:t xml:space="preserve"> </w:t>
      </w:r>
      <w:r w:rsidRPr="00DA55F9">
        <w:rPr>
          <w:rFonts w:ascii="Garamond" w:hAnsi="Garamond"/>
          <w:u w:val="single"/>
        </w:rPr>
        <w:tab/>
      </w:r>
      <w:r w:rsidRPr="00DA55F9">
        <w:rPr>
          <w:rFonts w:ascii="Garamond" w:hAnsi="Garamond"/>
        </w:rPr>
        <w:t xml:space="preserve"> </w:t>
      </w:r>
      <w:r w:rsidRPr="00DA55F9">
        <w:rPr>
          <w:rFonts w:ascii="Garamond" w:hAnsi="Garamond"/>
          <w:spacing w:val="-2"/>
        </w:rPr>
        <w:t>Jenjang</w:t>
      </w:r>
      <w:r w:rsidRPr="00DA55F9">
        <w:rPr>
          <w:rFonts w:ascii="Garamond" w:hAnsi="Garamond"/>
        </w:rPr>
        <w:tab/>
        <w:t>:</w:t>
      </w:r>
      <w:r w:rsidRPr="00DA55F9">
        <w:rPr>
          <w:rFonts w:ascii="Garamond" w:hAnsi="Garamond"/>
          <w:spacing w:val="40"/>
        </w:rPr>
        <w:t xml:space="preserve"> </w:t>
      </w:r>
      <w:r w:rsidRPr="00DA55F9">
        <w:rPr>
          <w:rFonts w:ascii="Garamond" w:hAnsi="Garamond"/>
          <w:u w:val="single"/>
        </w:rPr>
        <w:tab/>
      </w:r>
      <w:r w:rsidRPr="00DA55F9">
        <w:rPr>
          <w:rFonts w:ascii="Garamond" w:hAnsi="Garamond"/>
        </w:rPr>
        <w:t xml:space="preserve"> Nama Perguruan Tinggi</w:t>
      </w:r>
      <w:r w:rsidRPr="00DA55F9">
        <w:rPr>
          <w:rFonts w:ascii="Garamond" w:hAnsi="Garamond"/>
          <w:spacing w:val="80"/>
          <w:w w:val="150"/>
        </w:rPr>
        <w:t xml:space="preserve">   </w:t>
      </w:r>
      <w:r w:rsidRPr="00DA55F9">
        <w:rPr>
          <w:rFonts w:ascii="Garamond" w:hAnsi="Garamond"/>
        </w:rPr>
        <w:t>:</w:t>
      </w:r>
      <w:r w:rsidRPr="00DA55F9">
        <w:rPr>
          <w:rFonts w:ascii="Garamond" w:hAnsi="Garamond"/>
          <w:spacing w:val="40"/>
        </w:rPr>
        <w:t xml:space="preserve"> </w:t>
      </w:r>
      <w:r w:rsidRPr="00DA55F9">
        <w:rPr>
          <w:rFonts w:ascii="Garamond" w:hAnsi="Garamond"/>
        </w:rPr>
        <w:t>Universitas/Institut/Sekolah Tinggi.................</w:t>
      </w:r>
    </w:p>
    <w:p w14:paraId="33FE7A6C" w14:textId="77777777" w:rsidR="00AA5992" w:rsidRPr="00DA55F9" w:rsidRDefault="002A4BB1" w:rsidP="00141FDE">
      <w:pPr>
        <w:pStyle w:val="Heading2"/>
        <w:spacing w:line="360" w:lineRule="auto"/>
        <w:jc w:val="both"/>
        <w:rPr>
          <w:rFonts w:ascii="Garamond" w:hAnsi="Garamond"/>
        </w:rPr>
      </w:pPr>
      <w:r w:rsidRPr="00DA55F9">
        <w:rPr>
          <w:rFonts w:ascii="Garamond" w:hAnsi="Garamond"/>
        </w:rPr>
        <w:t>Bagian 1</w:t>
      </w:r>
      <w:r w:rsidRPr="00DA55F9">
        <w:rPr>
          <w:rFonts w:ascii="Garamond" w:hAnsi="Garamond"/>
          <w:spacing w:val="-1"/>
        </w:rPr>
        <w:t xml:space="preserve"> </w:t>
      </w:r>
      <w:r w:rsidRPr="00DA55F9">
        <w:rPr>
          <w:rFonts w:ascii="Garamond" w:hAnsi="Garamond"/>
        </w:rPr>
        <w:t>:</w:t>
      </w:r>
      <w:r w:rsidRPr="00DA55F9">
        <w:rPr>
          <w:rFonts w:ascii="Garamond" w:hAnsi="Garamond"/>
          <w:spacing w:val="58"/>
        </w:rPr>
        <w:t xml:space="preserve"> </w:t>
      </w:r>
      <w:r w:rsidRPr="00DA55F9">
        <w:rPr>
          <w:rFonts w:ascii="Garamond" w:hAnsi="Garamond"/>
        </w:rPr>
        <w:t>Rincian Data</w:t>
      </w:r>
      <w:r w:rsidRPr="00DA55F9">
        <w:rPr>
          <w:rFonts w:ascii="Garamond" w:hAnsi="Garamond"/>
          <w:spacing w:val="-1"/>
        </w:rPr>
        <w:t xml:space="preserve"> </w:t>
      </w:r>
      <w:r w:rsidRPr="00DA55F9">
        <w:rPr>
          <w:rFonts w:ascii="Garamond" w:hAnsi="Garamond"/>
        </w:rPr>
        <w:t xml:space="preserve">Calon </w:t>
      </w:r>
      <w:r w:rsidRPr="00DA55F9">
        <w:rPr>
          <w:rFonts w:ascii="Garamond" w:hAnsi="Garamond"/>
          <w:spacing w:val="-2"/>
        </w:rPr>
        <w:t>Mahasiswa</w:t>
      </w:r>
    </w:p>
    <w:p w14:paraId="44AB4DE3" w14:textId="77777777" w:rsidR="00AA5992" w:rsidRPr="00DA55F9" w:rsidRDefault="002A4BB1" w:rsidP="00141FDE">
      <w:pPr>
        <w:pStyle w:val="BodyText"/>
        <w:spacing w:before="45" w:line="360" w:lineRule="auto"/>
        <w:ind w:left="2" w:right="420"/>
        <w:jc w:val="both"/>
        <w:rPr>
          <w:rFonts w:ascii="Garamond" w:hAnsi="Garamond"/>
        </w:rPr>
      </w:pPr>
      <w:r w:rsidRPr="00DA55F9">
        <w:rPr>
          <w:rFonts w:ascii="Garamond" w:hAnsi="Garamond"/>
        </w:rPr>
        <w:t>Pada bagian ini, cantumkan data pribadi, data pendidikan formal serta data pekerjaan saudara pada saat ini.</w:t>
      </w:r>
    </w:p>
    <w:p w14:paraId="7AD7D055" w14:textId="77777777" w:rsidR="00AA5992" w:rsidRPr="00DA55F9" w:rsidRDefault="002A4BB1" w:rsidP="00013AAB">
      <w:pPr>
        <w:pStyle w:val="Heading2"/>
        <w:numPr>
          <w:ilvl w:val="1"/>
          <w:numId w:val="10"/>
        </w:numPr>
        <w:tabs>
          <w:tab w:val="left" w:pos="242"/>
        </w:tabs>
        <w:spacing w:line="276" w:lineRule="auto"/>
        <w:rPr>
          <w:rFonts w:ascii="Garamond" w:hAnsi="Garamond"/>
        </w:rPr>
      </w:pPr>
      <w:r w:rsidRPr="00DA55F9">
        <w:rPr>
          <w:rFonts w:ascii="Garamond" w:hAnsi="Garamond"/>
        </w:rPr>
        <w:t>Data</w:t>
      </w:r>
      <w:r w:rsidRPr="00DA55F9">
        <w:rPr>
          <w:rFonts w:ascii="Garamond" w:hAnsi="Garamond"/>
          <w:spacing w:val="-4"/>
        </w:rPr>
        <w:t xml:space="preserve"> </w:t>
      </w:r>
      <w:r w:rsidRPr="00DA55F9">
        <w:rPr>
          <w:rFonts w:ascii="Garamond" w:hAnsi="Garamond"/>
          <w:spacing w:val="-2"/>
        </w:rPr>
        <w:t>Pribadi</w:t>
      </w:r>
    </w:p>
    <w:p w14:paraId="44604909" w14:textId="77777777" w:rsidR="00AA5992" w:rsidRPr="00DA55F9" w:rsidRDefault="002A4BB1" w:rsidP="00013AAB">
      <w:pPr>
        <w:pStyle w:val="BodyText"/>
        <w:tabs>
          <w:tab w:val="left" w:pos="2647"/>
          <w:tab w:val="left" w:pos="5942"/>
          <w:tab w:val="left" w:pos="8942"/>
        </w:tabs>
        <w:spacing w:line="276" w:lineRule="auto"/>
        <w:ind w:left="284" w:right="596"/>
        <w:jc w:val="both"/>
        <w:rPr>
          <w:rFonts w:ascii="Garamond" w:hAnsi="Garamond"/>
        </w:rPr>
      </w:pPr>
      <w:r w:rsidRPr="00DA55F9">
        <w:rPr>
          <w:rFonts w:ascii="Garamond" w:hAnsi="Garamond"/>
        </w:rPr>
        <w:t>Nama lengkap</w:t>
      </w:r>
      <w:r w:rsidRPr="00DA55F9">
        <w:rPr>
          <w:rFonts w:ascii="Garamond" w:hAnsi="Garamond"/>
        </w:rPr>
        <w:tab/>
        <w:t>:</w:t>
      </w:r>
      <w:r w:rsidRPr="00DA55F9">
        <w:rPr>
          <w:rFonts w:ascii="Garamond" w:hAnsi="Garamond"/>
          <w:spacing w:val="233"/>
        </w:rPr>
        <w:t xml:space="preserve"> </w:t>
      </w:r>
      <w:r w:rsidRPr="00DA55F9">
        <w:rPr>
          <w:rFonts w:ascii="Garamond" w:hAnsi="Garamond"/>
          <w:u w:val="single"/>
        </w:rPr>
        <w:tab/>
      </w:r>
      <w:r w:rsidRPr="00DA55F9">
        <w:rPr>
          <w:rFonts w:ascii="Garamond" w:hAnsi="Garamond"/>
          <w:u w:val="single"/>
        </w:rPr>
        <w:tab/>
      </w:r>
      <w:r w:rsidRPr="00DA55F9">
        <w:rPr>
          <w:rFonts w:ascii="Garamond" w:hAnsi="Garamond"/>
        </w:rPr>
        <w:t xml:space="preserve"> Tempat / tgl. lahir</w:t>
      </w:r>
      <w:r w:rsidRPr="00DA55F9">
        <w:rPr>
          <w:rFonts w:ascii="Garamond" w:hAnsi="Garamond"/>
          <w:spacing w:val="80"/>
        </w:rPr>
        <w:t xml:space="preserve">   </w:t>
      </w:r>
      <w:r w:rsidR="00141FDE">
        <w:rPr>
          <w:rFonts w:ascii="Garamond" w:hAnsi="Garamond"/>
          <w:spacing w:val="80"/>
        </w:rPr>
        <w:tab/>
      </w:r>
      <w:r w:rsidRPr="00DA55F9">
        <w:rPr>
          <w:rFonts w:ascii="Garamond" w:hAnsi="Garamond"/>
        </w:rPr>
        <w:t>:</w:t>
      </w:r>
      <w:r w:rsidRPr="00DA55F9">
        <w:rPr>
          <w:rFonts w:ascii="Garamond" w:hAnsi="Garamond"/>
          <w:spacing w:val="233"/>
        </w:rPr>
        <w:t xml:space="preserve"> </w:t>
      </w:r>
      <w:r w:rsidRPr="00DA55F9">
        <w:rPr>
          <w:rFonts w:ascii="Garamond" w:hAnsi="Garamond"/>
          <w:u w:val="single"/>
        </w:rPr>
        <w:tab/>
      </w:r>
      <w:r w:rsidRPr="00DA55F9">
        <w:rPr>
          <w:rFonts w:ascii="Garamond" w:hAnsi="Garamond"/>
          <w:spacing w:val="-10"/>
        </w:rPr>
        <w:t>/</w:t>
      </w:r>
      <w:r w:rsidRPr="00DA55F9">
        <w:rPr>
          <w:rFonts w:ascii="Garamond" w:hAnsi="Garamond"/>
          <w:u w:val="single"/>
        </w:rPr>
        <w:tab/>
      </w:r>
      <w:r w:rsidRPr="00DA55F9">
        <w:rPr>
          <w:rFonts w:ascii="Garamond" w:hAnsi="Garamond"/>
        </w:rPr>
        <w:t xml:space="preserve"> Jenis kelamin</w:t>
      </w:r>
      <w:r w:rsidRPr="00DA55F9">
        <w:rPr>
          <w:rFonts w:ascii="Garamond" w:hAnsi="Garamond"/>
        </w:rPr>
        <w:tab/>
        <w:t>:</w:t>
      </w:r>
      <w:r w:rsidRPr="00DA55F9">
        <w:rPr>
          <w:rFonts w:ascii="Garamond" w:hAnsi="Garamond"/>
          <w:spacing w:val="80"/>
        </w:rPr>
        <w:t xml:space="preserve">  </w:t>
      </w:r>
      <w:r w:rsidRPr="00DA55F9">
        <w:rPr>
          <w:rFonts w:ascii="Garamond" w:hAnsi="Garamond"/>
        </w:rPr>
        <w:t>Pria / Wanita *)</w:t>
      </w:r>
    </w:p>
    <w:p w14:paraId="3CDEB75C" w14:textId="77777777" w:rsidR="00AA5992" w:rsidRPr="00DA55F9" w:rsidRDefault="002A4BB1" w:rsidP="00013AAB">
      <w:pPr>
        <w:pStyle w:val="BodyText"/>
        <w:tabs>
          <w:tab w:val="left" w:pos="2647"/>
        </w:tabs>
        <w:spacing w:line="276" w:lineRule="auto"/>
        <w:ind w:left="284"/>
        <w:jc w:val="both"/>
        <w:rPr>
          <w:rFonts w:ascii="Garamond" w:hAnsi="Garamond"/>
        </w:rPr>
      </w:pPr>
      <w:r w:rsidRPr="00DA55F9">
        <w:rPr>
          <w:rFonts w:ascii="Garamond" w:hAnsi="Garamond"/>
          <w:spacing w:val="-2"/>
        </w:rPr>
        <w:t>Status</w:t>
      </w:r>
      <w:r w:rsidRPr="00DA55F9">
        <w:rPr>
          <w:rFonts w:ascii="Garamond" w:hAnsi="Garamond"/>
        </w:rPr>
        <w:tab/>
        <w:t>:</w:t>
      </w:r>
      <w:r w:rsidRPr="00DA55F9">
        <w:rPr>
          <w:rFonts w:ascii="Garamond" w:hAnsi="Garamond"/>
          <w:spacing w:val="52"/>
          <w:w w:val="150"/>
        </w:rPr>
        <w:t xml:space="preserve">  </w:t>
      </w:r>
      <w:r w:rsidRPr="00DA55F9">
        <w:rPr>
          <w:rFonts w:ascii="Garamond" w:hAnsi="Garamond"/>
        </w:rPr>
        <w:t>Menikah/Lajang/Pernah</w:t>
      </w:r>
      <w:r w:rsidRPr="00DA55F9">
        <w:rPr>
          <w:rFonts w:ascii="Garamond" w:hAnsi="Garamond"/>
          <w:spacing w:val="1"/>
        </w:rPr>
        <w:t xml:space="preserve"> </w:t>
      </w:r>
      <w:r w:rsidRPr="00DA55F9">
        <w:rPr>
          <w:rFonts w:ascii="Garamond" w:hAnsi="Garamond"/>
        </w:rPr>
        <w:t>menikah</w:t>
      </w:r>
      <w:r w:rsidRPr="00DA55F9">
        <w:rPr>
          <w:rFonts w:ascii="Garamond" w:hAnsi="Garamond"/>
          <w:spacing w:val="-1"/>
        </w:rPr>
        <w:t xml:space="preserve"> </w:t>
      </w:r>
      <w:r w:rsidRPr="00DA55F9">
        <w:rPr>
          <w:rFonts w:ascii="Garamond" w:hAnsi="Garamond"/>
          <w:spacing w:val="-5"/>
        </w:rPr>
        <w:t>*)</w:t>
      </w:r>
    </w:p>
    <w:p w14:paraId="472D1D23" w14:textId="77777777" w:rsidR="00AA5992" w:rsidRPr="00013AAB" w:rsidRDefault="002A4BB1" w:rsidP="00013AAB">
      <w:pPr>
        <w:pStyle w:val="BodyText"/>
        <w:tabs>
          <w:tab w:val="left" w:pos="2647"/>
          <w:tab w:val="left" w:pos="8942"/>
        </w:tabs>
        <w:spacing w:before="166" w:line="276" w:lineRule="auto"/>
        <w:ind w:left="284" w:right="603"/>
        <w:jc w:val="both"/>
        <w:rPr>
          <w:rFonts w:ascii="Garamond" w:hAnsi="Garamond"/>
        </w:rPr>
      </w:pPr>
      <w:r w:rsidRPr="00DA55F9">
        <w:rPr>
          <w:rFonts w:ascii="Garamond" w:hAnsi="Garamond"/>
          <w:spacing w:val="-2"/>
        </w:rPr>
        <w:t>Kebangsaan</w:t>
      </w:r>
      <w:r w:rsidRPr="00DA55F9">
        <w:rPr>
          <w:rFonts w:ascii="Garamond" w:hAnsi="Garamond"/>
        </w:rPr>
        <w:tab/>
        <w:t>:</w:t>
      </w:r>
      <w:r w:rsidRPr="00DA55F9">
        <w:rPr>
          <w:rFonts w:ascii="Garamond" w:hAnsi="Garamond"/>
          <w:spacing w:val="233"/>
        </w:rPr>
        <w:t xml:space="preserve"> </w:t>
      </w:r>
      <w:r w:rsidRPr="00DA55F9">
        <w:rPr>
          <w:rFonts w:ascii="Garamond" w:hAnsi="Garamond"/>
          <w:u w:val="single"/>
        </w:rPr>
        <w:tab/>
      </w:r>
      <w:r w:rsidRPr="00DA55F9">
        <w:rPr>
          <w:rFonts w:ascii="Garamond" w:hAnsi="Garamond"/>
        </w:rPr>
        <w:t xml:space="preserve"> Alamat</w:t>
      </w:r>
      <w:r w:rsidRPr="00DA55F9">
        <w:rPr>
          <w:rFonts w:ascii="Garamond" w:hAnsi="Garamond"/>
          <w:spacing w:val="-1"/>
        </w:rPr>
        <w:t xml:space="preserve"> </w:t>
      </w:r>
      <w:r w:rsidRPr="00DA55F9">
        <w:rPr>
          <w:rFonts w:ascii="Garamond" w:hAnsi="Garamond"/>
          <w:spacing w:val="-2"/>
        </w:rPr>
        <w:t>rumah</w:t>
      </w:r>
      <w:r w:rsidRPr="00DA55F9">
        <w:rPr>
          <w:rFonts w:ascii="Garamond" w:hAnsi="Garamond"/>
        </w:rPr>
        <w:tab/>
        <w:t>:</w:t>
      </w:r>
      <w:r w:rsidRPr="00DA55F9">
        <w:rPr>
          <w:rFonts w:ascii="Garamond" w:hAnsi="Garamond"/>
          <w:spacing w:val="233"/>
        </w:rPr>
        <w:t xml:space="preserve"> </w:t>
      </w:r>
      <w:r w:rsidRPr="00DA55F9">
        <w:rPr>
          <w:rFonts w:ascii="Garamond" w:hAnsi="Garamond"/>
          <w:u w:val="single"/>
        </w:rPr>
        <w:tab/>
      </w:r>
      <w:r w:rsidRPr="00DA55F9">
        <w:rPr>
          <w:rFonts w:ascii="Garamond" w:hAnsi="Garamond"/>
          <w:noProof/>
          <w:sz w:val="20"/>
        </w:rPr>
        <mc:AlternateContent>
          <mc:Choice Requires="wps">
            <w:drawing>
              <wp:anchor distT="0" distB="0" distL="0" distR="0" simplePos="0" relativeHeight="251664896" behindDoc="1" locked="0" layoutInCell="1" allowOverlap="1" wp14:anchorId="02B1329E" wp14:editId="62EF8B52">
                <wp:simplePos x="0" y="0"/>
                <wp:positionH relativeFrom="page">
                  <wp:posOffset>2988945</wp:posOffset>
                </wp:positionH>
                <wp:positionV relativeFrom="paragraph">
                  <wp:posOffset>181610</wp:posOffset>
                </wp:positionV>
                <wp:extent cx="373380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noAutofit/>
                      </wps:bodyPr>
                    </wps:wsp>
                  </a:graphicData>
                </a:graphic>
              </wp:anchor>
            </w:drawing>
          </mc:Choice>
          <mc:Fallback>
            <w:pict>
              <v:shape w14:anchorId="011316C4" id="Graphic 8" o:spid="_x0000_s1026" style="position:absolute;margin-left:235.35pt;margin-top:14.3pt;width:294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" path="m,l3733800,e" filled="f" strokeweight=".17183mm">
                <v:path arrowok="t"/>
                <w10:wrap type="topAndBottom" anchorx="page"/>
              </v:shape>
            </w:pict>
          </mc:Fallback>
        </mc:AlternateContent>
      </w:r>
    </w:p>
    <w:p w14:paraId="28C3A3F4" w14:textId="77777777" w:rsidR="00AA5992" w:rsidRPr="00DA55F9" w:rsidRDefault="00141FDE" w:rsidP="00013AAB">
      <w:pPr>
        <w:pStyle w:val="BodyText"/>
        <w:spacing w:before="177" w:line="276" w:lineRule="auto"/>
        <w:rPr>
          <w:rFonts w:ascii="Garamond" w:hAnsi="Garamond"/>
        </w:rPr>
      </w:pPr>
      <w:r>
        <w:rPr>
          <w:rFonts w:ascii="Garamond" w:hAnsi="Garamond"/>
        </w:rPr>
        <w:tab/>
      </w:r>
      <w:r>
        <w:rPr>
          <w:rFonts w:ascii="Garamond" w:hAnsi="Garamond"/>
        </w:rPr>
        <w:tab/>
      </w:r>
      <w:r>
        <w:rPr>
          <w:rFonts w:ascii="Garamond" w:hAnsi="Garamond"/>
        </w:rPr>
        <w:tab/>
        <w:t xml:space="preserve">              </w:t>
      </w:r>
      <w:r w:rsidR="002A4BB1" w:rsidRPr="00DA55F9">
        <w:rPr>
          <w:rFonts w:ascii="Garamond" w:hAnsi="Garamond"/>
        </w:rPr>
        <w:t>Kode</w:t>
      </w:r>
      <w:r w:rsidR="002A4BB1" w:rsidRPr="00DA55F9">
        <w:rPr>
          <w:rFonts w:ascii="Garamond" w:hAnsi="Garamond"/>
          <w:spacing w:val="-2"/>
        </w:rPr>
        <w:t xml:space="preserve"> </w:t>
      </w:r>
      <w:r w:rsidR="002A4BB1" w:rsidRPr="00DA55F9">
        <w:rPr>
          <w:rFonts w:ascii="Garamond" w:hAnsi="Garamond"/>
        </w:rPr>
        <w:t xml:space="preserve">pos </w:t>
      </w:r>
      <w:r w:rsidR="002A4BB1" w:rsidRPr="00DA55F9">
        <w:rPr>
          <w:rFonts w:ascii="Garamond" w:hAnsi="Garamond"/>
          <w:spacing w:val="-10"/>
        </w:rPr>
        <w:t>:</w:t>
      </w:r>
      <w:r w:rsidR="002A4BB1" w:rsidRPr="00DA55F9">
        <w:rPr>
          <w:rFonts w:ascii="Garamond" w:hAnsi="Garamond"/>
          <w:u w:val="single"/>
        </w:rPr>
        <w:tab/>
      </w:r>
      <w:r>
        <w:rPr>
          <w:rFonts w:ascii="Garamond" w:hAnsi="Garamond"/>
          <w:u w:val="single"/>
        </w:rPr>
        <w:t>_____</w:t>
      </w:r>
    </w:p>
    <w:p w14:paraId="7475921E" w14:textId="77777777" w:rsidR="00AA5992" w:rsidRPr="00DA55F9" w:rsidRDefault="002A4BB1" w:rsidP="00013AAB">
      <w:pPr>
        <w:pStyle w:val="BodyText"/>
        <w:tabs>
          <w:tab w:val="left" w:pos="2647"/>
          <w:tab w:val="left" w:pos="2835"/>
          <w:tab w:val="left" w:pos="3998"/>
          <w:tab w:val="left" w:pos="4267"/>
          <w:tab w:val="left" w:pos="8642"/>
        </w:tabs>
        <w:spacing w:before="166" w:line="276" w:lineRule="auto"/>
        <w:ind w:left="284"/>
        <w:rPr>
          <w:rFonts w:ascii="Garamond" w:hAnsi="Garamond"/>
        </w:rPr>
      </w:pPr>
      <w:r w:rsidRPr="00DA55F9">
        <w:rPr>
          <w:rFonts w:ascii="Garamond" w:hAnsi="Garamond"/>
        </w:rPr>
        <w:t>No.</w:t>
      </w:r>
      <w:r w:rsidRPr="00DA55F9">
        <w:rPr>
          <w:rFonts w:ascii="Garamond" w:hAnsi="Garamond"/>
          <w:spacing w:val="-3"/>
        </w:rPr>
        <w:t xml:space="preserve"> </w:t>
      </w:r>
      <w:r w:rsidRPr="00DA55F9">
        <w:rPr>
          <w:rFonts w:ascii="Garamond" w:hAnsi="Garamond"/>
        </w:rPr>
        <w:t>Telepon/E-</w:t>
      </w:r>
      <w:r w:rsidRPr="00DA55F9">
        <w:rPr>
          <w:rFonts w:ascii="Garamond" w:hAnsi="Garamond"/>
          <w:spacing w:val="-4"/>
        </w:rPr>
        <w:t>mail</w:t>
      </w:r>
      <w:r w:rsidRPr="00DA55F9">
        <w:rPr>
          <w:rFonts w:ascii="Garamond" w:hAnsi="Garamond"/>
        </w:rPr>
        <w:tab/>
      </w:r>
      <w:r w:rsidRPr="00DA55F9">
        <w:rPr>
          <w:rFonts w:ascii="Garamond" w:hAnsi="Garamond"/>
          <w:spacing w:val="-10"/>
        </w:rPr>
        <w:t>:</w:t>
      </w:r>
      <w:r w:rsidRPr="00DA55F9">
        <w:rPr>
          <w:rFonts w:ascii="Garamond" w:hAnsi="Garamond"/>
        </w:rPr>
        <w:tab/>
      </w:r>
      <w:r w:rsidR="00141FDE">
        <w:rPr>
          <w:rFonts w:ascii="Garamond" w:hAnsi="Garamond"/>
        </w:rPr>
        <w:t xml:space="preserve"> </w:t>
      </w:r>
      <w:r w:rsidRPr="00DA55F9">
        <w:rPr>
          <w:rFonts w:ascii="Garamond" w:hAnsi="Garamond"/>
          <w:spacing w:val="-2"/>
        </w:rPr>
        <w:t>Rumah</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p>
    <w:p w14:paraId="5D7377DE" w14:textId="77777777" w:rsidR="00AA5992" w:rsidRPr="00DA55F9" w:rsidRDefault="002A4BB1" w:rsidP="00013AAB">
      <w:pPr>
        <w:pStyle w:val="BodyText"/>
        <w:tabs>
          <w:tab w:val="left" w:pos="3998"/>
          <w:tab w:val="left" w:pos="4267"/>
          <w:tab w:val="left" w:pos="8642"/>
        </w:tabs>
        <w:spacing w:line="276" w:lineRule="auto"/>
        <w:ind w:left="2880" w:right="903"/>
        <w:rPr>
          <w:rFonts w:ascii="Garamond" w:hAnsi="Garamond"/>
        </w:rPr>
      </w:pPr>
      <w:r w:rsidRPr="00DA55F9">
        <w:rPr>
          <w:rFonts w:ascii="Garamond" w:hAnsi="Garamond"/>
          <w:spacing w:val="-2"/>
        </w:rPr>
        <w:t>Kantor</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r w:rsidRPr="00DA55F9">
        <w:rPr>
          <w:rFonts w:ascii="Garamond" w:hAnsi="Garamond"/>
        </w:rPr>
        <w:t xml:space="preserve"> </w:t>
      </w:r>
      <w:r w:rsidRPr="00DA55F9">
        <w:rPr>
          <w:rFonts w:ascii="Garamond" w:hAnsi="Garamond"/>
          <w:spacing w:val="-5"/>
        </w:rPr>
        <w:t>HP</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p>
    <w:p w14:paraId="31CA59F0" w14:textId="77777777" w:rsidR="00AA5992" w:rsidRPr="00DA55F9" w:rsidRDefault="002A4BB1" w:rsidP="00013AAB">
      <w:pPr>
        <w:pStyle w:val="BodyText"/>
        <w:tabs>
          <w:tab w:val="left" w:pos="3998"/>
          <w:tab w:val="left" w:pos="4267"/>
          <w:tab w:val="left" w:pos="8642"/>
        </w:tabs>
        <w:spacing w:line="276" w:lineRule="auto"/>
        <w:ind w:left="2880"/>
        <w:rPr>
          <w:rFonts w:ascii="Garamond" w:hAnsi="Garamond"/>
        </w:rPr>
      </w:pPr>
      <w:r w:rsidRPr="00DA55F9">
        <w:rPr>
          <w:rFonts w:ascii="Garamond" w:hAnsi="Garamond"/>
          <w:spacing w:val="-2"/>
        </w:rPr>
        <w:t>e-</w:t>
      </w:r>
      <w:r w:rsidRPr="00DA55F9">
        <w:rPr>
          <w:rFonts w:ascii="Garamond" w:hAnsi="Garamond"/>
          <w:spacing w:val="-4"/>
        </w:rPr>
        <w:t>mail</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p>
    <w:p w14:paraId="3AE9214F" w14:textId="77777777" w:rsidR="00013AAB" w:rsidRDefault="002A4BB1" w:rsidP="00013AAB">
      <w:pPr>
        <w:pStyle w:val="BodyText"/>
        <w:spacing w:line="276" w:lineRule="auto"/>
        <w:ind w:left="273"/>
        <w:rPr>
          <w:rFonts w:ascii="Garamond" w:hAnsi="Garamond"/>
          <w:spacing w:val="-2"/>
        </w:rPr>
      </w:pPr>
      <w:r w:rsidRPr="00DA55F9">
        <w:rPr>
          <w:rFonts w:ascii="Garamond" w:hAnsi="Garamond"/>
        </w:rPr>
        <w:t>*)</w:t>
      </w:r>
      <w:r w:rsidRPr="00DA55F9">
        <w:rPr>
          <w:rFonts w:ascii="Garamond" w:hAnsi="Garamond"/>
          <w:spacing w:val="-1"/>
        </w:rPr>
        <w:t xml:space="preserve"> </w:t>
      </w:r>
      <w:r w:rsidRPr="00DA55F9">
        <w:rPr>
          <w:rFonts w:ascii="Garamond" w:hAnsi="Garamond"/>
        </w:rPr>
        <w:t>Coret yang</w:t>
      </w:r>
      <w:r w:rsidRPr="00DA55F9">
        <w:rPr>
          <w:rFonts w:ascii="Garamond" w:hAnsi="Garamond"/>
          <w:spacing w:val="-1"/>
        </w:rPr>
        <w:t xml:space="preserve"> </w:t>
      </w:r>
      <w:r w:rsidRPr="00DA55F9">
        <w:rPr>
          <w:rFonts w:ascii="Garamond" w:hAnsi="Garamond"/>
        </w:rPr>
        <w:t xml:space="preserve">tidak </w:t>
      </w:r>
      <w:r w:rsidRPr="00DA55F9">
        <w:rPr>
          <w:rFonts w:ascii="Garamond" w:hAnsi="Garamond"/>
          <w:spacing w:val="-2"/>
        </w:rPr>
        <w:t>perlu</w:t>
      </w:r>
    </w:p>
    <w:p w14:paraId="1CAF945D" w14:textId="77777777" w:rsidR="00AA5992" w:rsidRPr="00013AAB" w:rsidRDefault="002A4BB1" w:rsidP="00013AAB">
      <w:pPr>
        <w:pStyle w:val="BodyText"/>
        <w:spacing w:line="360" w:lineRule="auto"/>
        <w:ind w:left="398"/>
        <w:rPr>
          <w:rFonts w:ascii="Garamond" w:hAnsi="Garamond"/>
        </w:rPr>
      </w:pPr>
      <w:r w:rsidRPr="00DA55F9">
        <w:rPr>
          <w:rFonts w:ascii="Garamond" w:hAnsi="Garamond"/>
        </w:rPr>
        <w:t>Data</w:t>
      </w:r>
      <w:r w:rsidRPr="00DA55F9">
        <w:rPr>
          <w:rFonts w:ascii="Garamond" w:hAnsi="Garamond"/>
          <w:spacing w:val="-3"/>
        </w:rPr>
        <w:t xml:space="preserve"> </w:t>
      </w:r>
      <w:r w:rsidRPr="00DA55F9">
        <w:rPr>
          <w:rFonts w:ascii="Garamond" w:hAnsi="Garamond"/>
        </w:rPr>
        <w:t>Pendidikan</w:t>
      </w:r>
      <w:r w:rsidRPr="00DA55F9">
        <w:rPr>
          <w:rFonts w:ascii="Garamond" w:hAnsi="Garamond"/>
          <w:spacing w:val="-2"/>
        </w:rPr>
        <w:t xml:space="preserve"> </w:t>
      </w:r>
      <w:r w:rsidRPr="00DA55F9">
        <w:rPr>
          <w:rFonts w:ascii="Garamond" w:hAnsi="Garamond"/>
          <w:spacing w:val="-10"/>
          <w:position w:val="8"/>
          <w:sz w:val="14"/>
        </w:rPr>
        <w:t>1</w:t>
      </w:r>
    </w:p>
    <w:p w14:paraId="16DB8443" w14:textId="77777777" w:rsidR="00AA5992" w:rsidRPr="00DA55F9" w:rsidRDefault="002A4BB1" w:rsidP="00AB042C">
      <w:pPr>
        <w:pStyle w:val="BodyText"/>
        <w:tabs>
          <w:tab w:val="left" w:pos="2944"/>
          <w:tab w:val="left" w:pos="3372"/>
          <w:tab w:val="left" w:pos="9067"/>
        </w:tabs>
        <w:spacing w:line="360" w:lineRule="auto"/>
        <w:ind w:left="398"/>
        <w:rPr>
          <w:rFonts w:ascii="Garamond" w:hAnsi="Garamond"/>
        </w:rPr>
      </w:pPr>
      <w:r w:rsidRPr="00DA55F9">
        <w:rPr>
          <w:rFonts w:ascii="Garamond" w:hAnsi="Garamond"/>
        </w:rPr>
        <w:t>Pendidikan</w:t>
      </w:r>
      <w:r w:rsidRPr="00DA55F9">
        <w:rPr>
          <w:rFonts w:ascii="Garamond" w:hAnsi="Garamond"/>
          <w:spacing w:val="-2"/>
        </w:rPr>
        <w:t xml:space="preserve"> terakhir</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p>
    <w:p w14:paraId="7E6DB4F6" w14:textId="77777777" w:rsidR="00AA5992" w:rsidRPr="00DA55F9" w:rsidRDefault="002A4BB1" w:rsidP="00AB042C">
      <w:pPr>
        <w:pStyle w:val="BodyText"/>
        <w:tabs>
          <w:tab w:val="left" w:pos="2944"/>
          <w:tab w:val="left" w:pos="3372"/>
          <w:tab w:val="left" w:pos="9067"/>
        </w:tabs>
        <w:spacing w:line="360" w:lineRule="auto"/>
        <w:ind w:left="398" w:right="478"/>
        <w:rPr>
          <w:rFonts w:ascii="Garamond" w:hAnsi="Garamond"/>
        </w:rPr>
      </w:pPr>
      <w:r w:rsidRPr="00DA55F9">
        <w:rPr>
          <w:rFonts w:ascii="Garamond" w:hAnsi="Garamond"/>
        </w:rPr>
        <w:t>Nama Perguruan</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r w:rsidRPr="00DA55F9">
        <w:rPr>
          <w:rFonts w:ascii="Garamond" w:hAnsi="Garamond"/>
        </w:rPr>
        <w:t xml:space="preserve"> </w:t>
      </w:r>
      <w:r w:rsidRPr="00DA55F9">
        <w:rPr>
          <w:rFonts w:ascii="Garamond" w:hAnsi="Garamond"/>
          <w:spacing w:val="-2"/>
        </w:rPr>
        <w:t>Tinggi/Sekolah</w:t>
      </w:r>
    </w:p>
    <w:p w14:paraId="51C42B2A" w14:textId="77777777" w:rsidR="00AA5992" w:rsidRPr="00DA55F9" w:rsidRDefault="002A4BB1">
      <w:pPr>
        <w:pStyle w:val="BodyText"/>
        <w:tabs>
          <w:tab w:val="left" w:pos="2944"/>
          <w:tab w:val="left" w:pos="3372"/>
          <w:tab w:val="left" w:pos="9067"/>
        </w:tabs>
        <w:spacing w:before="118" w:line="393" w:lineRule="auto"/>
        <w:ind w:left="398" w:right="478"/>
        <w:rPr>
          <w:rFonts w:ascii="Garamond" w:hAnsi="Garamond"/>
        </w:rPr>
      </w:pPr>
      <w:r w:rsidRPr="00DA55F9">
        <w:rPr>
          <w:rFonts w:ascii="Garamond" w:hAnsi="Garamond"/>
        </w:rPr>
        <w:t>Program Studi</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r w:rsidRPr="00DA55F9">
        <w:rPr>
          <w:rFonts w:ascii="Garamond" w:hAnsi="Garamond"/>
        </w:rPr>
        <w:t xml:space="preserve"> Tahun</w:t>
      </w:r>
      <w:r w:rsidRPr="00DA55F9">
        <w:rPr>
          <w:rFonts w:ascii="Garamond" w:hAnsi="Garamond"/>
          <w:spacing w:val="-2"/>
        </w:rPr>
        <w:t xml:space="preserve"> lulus</w:t>
      </w:r>
      <w:r w:rsidRPr="00DA55F9">
        <w:rPr>
          <w:rFonts w:ascii="Garamond" w:hAnsi="Garamond"/>
        </w:rPr>
        <w:tab/>
      </w:r>
      <w:r w:rsidRPr="00DA55F9">
        <w:rPr>
          <w:rFonts w:ascii="Garamond" w:hAnsi="Garamond"/>
          <w:spacing w:val="-10"/>
        </w:rPr>
        <w:t>:</w:t>
      </w:r>
      <w:r w:rsidRPr="00DA55F9">
        <w:rPr>
          <w:rFonts w:ascii="Garamond" w:hAnsi="Garamond"/>
        </w:rPr>
        <w:tab/>
      </w:r>
      <w:r w:rsidRPr="00DA55F9">
        <w:rPr>
          <w:rFonts w:ascii="Garamond" w:hAnsi="Garamond"/>
          <w:u w:val="single"/>
        </w:rPr>
        <w:tab/>
      </w:r>
    </w:p>
    <w:p w14:paraId="6DB8D660" w14:textId="77777777" w:rsidR="00AA5992" w:rsidRPr="00DA55F9" w:rsidRDefault="002A4BB1">
      <w:pPr>
        <w:pStyle w:val="BodyText"/>
        <w:spacing w:before="198"/>
        <w:rPr>
          <w:rFonts w:ascii="Garamond" w:hAnsi="Garamond"/>
          <w:sz w:val="20"/>
        </w:rPr>
      </w:pPr>
      <w:r w:rsidRPr="00DA55F9">
        <w:rPr>
          <w:rFonts w:ascii="Garamond" w:hAnsi="Garamond"/>
          <w:noProof/>
          <w:sz w:val="20"/>
        </w:rPr>
        <mc:AlternateContent>
          <mc:Choice Requires="wps">
            <w:drawing>
              <wp:anchor distT="0" distB="0" distL="0" distR="0" simplePos="0" relativeHeight="251665408" behindDoc="1" locked="0" layoutInCell="1" allowOverlap="1" wp14:anchorId="1AC0C447" wp14:editId="70368918">
                <wp:simplePos x="0" y="0"/>
                <wp:positionH relativeFrom="page">
                  <wp:posOffset>1080770</wp:posOffset>
                </wp:positionH>
                <wp:positionV relativeFrom="paragraph">
                  <wp:posOffset>287020</wp:posOffset>
                </wp:positionV>
                <wp:extent cx="1829435" cy="7620"/>
                <wp:effectExtent l="0" t="0" r="0" b="0"/>
                <wp:wrapTopAndBottom/>
                <wp:docPr id="9" name="Graphic 9"/>
                <wp:cNvGraphicFramePr/>
                <a:graphic xmlns:a="http://schemas.openxmlformats.org/drawingml/2006/main">
                  <a:graphicData uri="http://schemas.microsoft.com/office/word/2010/wordprocessingShape">
                    <wps:wsp>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noAutofit/>
                      </wps:bodyPr>
                    </wps:wsp>
                  </a:graphicData>
                </a:graphic>
              </wp:anchor>
            </w:drawing>
          </mc:Choice>
          <mc:Fallback>
            <w:pict>
              <v:shape w14:anchorId="4077ABCA" id="Graphic 9" o:spid="_x0000_s1026" style="position:absolute;margin-left:85.1pt;margin-top:22.6pt;width:144.05pt;height:.6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" path="m1829054,l,,,7619r1829054,l1829054,xe" fillcolor="black" stroked="f">
                <v:path arrowok="t"/>
                <w10:wrap type="topAndBottom" anchorx="page"/>
              </v:shape>
            </w:pict>
          </mc:Fallback>
        </mc:AlternateContent>
      </w:r>
    </w:p>
    <w:p w14:paraId="67052532" w14:textId="77777777" w:rsidR="00AA5992" w:rsidRPr="00DA55F9" w:rsidRDefault="002A4BB1">
      <w:pPr>
        <w:spacing w:before="91"/>
        <w:ind w:left="2"/>
        <w:rPr>
          <w:rFonts w:ascii="Garamond" w:hAnsi="Garamond"/>
          <w:sz w:val="20"/>
        </w:rPr>
      </w:pPr>
      <w:r w:rsidRPr="00DA55F9">
        <w:rPr>
          <w:rFonts w:ascii="Garamond" w:hAnsi="Garamond"/>
          <w:sz w:val="20"/>
          <w:vertAlign w:val="superscript"/>
        </w:rPr>
        <w:t>1</w:t>
      </w:r>
      <w:r w:rsidRPr="00DA55F9">
        <w:rPr>
          <w:rFonts w:ascii="Garamond" w:hAnsi="Garamond"/>
          <w:spacing w:val="-5"/>
          <w:sz w:val="20"/>
        </w:rPr>
        <w:t xml:space="preserve"> </w:t>
      </w:r>
      <w:r w:rsidRPr="00DA55F9">
        <w:rPr>
          <w:rFonts w:ascii="Garamond" w:hAnsi="Garamond"/>
          <w:sz w:val="20"/>
        </w:rPr>
        <w:t>Untuk</w:t>
      </w:r>
      <w:r w:rsidRPr="00DA55F9">
        <w:rPr>
          <w:rFonts w:ascii="Garamond" w:hAnsi="Garamond"/>
          <w:spacing w:val="-4"/>
          <w:sz w:val="20"/>
        </w:rPr>
        <w:t xml:space="preserve"> </w:t>
      </w:r>
      <w:r w:rsidRPr="00DA55F9">
        <w:rPr>
          <w:rFonts w:ascii="Garamond" w:hAnsi="Garamond"/>
          <w:sz w:val="20"/>
        </w:rPr>
        <w:t>lulusan</w:t>
      </w:r>
      <w:r w:rsidRPr="00DA55F9">
        <w:rPr>
          <w:rFonts w:ascii="Garamond" w:hAnsi="Garamond"/>
          <w:spacing w:val="-4"/>
          <w:sz w:val="20"/>
        </w:rPr>
        <w:t xml:space="preserve"> </w:t>
      </w:r>
      <w:r w:rsidRPr="00DA55F9">
        <w:rPr>
          <w:rFonts w:ascii="Garamond" w:hAnsi="Garamond"/>
          <w:sz w:val="20"/>
        </w:rPr>
        <w:t>SMA</w:t>
      </w:r>
      <w:r w:rsidRPr="00DA55F9">
        <w:rPr>
          <w:rFonts w:ascii="Garamond" w:hAnsi="Garamond"/>
          <w:spacing w:val="-4"/>
          <w:sz w:val="20"/>
        </w:rPr>
        <w:t xml:space="preserve"> </w:t>
      </w:r>
      <w:r w:rsidRPr="00DA55F9">
        <w:rPr>
          <w:rFonts w:ascii="Garamond" w:hAnsi="Garamond"/>
          <w:sz w:val="20"/>
        </w:rPr>
        <w:t>atau</w:t>
      </w:r>
      <w:r w:rsidRPr="00DA55F9">
        <w:rPr>
          <w:rFonts w:ascii="Garamond" w:hAnsi="Garamond"/>
          <w:spacing w:val="-4"/>
          <w:sz w:val="20"/>
        </w:rPr>
        <w:t xml:space="preserve"> </w:t>
      </w:r>
      <w:r w:rsidRPr="00DA55F9">
        <w:rPr>
          <w:rFonts w:ascii="Garamond" w:hAnsi="Garamond"/>
          <w:sz w:val="20"/>
        </w:rPr>
        <w:t>sederajat,</w:t>
      </w:r>
      <w:r w:rsidRPr="00DA55F9">
        <w:rPr>
          <w:rFonts w:ascii="Garamond" w:hAnsi="Garamond"/>
          <w:spacing w:val="-4"/>
          <w:sz w:val="20"/>
        </w:rPr>
        <w:t xml:space="preserve"> </w:t>
      </w:r>
      <w:r w:rsidRPr="00DA55F9">
        <w:rPr>
          <w:rFonts w:ascii="Garamond" w:hAnsi="Garamond"/>
          <w:sz w:val="20"/>
        </w:rPr>
        <w:t>kolom</w:t>
      </w:r>
      <w:r w:rsidRPr="00DA55F9">
        <w:rPr>
          <w:rFonts w:ascii="Garamond" w:hAnsi="Garamond"/>
          <w:spacing w:val="-6"/>
          <w:sz w:val="20"/>
        </w:rPr>
        <w:t xml:space="preserve"> </w:t>
      </w:r>
      <w:r w:rsidRPr="00DA55F9">
        <w:rPr>
          <w:rFonts w:ascii="Garamond" w:hAnsi="Garamond"/>
          <w:sz w:val="20"/>
        </w:rPr>
        <w:t>program</w:t>
      </w:r>
      <w:r w:rsidRPr="00DA55F9">
        <w:rPr>
          <w:rFonts w:ascii="Garamond" w:hAnsi="Garamond"/>
          <w:spacing w:val="-4"/>
          <w:sz w:val="20"/>
        </w:rPr>
        <w:t xml:space="preserve"> </w:t>
      </w:r>
      <w:r w:rsidRPr="00DA55F9">
        <w:rPr>
          <w:rFonts w:ascii="Garamond" w:hAnsi="Garamond"/>
          <w:sz w:val="20"/>
        </w:rPr>
        <w:t>studi</w:t>
      </w:r>
      <w:r w:rsidRPr="00DA55F9">
        <w:rPr>
          <w:rFonts w:ascii="Garamond" w:hAnsi="Garamond"/>
          <w:spacing w:val="-8"/>
          <w:sz w:val="20"/>
        </w:rPr>
        <w:t xml:space="preserve"> </w:t>
      </w:r>
      <w:r w:rsidRPr="00DA55F9">
        <w:rPr>
          <w:rFonts w:ascii="Garamond" w:hAnsi="Garamond"/>
          <w:sz w:val="20"/>
        </w:rPr>
        <w:t>dapat</w:t>
      </w:r>
      <w:r w:rsidRPr="00DA55F9">
        <w:rPr>
          <w:rFonts w:ascii="Garamond" w:hAnsi="Garamond"/>
          <w:spacing w:val="-4"/>
          <w:sz w:val="20"/>
        </w:rPr>
        <w:t xml:space="preserve"> </w:t>
      </w:r>
      <w:r w:rsidRPr="00DA55F9">
        <w:rPr>
          <w:rFonts w:ascii="Garamond" w:hAnsi="Garamond"/>
          <w:spacing w:val="-2"/>
          <w:sz w:val="20"/>
        </w:rPr>
        <w:t>dikosongkan</w:t>
      </w:r>
    </w:p>
    <w:p w14:paraId="4B70E6F9" w14:textId="77777777" w:rsidR="00AA5992" w:rsidRPr="00DA55F9" w:rsidRDefault="00AA5992">
      <w:pPr>
        <w:rPr>
          <w:rFonts w:ascii="Garamond" w:hAnsi="Garamond"/>
          <w:sz w:val="20"/>
        </w:rPr>
        <w:sectPr w:rsidR="00AA5992" w:rsidRPr="00DA55F9">
          <w:pgSz w:w="12250" w:h="15850"/>
          <w:pgMar w:top="1620" w:right="994" w:bottom="960" w:left="1700" w:header="0" w:footer="775" w:gutter="0"/>
          <w:cols w:space="720"/>
        </w:sectPr>
      </w:pPr>
    </w:p>
    <w:p w14:paraId="4559C94E" w14:textId="77777777" w:rsidR="00AA5992" w:rsidRPr="00DA55F9" w:rsidRDefault="002A4BB1">
      <w:pPr>
        <w:pStyle w:val="Heading2"/>
        <w:spacing w:before="71"/>
        <w:jc w:val="both"/>
        <w:rPr>
          <w:rFonts w:ascii="Garamond" w:hAnsi="Garamond"/>
        </w:rPr>
      </w:pPr>
      <w:r w:rsidRPr="00DA55F9">
        <w:rPr>
          <w:rFonts w:ascii="Garamond" w:hAnsi="Garamond"/>
        </w:rPr>
        <w:lastRenderedPageBreak/>
        <w:t>Bagian</w:t>
      </w:r>
      <w:r w:rsidRPr="00DA55F9">
        <w:rPr>
          <w:rFonts w:ascii="Garamond" w:hAnsi="Garamond"/>
          <w:spacing w:val="58"/>
        </w:rPr>
        <w:t xml:space="preserve"> </w:t>
      </w:r>
      <w:r w:rsidRPr="00DA55F9">
        <w:rPr>
          <w:rFonts w:ascii="Garamond" w:hAnsi="Garamond"/>
        </w:rPr>
        <w:t>2 :</w:t>
      </w:r>
      <w:r w:rsidRPr="00DA55F9">
        <w:rPr>
          <w:rFonts w:ascii="Garamond" w:hAnsi="Garamond"/>
          <w:spacing w:val="58"/>
        </w:rPr>
        <w:t xml:space="preserve"> </w:t>
      </w:r>
      <w:r w:rsidRPr="00DA55F9">
        <w:rPr>
          <w:rFonts w:ascii="Garamond" w:hAnsi="Garamond"/>
        </w:rPr>
        <w:t>Daftar</w:t>
      </w:r>
      <w:r w:rsidRPr="00DA55F9">
        <w:rPr>
          <w:rFonts w:ascii="Garamond" w:hAnsi="Garamond"/>
          <w:spacing w:val="-2"/>
        </w:rPr>
        <w:t xml:space="preserve"> </w:t>
      </w:r>
      <w:r w:rsidRPr="00DA55F9">
        <w:rPr>
          <w:rFonts w:ascii="Garamond" w:hAnsi="Garamond"/>
        </w:rPr>
        <w:t xml:space="preserve">Mata </w:t>
      </w:r>
      <w:r w:rsidRPr="00DA55F9">
        <w:rPr>
          <w:rFonts w:ascii="Garamond" w:hAnsi="Garamond"/>
          <w:spacing w:val="-2"/>
        </w:rPr>
        <w:t>Kuliah</w:t>
      </w:r>
    </w:p>
    <w:p w14:paraId="76362B05" w14:textId="77777777" w:rsidR="00A51804" w:rsidRPr="00A51804" w:rsidRDefault="00A51804" w:rsidP="00A51804">
      <w:pPr>
        <w:spacing w:after="124" w:line="276" w:lineRule="auto"/>
        <w:ind w:left="2" w:right="14"/>
        <w:jc w:val="both"/>
        <w:rPr>
          <w:rFonts w:ascii="Garamond" w:hAnsi="Garamond"/>
          <w:sz w:val="24"/>
          <w:szCs w:val="24"/>
        </w:rPr>
      </w:pPr>
      <w:r w:rsidRPr="00A51804">
        <w:rPr>
          <w:rFonts w:ascii="Garamond" w:hAnsi="Garamond"/>
          <w:sz w:val="24"/>
          <w:szCs w:val="24"/>
        </w:rPr>
        <w:t xml:space="preserve">Pada bagian 2 ini, cantumkan Daftar Mata Kuliah pada Program Studi yang saudara ajukan untuk memperoleh pengakuan berdasarkan kompetensi yang sudah saudara peroleh dari </w:t>
      </w:r>
      <w:r w:rsidRPr="00A51804">
        <w:rPr>
          <w:rFonts w:ascii="Garamond" w:hAnsi="Garamond"/>
          <w:b/>
          <w:sz w:val="24"/>
          <w:szCs w:val="24"/>
        </w:rPr>
        <w:t>pendidikan formal</w:t>
      </w:r>
      <w:r w:rsidRPr="00A51804">
        <w:rPr>
          <w:rFonts w:ascii="Garamond" w:hAnsi="Garamond"/>
          <w:sz w:val="24"/>
          <w:szCs w:val="24"/>
        </w:rPr>
        <w:t xml:space="preserve"> sebelumnya (melalui </w:t>
      </w:r>
      <w:r w:rsidRPr="00A51804">
        <w:rPr>
          <w:rFonts w:ascii="Garamond" w:hAnsi="Garamond"/>
          <w:b/>
          <w:sz w:val="24"/>
          <w:szCs w:val="24"/>
        </w:rPr>
        <w:t>Transfer kredit/sks</w:t>
      </w:r>
      <w:r w:rsidRPr="00A51804">
        <w:rPr>
          <w:rFonts w:ascii="Garamond" w:hAnsi="Garamond"/>
          <w:sz w:val="24"/>
          <w:szCs w:val="24"/>
        </w:rPr>
        <w:t xml:space="preserve">), dan dari pendidikan nonformal, informal atau pengalaman kerja (melalui asesmen untuk </w:t>
      </w:r>
      <w:r w:rsidRPr="00A51804">
        <w:rPr>
          <w:rFonts w:ascii="Garamond" w:hAnsi="Garamond"/>
          <w:b/>
          <w:sz w:val="24"/>
          <w:szCs w:val="24"/>
        </w:rPr>
        <w:t>Perolehan kredit/sks</w:t>
      </w:r>
      <w:r w:rsidRPr="00A51804">
        <w:rPr>
          <w:rFonts w:ascii="Garamond" w:hAnsi="Garamond"/>
          <w:sz w:val="24"/>
          <w:szCs w:val="24"/>
        </w:rPr>
        <w:t xml:space="preserve">), dengan cara memberi tanda pada pilihan </w:t>
      </w:r>
      <w:r w:rsidRPr="00A51804">
        <w:rPr>
          <w:rFonts w:ascii="Garamond" w:hAnsi="Garamond"/>
          <w:b/>
          <w:sz w:val="24"/>
          <w:szCs w:val="24"/>
        </w:rPr>
        <w:t>Ya</w:t>
      </w:r>
      <w:r w:rsidRPr="00A51804">
        <w:rPr>
          <w:rFonts w:ascii="Garamond" w:hAnsi="Garamond"/>
          <w:sz w:val="24"/>
          <w:szCs w:val="24"/>
        </w:rPr>
        <w:t xml:space="preserve"> atau </w:t>
      </w:r>
      <w:r w:rsidRPr="00A51804">
        <w:rPr>
          <w:rFonts w:ascii="Garamond" w:hAnsi="Garamond"/>
          <w:b/>
          <w:sz w:val="24"/>
          <w:szCs w:val="24"/>
        </w:rPr>
        <w:t xml:space="preserve">Tidak. </w:t>
      </w:r>
    </w:p>
    <w:p w14:paraId="4EF59451" w14:textId="04AB159A" w:rsidR="00A51804" w:rsidRPr="00A51804" w:rsidRDefault="00A51804" w:rsidP="00A51804">
      <w:pPr>
        <w:spacing w:line="276" w:lineRule="auto"/>
        <w:ind w:left="2" w:right="14"/>
        <w:jc w:val="both"/>
        <w:rPr>
          <w:rFonts w:ascii="Garamond" w:hAnsi="Garamond"/>
          <w:sz w:val="24"/>
          <w:szCs w:val="24"/>
        </w:rPr>
      </w:pPr>
      <w:r w:rsidRPr="00A51804">
        <w:rPr>
          <w:rFonts w:ascii="Garamond" w:hAnsi="Garamond"/>
          <w:sz w:val="24"/>
          <w:szCs w:val="24"/>
        </w:rPr>
        <w:t xml:space="preserve">Daftar Mata Kuliah Program Studi </w:t>
      </w:r>
      <w:r>
        <w:rPr>
          <w:rFonts w:ascii="Garamond" w:hAnsi="Garamond"/>
          <w:sz w:val="24"/>
          <w:szCs w:val="24"/>
        </w:rPr>
        <w:t xml:space="preserve">Sejarah Peradaban Islam </w:t>
      </w:r>
      <w:r w:rsidRPr="00A51804">
        <w:rPr>
          <w:rFonts w:ascii="Garamond" w:hAnsi="Garamond"/>
          <w:sz w:val="24"/>
          <w:szCs w:val="24"/>
        </w:rPr>
        <w:t xml:space="preserve">(agar dapat dilengkapi dengan Daftar Mata Kuliah Program Studi yang dapat diajukan untuk direkognisi melalui RPL) </w:t>
      </w:r>
    </w:p>
    <w:tbl>
      <w:tblPr>
        <w:tblW w:w="9205" w:type="dxa"/>
        <w:tblInd w:w="13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8"/>
        <w:gridCol w:w="1418"/>
        <w:gridCol w:w="2976"/>
        <w:gridCol w:w="709"/>
        <w:gridCol w:w="1985"/>
        <w:gridCol w:w="1559"/>
      </w:tblGrid>
      <w:tr w:rsidR="00A51804" w:rsidRPr="00C72DC2" w14:paraId="0CC8D18A" w14:textId="77777777" w:rsidTr="00314DA5">
        <w:trPr>
          <w:trHeight w:val="385"/>
        </w:trPr>
        <w:tc>
          <w:tcPr>
            <w:tcW w:w="558" w:type="dxa"/>
            <w:tcBorders>
              <w:bottom w:val="double" w:sz="4" w:space="0" w:color="auto"/>
            </w:tcBorders>
            <w:vAlign w:val="center"/>
          </w:tcPr>
          <w:p w14:paraId="06EBED91" w14:textId="77777777" w:rsidR="00A51804" w:rsidRPr="00C72DC2" w:rsidRDefault="00A51804" w:rsidP="00314DA5">
            <w:pPr>
              <w:spacing w:line="320" w:lineRule="exact"/>
              <w:jc w:val="center"/>
              <w:rPr>
                <w:b/>
                <w:noProof/>
                <w:sz w:val="24"/>
                <w:szCs w:val="24"/>
              </w:rPr>
            </w:pPr>
            <w:r w:rsidRPr="00C72DC2">
              <w:rPr>
                <w:b/>
                <w:noProof/>
                <w:sz w:val="24"/>
                <w:szCs w:val="24"/>
              </w:rPr>
              <w:t>No</w:t>
            </w:r>
          </w:p>
        </w:tc>
        <w:tc>
          <w:tcPr>
            <w:tcW w:w="1418" w:type="dxa"/>
            <w:tcBorders>
              <w:bottom w:val="double" w:sz="4" w:space="0" w:color="auto"/>
            </w:tcBorders>
            <w:vAlign w:val="center"/>
          </w:tcPr>
          <w:p w14:paraId="240599BC" w14:textId="77777777" w:rsidR="00A51804" w:rsidRPr="00C72DC2" w:rsidRDefault="00A51804" w:rsidP="00314DA5">
            <w:pPr>
              <w:jc w:val="center"/>
              <w:rPr>
                <w:b/>
                <w:noProof/>
                <w:sz w:val="24"/>
                <w:szCs w:val="24"/>
              </w:rPr>
            </w:pPr>
            <w:r w:rsidRPr="00C72DC2">
              <w:rPr>
                <w:b/>
                <w:noProof/>
                <w:sz w:val="24"/>
                <w:szCs w:val="24"/>
              </w:rPr>
              <w:t xml:space="preserve">Kode Mata Kuliah </w:t>
            </w:r>
          </w:p>
        </w:tc>
        <w:tc>
          <w:tcPr>
            <w:tcW w:w="2976" w:type="dxa"/>
            <w:tcBorders>
              <w:bottom w:val="double" w:sz="4" w:space="0" w:color="auto"/>
            </w:tcBorders>
            <w:vAlign w:val="center"/>
          </w:tcPr>
          <w:p w14:paraId="05E794C5" w14:textId="77777777" w:rsidR="00A51804" w:rsidRPr="00C72DC2" w:rsidRDefault="00A51804" w:rsidP="00314DA5">
            <w:pPr>
              <w:jc w:val="center"/>
              <w:rPr>
                <w:b/>
                <w:noProof/>
                <w:sz w:val="24"/>
                <w:szCs w:val="24"/>
              </w:rPr>
            </w:pPr>
            <w:r w:rsidRPr="00C72DC2">
              <w:rPr>
                <w:b/>
                <w:noProof/>
                <w:sz w:val="24"/>
                <w:szCs w:val="24"/>
              </w:rPr>
              <w:t xml:space="preserve">Nama Mata Kuliah </w:t>
            </w:r>
          </w:p>
          <w:p w14:paraId="20430A62" w14:textId="77777777" w:rsidR="00A51804" w:rsidRPr="00C72DC2" w:rsidRDefault="00A51804" w:rsidP="00314DA5">
            <w:pPr>
              <w:jc w:val="center"/>
              <w:rPr>
                <w:b/>
                <w:noProof/>
                <w:sz w:val="24"/>
                <w:szCs w:val="24"/>
              </w:rPr>
            </w:pPr>
          </w:p>
        </w:tc>
        <w:tc>
          <w:tcPr>
            <w:tcW w:w="709" w:type="dxa"/>
            <w:tcBorders>
              <w:bottom w:val="double" w:sz="4" w:space="0" w:color="auto"/>
            </w:tcBorders>
          </w:tcPr>
          <w:p w14:paraId="46F209A6" w14:textId="77777777" w:rsidR="00A51804" w:rsidRPr="00C72DC2" w:rsidRDefault="00A51804" w:rsidP="00314DA5">
            <w:pPr>
              <w:spacing w:line="320" w:lineRule="exact"/>
              <w:jc w:val="center"/>
              <w:rPr>
                <w:b/>
                <w:noProof/>
                <w:sz w:val="24"/>
                <w:szCs w:val="24"/>
              </w:rPr>
            </w:pPr>
            <w:r w:rsidRPr="00C72DC2">
              <w:rPr>
                <w:b/>
                <w:noProof/>
                <w:sz w:val="24"/>
                <w:szCs w:val="24"/>
              </w:rPr>
              <w:t>sks</w:t>
            </w:r>
          </w:p>
        </w:tc>
        <w:tc>
          <w:tcPr>
            <w:tcW w:w="1985" w:type="dxa"/>
            <w:tcBorders>
              <w:bottom w:val="double" w:sz="4" w:space="0" w:color="auto"/>
            </w:tcBorders>
          </w:tcPr>
          <w:p w14:paraId="4E68FA0C" w14:textId="77777777" w:rsidR="00A51804" w:rsidRPr="00C72DC2" w:rsidRDefault="00A51804" w:rsidP="00314DA5">
            <w:pPr>
              <w:spacing w:line="320" w:lineRule="exact"/>
              <w:jc w:val="center"/>
              <w:rPr>
                <w:b/>
                <w:noProof/>
                <w:sz w:val="24"/>
                <w:szCs w:val="24"/>
              </w:rPr>
            </w:pPr>
            <w:r w:rsidRPr="00C72DC2">
              <w:rPr>
                <w:b/>
                <w:noProof/>
                <w:sz w:val="24"/>
                <w:szCs w:val="24"/>
              </w:rPr>
              <w:t>Mengajukan RPL</w:t>
            </w:r>
          </w:p>
        </w:tc>
        <w:tc>
          <w:tcPr>
            <w:tcW w:w="1559" w:type="dxa"/>
            <w:tcBorders>
              <w:bottom w:val="double" w:sz="4" w:space="0" w:color="auto"/>
            </w:tcBorders>
          </w:tcPr>
          <w:p w14:paraId="2C4D88E9" w14:textId="77777777" w:rsidR="00A51804" w:rsidRPr="00C72DC2" w:rsidRDefault="00A51804" w:rsidP="00314DA5">
            <w:pPr>
              <w:jc w:val="center"/>
              <w:rPr>
                <w:b/>
                <w:noProof/>
                <w:sz w:val="24"/>
                <w:szCs w:val="24"/>
              </w:rPr>
            </w:pPr>
            <w:r w:rsidRPr="00C72DC2">
              <w:rPr>
                <w:b/>
                <w:noProof/>
                <w:sz w:val="24"/>
                <w:szCs w:val="24"/>
              </w:rPr>
              <w:t>Keterangan</w:t>
            </w:r>
          </w:p>
          <w:p w14:paraId="358A115C" w14:textId="77777777" w:rsidR="00A51804" w:rsidRPr="00C72DC2" w:rsidRDefault="00A51804" w:rsidP="00314DA5">
            <w:pPr>
              <w:jc w:val="center"/>
              <w:rPr>
                <w:b/>
                <w:noProof/>
                <w:sz w:val="16"/>
                <w:szCs w:val="16"/>
              </w:rPr>
            </w:pPr>
            <w:r>
              <w:rPr>
                <w:b/>
                <w:noProof/>
                <w:sz w:val="16"/>
                <w:szCs w:val="16"/>
              </w:rPr>
              <w:t>(Isikan:Transfer sks/Peroleha</w:t>
            </w:r>
            <w:r w:rsidRPr="00C72DC2">
              <w:rPr>
                <w:b/>
                <w:noProof/>
                <w:sz w:val="16"/>
                <w:szCs w:val="16"/>
              </w:rPr>
              <w:t>n sks)</w:t>
            </w:r>
          </w:p>
        </w:tc>
      </w:tr>
      <w:tr w:rsidR="00A51804" w:rsidRPr="00C72DC2" w14:paraId="37386B98" w14:textId="77777777" w:rsidTr="00314DA5">
        <w:trPr>
          <w:trHeight w:val="349"/>
        </w:trPr>
        <w:tc>
          <w:tcPr>
            <w:tcW w:w="558" w:type="dxa"/>
            <w:tcBorders>
              <w:top w:val="double" w:sz="4" w:space="0" w:color="auto"/>
              <w:bottom w:val="double" w:sz="4" w:space="0" w:color="auto"/>
            </w:tcBorders>
          </w:tcPr>
          <w:p w14:paraId="0F1B49D1" w14:textId="77777777" w:rsidR="00A51804" w:rsidRPr="00C72DC2" w:rsidRDefault="00A51804" w:rsidP="00314DA5">
            <w:pPr>
              <w:spacing w:line="320" w:lineRule="exact"/>
              <w:jc w:val="center"/>
              <w:rPr>
                <w:noProof/>
                <w:sz w:val="20"/>
                <w:szCs w:val="20"/>
              </w:rPr>
            </w:pPr>
            <w:r w:rsidRPr="00C72DC2">
              <w:rPr>
                <w:noProof/>
                <w:sz w:val="20"/>
                <w:szCs w:val="20"/>
              </w:rPr>
              <w:t>1</w:t>
            </w:r>
          </w:p>
        </w:tc>
        <w:tc>
          <w:tcPr>
            <w:tcW w:w="1418" w:type="dxa"/>
            <w:tcBorders>
              <w:top w:val="double" w:sz="4" w:space="0" w:color="auto"/>
              <w:bottom w:val="double" w:sz="4" w:space="0" w:color="auto"/>
            </w:tcBorders>
          </w:tcPr>
          <w:p w14:paraId="24EB909F" w14:textId="77777777" w:rsidR="00A51804" w:rsidRPr="00C72DC2" w:rsidRDefault="00A51804" w:rsidP="00314DA5">
            <w:pPr>
              <w:tabs>
                <w:tab w:val="left" w:pos="2880"/>
                <w:tab w:val="left" w:pos="3060"/>
              </w:tabs>
              <w:rPr>
                <w:sz w:val="20"/>
                <w:szCs w:val="20"/>
              </w:rPr>
            </w:pPr>
          </w:p>
        </w:tc>
        <w:tc>
          <w:tcPr>
            <w:tcW w:w="2976" w:type="dxa"/>
            <w:tcBorders>
              <w:top w:val="double" w:sz="4" w:space="0" w:color="auto"/>
              <w:bottom w:val="double" w:sz="4" w:space="0" w:color="auto"/>
            </w:tcBorders>
          </w:tcPr>
          <w:p w14:paraId="7C17F85A" w14:textId="77777777" w:rsidR="00A51804" w:rsidRPr="00C72DC2" w:rsidRDefault="00A51804" w:rsidP="00314DA5">
            <w:pPr>
              <w:rPr>
                <w:b/>
                <w:sz w:val="20"/>
                <w:szCs w:val="20"/>
              </w:rPr>
            </w:pPr>
            <w:r>
              <w:rPr>
                <w:b/>
                <w:sz w:val="20"/>
                <w:szCs w:val="20"/>
              </w:rPr>
              <w:t>SPI</w:t>
            </w:r>
          </w:p>
        </w:tc>
        <w:tc>
          <w:tcPr>
            <w:tcW w:w="709" w:type="dxa"/>
            <w:tcBorders>
              <w:top w:val="double" w:sz="4" w:space="0" w:color="auto"/>
              <w:bottom w:val="double" w:sz="4" w:space="0" w:color="auto"/>
            </w:tcBorders>
          </w:tcPr>
          <w:p w14:paraId="3E9F97AC" w14:textId="77777777" w:rsidR="00A51804" w:rsidRPr="00C72DC2" w:rsidRDefault="00A51804" w:rsidP="00314DA5">
            <w:pPr>
              <w:spacing w:line="320" w:lineRule="exact"/>
              <w:rPr>
                <w:noProof/>
                <w:sz w:val="20"/>
                <w:szCs w:val="20"/>
                <w:lang w:eastAsia="id-ID"/>
              </w:rPr>
            </w:pPr>
          </w:p>
        </w:tc>
        <w:tc>
          <w:tcPr>
            <w:tcW w:w="1985" w:type="dxa"/>
            <w:tcBorders>
              <w:top w:val="double" w:sz="4" w:space="0" w:color="auto"/>
              <w:bottom w:val="double" w:sz="4" w:space="0" w:color="auto"/>
            </w:tcBorders>
          </w:tcPr>
          <w:p w14:paraId="0B8A6872" w14:textId="77777777" w:rsidR="00A51804" w:rsidRPr="00C72DC2" w:rsidRDefault="00A51804" w:rsidP="00314DA5">
            <w:pPr>
              <w:spacing w:line="320" w:lineRule="exact"/>
              <w:rPr>
                <w:noProof/>
                <w:sz w:val="20"/>
                <w:szCs w:val="20"/>
              </w:rPr>
            </w:pPr>
            <w:r w:rsidRPr="00C72DC2">
              <w:rPr>
                <w:noProof/>
                <w:sz w:val="20"/>
                <w:szCs w:val="20"/>
                <w:lang w:eastAsia="id-ID"/>
              </w:rPr>
              <mc:AlternateContent>
                <mc:Choice Requires="wps">
                  <w:drawing>
                    <wp:anchor distT="0" distB="0" distL="114300" distR="114300" simplePos="0" relativeHeight="251668480" behindDoc="0" locked="0" layoutInCell="1" allowOverlap="1" wp14:anchorId="25E6A7D9" wp14:editId="1CC202B5">
                      <wp:simplePos x="0" y="0"/>
                      <wp:positionH relativeFrom="column">
                        <wp:posOffset>450850</wp:posOffset>
                      </wp:positionH>
                      <wp:positionV relativeFrom="paragraph">
                        <wp:posOffset>71755</wp:posOffset>
                      </wp:positionV>
                      <wp:extent cx="121920" cy="121920"/>
                      <wp:effectExtent l="0" t="0" r="17780" b="17780"/>
                      <wp:wrapNone/>
                      <wp:docPr id="28688"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50B15" id="Rectangle 44" o:spid="_x0000_s1026" style="position:absolute;margin-left:35.5pt;margin-top:5.65pt;width:9.6pt;height: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"/>
                  </w:pict>
                </mc:Fallback>
              </mc:AlternateContent>
            </w:r>
            <w:r w:rsidRPr="00C72DC2">
              <w:rPr>
                <w:noProof/>
                <w:sz w:val="20"/>
                <w:szCs w:val="20"/>
                <w:lang w:eastAsia="id-ID"/>
              </w:rPr>
              <mc:AlternateContent>
                <mc:Choice Requires="wps">
                  <w:drawing>
                    <wp:anchor distT="0" distB="0" distL="114300" distR="114300" simplePos="0" relativeHeight="251667456" behindDoc="0" locked="0" layoutInCell="1" allowOverlap="1" wp14:anchorId="59EE892F" wp14:editId="2F11A917">
                      <wp:simplePos x="0" y="0"/>
                      <wp:positionH relativeFrom="column">
                        <wp:posOffset>20955</wp:posOffset>
                      </wp:positionH>
                      <wp:positionV relativeFrom="paragraph">
                        <wp:posOffset>71755</wp:posOffset>
                      </wp:positionV>
                      <wp:extent cx="121920" cy="121920"/>
                      <wp:effectExtent l="0" t="0" r="11430" b="11430"/>
                      <wp:wrapNone/>
                      <wp:docPr id="2868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5AC7B" id="Rectangle 43" o:spid="_x0000_s1026" style="position:absolute;margin-left:1.65pt;margin-top:5.65pt;width:9.6pt;height: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"/>
                  </w:pict>
                </mc:Fallback>
              </mc:AlternateContent>
            </w:r>
            <w:r w:rsidRPr="00C72DC2">
              <w:rPr>
                <w:noProof/>
                <w:sz w:val="20"/>
                <w:szCs w:val="20"/>
              </w:rPr>
              <w:t xml:space="preserve">      Ya</w:t>
            </w:r>
            <w:r w:rsidRPr="00C72DC2">
              <w:rPr>
                <w:noProof/>
                <w:sz w:val="20"/>
                <w:szCs w:val="20"/>
              </w:rPr>
              <w:tab/>
              <w:t xml:space="preserve">    Tidak</w:t>
            </w:r>
          </w:p>
        </w:tc>
        <w:tc>
          <w:tcPr>
            <w:tcW w:w="1559" w:type="dxa"/>
            <w:tcBorders>
              <w:top w:val="double" w:sz="4" w:space="0" w:color="auto"/>
              <w:bottom w:val="double" w:sz="4" w:space="0" w:color="auto"/>
            </w:tcBorders>
          </w:tcPr>
          <w:p w14:paraId="57D5916A" w14:textId="77777777" w:rsidR="00A51804" w:rsidRPr="00C72DC2" w:rsidRDefault="00A51804" w:rsidP="00314DA5">
            <w:pPr>
              <w:spacing w:line="320" w:lineRule="exact"/>
              <w:rPr>
                <w:noProof/>
                <w:sz w:val="20"/>
                <w:szCs w:val="20"/>
                <w:lang w:eastAsia="id-ID"/>
              </w:rPr>
            </w:pPr>
          </w:p>
        </w:tc>
      </w:tr>
      <w:tr w:rsidR="00A51804" w:rsidRPr="00C72DC2" w14:paraId="03698C67" w14:textId="77777777" w:rsidTr="00314DA5">
        <w:trPr>
          <w:trHeight w:val="349"/>
        </w:trPr>
        <w:tc>
          <w:tcPr>
            <w:tcW w:w="558" w:type="dxa"/>
            <w:tcBorders>
              <w:top w:val="double" w:sz="4" w:space="0" w:color="auto"/>
              <w:bottom w:val="double" w:sz="4" w:space="0" w:color="auto"/>
            </w:tcBorders>
          </w:tcPr>
          <w:p w14:paraId="0A848921" w14:textId="77777777" w:rsidR="00A51804" w:rsidRPr="00C72DC2" w:rsidRDefault="00A51804" w:rsidP="00314DA5">
            <w:pPr>
              <w:jc w:val="center"/>
              <w:rPr>
                <w:noProof/>
                <w:sz w:val="20"/>
                <w:szCs w:val="20"/>
              </w:rPr>
            </w:pPr>
            <w:r w:rsidRPr="00C72DC2">
              <w:rPr>
                <w:noProof/>
                <w:sz w:val="20"/>
                <w:szCs w:val="20"/>
              </w:rPr>
              <w:t>2</w:t>
            </w:r>
          </w:p>
        </w:tc>
        <w:tc>
          <w:tcPr>
            <w:tcW w:w="1418" w:type="dxa"/>
            <w:tcBorders>
              <w:top w:val="double" w:sz="4" w:space="0" w:color="auto"/>
              <w:bottom w:val="double" w:sz="4" w:space="0" w:color="auto"/>
            </w:tcBorders>
          </w:tcPr>
          <w:p w14:paraId="198D617A" w14:textId="77777777" w:rsidR="00A51804" w:rsidRPr="00C72DC2" w:rsidRDefault="00A51804" w:rsidP="00314DA5">
            <w:pPr>
              <w:rPr>
                <w:sz w:val="20"/>
                <w:szCs w:val="20"/>
              </w:rPr>
            </w:pPr>
          </w:p>
        </w:tc>
        <w:tc>
          <w:tcPr>
            <w:tcW w:w="2976" w:type="dxa"/>
            <w:tcBorders>
              <w:top w:val="double" w:sz="4" w:space="0" w:color="auto"/>
              <w:bottom w:val="double" w:sz="4" w:space="0" w:color="auto"/>
            </w:tcBorders>
          </w:tcPr>
          <w:p w14:paraId="5FE1386B" w14:textId="77777777" w:rsidR="00A51804" w:rsidRPr="00FE7C6E" w:rsidRDefault="00A51804" w:rsidP="00314DA5">
            <w:pPr>
              <w:rPr>
                <w:bCs/>
                <w:iCs/>
                <w:sz w:val="20"/>
                <w:szCs w:val="20"/>
              </w:rPr>
            </w:pPr>
            <w:r>
              <w:rPr>
                <w:bCs/>
                <w:iCs/>
                <w:sz w:val="20"/>
                <w:szCs w:val="20"/>
              </w:rPr>
              <w:t>Sejarah Islam di Indonesia</w:t>
            </w:r>
          </w:p>
        </w:tc>
        <w:tc>
          <w:tcPr>
            <w:tcW w:w="709" w:type="dxa"/>
            <w:tcBorders>
              <w:top w:val="double" w:sz="4" w:space="0" w:color="auto"/>
              <w:bottom w:val="double" w:sz="4" w:space="0" w:color="auto"/>
            </w:tcBorders>
          </w:tcPr>
          <w:p w14:paraId="5E3E5C6D" w14:textId="77777777" w:rsidR="00A51804" w:rsidRPr="00C72DC2" w:rsidRDefault="00A51804" w:rsidP="00314DA5">
            <w:pPr>
              <w:rPr>
                <w:noProof/>
                <w:sz w:val="20"/>
                <w:szCs w:val="20"/>
                <w:lang w:eastAsia="id-ID"/>
              </w:rPr>
            </w:pPr>
          </w:p>
        </w:tc>
        <w:tc>
          <w:tcPr>
            <w:tcW w:w="1985" w:type="dxa"/>
            <w:tcBorders>
              <w:top w:val="double" w:sz="4" w:space="0" w:color="auto"/>
              <w:bottom w:val="double" w:sz="4" w:space="0" w:color="auto"/>
            </w:tcBorders>
          </w:tcPr>
          <w:p w14:paraId="196CAF98" w14:textId="77777777" w:rsidR="00A51804" w:rsidRPr="00C72DC2" w:rsidRDefault="00A51804" w:rsidP="00314DA5">
            <w:pPr>
              <w:rPr>
                <w:noProof/>
                <w:sz w:val="20"/>
                <w:szCs w:val="20"/>
              </w:rPr>
            </w:pPr>
            <w:r w:rsidRPr="00C72DC2">
              <w:rPr>
                <w:noProof/>
                <w:sz w:val="20"/>
                <w:szCs w:val="20"/>
                <w:lang w:eastAsia="id-ID"/>
              </w:rPr>
              <mc:AlternateContent>
                <mc:Choice Requires="wps">
                  <w:drawing>
                    <wp:anchor distT="0" distB="0" distL="114300" distR="114300" simplePos="0" relativeHeight="251670528" behindDoc="0" locked="0" layoutInCell="1" allowOverlap="1" wp14:anchorId="5390A91A" wp14:editId="6FB42ACD">
                      <wp:simplePos x="0" y="0"/>
                      <wp:positionH relativeFrom="column">
                        <wp:posOffset>460375</wp:posOffset>
                      </wp:positionH>
                      <wp:positionV relativeFrom="paragraph">
                        <wp:posOffset>71755</wp:posOffset>
                      </wp:positionV>
                      <wp:extent cx="121920" cy="121920"/>
                      <wp:effectExtent l="0" t="0" r="17780" b="17780"/>
                      <wp:wrapNone/>
                      <wp:docPr id="2871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8E74A" id="Rectangle 46" o:spid="_x0000_s1026" style="position:absolute;margin-left:36.25pt;margin-top:5.65pt;width:9.6pt;height: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"/>
                  </w:pict>
                </mc:Fallback>
              </mc:AlternateContent>
            </w:r>
            <w:r w:rsidRPr="00C72DC2">
              <w:rPr>
                <w:noProof/>
                <w:sz w:val="20"/>
                <w:szCs w:val="20"/>
                <w:lang w:eastAsia="id-ID"/>
              </w:rPr>
              <mc:AlternateContent>
                <mc:Choice Requires="wps">
                  <w:drawing>
                    <wp:anchor distT="0" distB="0" distL="114300" distR="114300" simplePos="0" relativeHeight="251669504" behindDoc="0" locked="0" layoutInCell="1" allowOverlap="1" wp14:anchorId="6DDAEAF0" wp14:editId="0273EBC2">
                      <wp:simplePos x="0" y="0"/>
                      <wp:positionH relativeFrom="column">
                        <wp:posOffset>20955</wp:posOffset>
                      </wp:positionH>
                      <wp:positionV relativeFrom="paragraph">
                        <wp:posOffset>71755</wp:posOffset>
                      </wp:positionV>
                      <wp:extent cx="121920" cy="121920"/>
                      <wp:effectExtent l="0" t="0" r="11430" b="11430"/>
                      <wp:wrapNone/>
                      <wp:docPr id="2871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F550C" id="Rectangle 45" o:spid="_x0000_s1026" style="position:absolute;margin-left:1.65pt;margin-top:5.65pt;width:9.6pt;height: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"/>
                  </w:pict>
                </mc:Fallback>
              </mc:AlternateContent>
            </w:r>
            <w:r w:rsidRPr="00C72DC2">
              <w:rPr>
                <w:noProof/>
                <w:sz w:val="20"/>
                <w:szCs w:val="20"/>
              </w:rPr>
              <w:t xml:space="preserve">      Ya</w:t>
            </w:r>
            <w:r w:rsidRPr="00C72DC2">
              <w:rPr>
                <w:noProof/>
                <w:sz w:val="20"/>
                <w:szCs w:val="20"/>
              </w:rPr>
              <w:tab/>
              <w:t xml:space="preserve">    Tidak</w:t>
            </w:r>
          </w:p>
        </w:tc>
        <w:tc>
          <w:tcPr>
            <w:tcW w:w="1559" w:type="dxa"/>
            <w:tcBorders>
              <w:top w:val="double" w:sz="4" w:space="0" w:color="auto"/>
              <w:bottom w:val="double" w:sz="4" w:space="0" w:color="auto"/>
            </w:tcBorders>
          </w:tcPr>
          <w:p w14:paraId="79992691" w14:textId="77777777" w:rsidR="00A51804" w:rsidRPr="00C72DC2" w:rsidRDefault="00A51804" w:rsidP="00314DA5">
            <w:pPr>
              <w:rPr>
                <w:noProof/>
                <w:sz w:val="20"/>
                <w:szCs w:val="20"/>
                <w:lang w:eastAsia="id-ID"/>
              </w:rPr>
            </w:pPr>
          </w:p>
        </w:tc>
      </w:tr>
      <w:tr w:rsidR="00A51804" w:rsidRPr="00C72DC2" w14:paraId="5EE444CE" w14:textId="77777777" w:rsidTr="00314DA5">
        <w:trPr>
          <w:trHeight w:val="349"/>
        </w:trPr>
        <w:tc>
          <w:tcPr>
            <w:tcW w:w="558" w:type="dxa"/>
            <w:tcBorders>
              <w:top w:val="double" w:sz="4" w:space="0" w:color="auto"/>
              <w:bottom w:val="double" w:sz="4" w:space="0" w:color="auto"/>
            </w:tcBorders>
          </w:tcPr>
          <w:p w14:paraId="033C0B7C" w14:textId="77777777" w:rsidR="00A51804" w:rsidRPr="00C72DC2" w:rsidRDefault="00A51804" w:rsidP="00314DA5">
            <w:pPr>
              <w:jc w:val="center"/>
              <w:rPr>
                <w:noProof/>
                <w:sz w:val="20"/>
                <w:szCs w:val="20"/>
              </w:rPr>
            </w:pPr>
            <w:r w:rsidRPr="00C72DC2">
              <w:rPr>
                <w:noProof/>
                <w:sz w:val="20"/>
                <w:szCs w:val="20"/>
              </w:rPr>
              <w:t>3</w:t>
            </w:r>
          </w:p>
        </w:tc>
        <w:tc>
          <w:tcPr>
            <w:tcW w:w="1418" w:type="dxa"/>
            <w:tcBorders>
              <w:top w:val="double" w:sz="4" w:space="0" w:color="auto"/>
              <w:bottom w:val="double" w:sz="4" w:space="0" w:color="auto"/>
            </w:tcBorders>
          </w:tcPr>
          <w:p w14:paraId="31915323" w14:textId="77777777" w:rsidR="00A51804" w:rsidRPr="00C72DC2" w:rsidRDefault="00A51804" w:rsidP="00314DA5">
            <w:pPr>
              <w:rPr>
                <w:sz w:val="20"/>
                <w:szCs w:val="20"/>
              </w:rPr>
            </w:pPr>
          </w:p>
        </w:tc>
        <w:tc>
          <w:tcPr>
            <w:tcW w:w="2976" w:type="dxa"/>
            <w:tcBorders>
              <w:top w:val="double" w:sz="4" w:space="0" w:color="auto"/>
              <w:bottom w:val="double" w:sz="4" w:space="0" w:color="auto"/>
            </w:tcBorders>
          </w:tcPr>
          <w:p w14:paraId="2F2F3D4F" w14:textId="77777777" w:rsidR="00A51804" w:rsidRPr="00C72DC2" w:rsidRDefault="00A51804" w:rsidP="00314DA5">
            <w:pPr>
              <w:rPr>
                <w:sz w:val="20"/>
                <w:szCs w:val="20"/>
              </w:rPr>
            </w:pPr>
          </w:p>
        </w:tc>
        <w:tc>
          <w:tcPr>
            <w:tcW w:w="709" w:type="dxa"/>
            <w:tcBorders>
              <w:top w:val="double" w:sz="4" w:space="0" w:color="auto"/>
              <w:bottom w:val="double" w:sz="4" w:space="0" w:color="auto"/>
            </w:tcBorders>
          </w:tcPr>
          <w:p w14:paraId="424FD724" w14:textId="77777777" w:rsidR="00A51804" w:rsidRPr="00C72DC2" w:rsidRDefault="00A51804" w:rsidP="00314DA5">
            <w:pPr>
              <w:rPr>
                <w:noProof/>
                <w:sz w:val="20"/>
                <w:szCs w:val="20"/>
                <w:lang w:eastAsia="id-ID"/>
              </w:rPr>
            </w:pPr>
          </w:p>
        </w:tc>
        <w:tc>
          <w:tcPr>
            <w:tcW w:w="1985" w:type="dxa"/>
            <w:tcBorders>
              <w:top w:val="double" w:sz="4" w:space="0" w:color="auto"/>
              <w:bottom w:val="double" w:sz="4" w:space="0" w:color="auto"/>
            </w:tcBorders>
          </w:tcPr>
          <w:p w14:paraId="0BFD58F2" w14:textId="77777777" w:rsidR="00A51804" w:rsidRPr="00C72DC2" w:rsidRDefault="00A51804" w:rsidP="00314DA5">
            <w:pPr>
              <w:rPr>
                <w:noProof/>
                <w:sz w:val="20"/>
                <w:szCs w:val="20"/>
              </w:rPr>
            </w:pPr>
            <w:r w:rsidRPr="00C72DC2">
              <w:rPr>
                <w:noProof/>
                <w:sz w:val="20"/>
                <w:szCs w:val="20"/>
                <w:lang w:eastAsia="id-ID"/>
              </w:rPr>
              <mc:AlternateContent>
                <mc:Choice Requires="wps">
                  <w:drawing>
                    <wp:anchor distT="0" distB="0" distL="114300" distR="114300" simplePos="0" relativeHeight="251672576" behindDoc="0" locked="0" layoutInCell="1" allowOverlap="1" wp14:anchorId="34281A9D" wp14:editId="0191C82A">
                      <wp:simplePos x="0" y="0"/>
                      <wp:positionH relativeFrom="column">
                        <wp:posOffset>469900</wp:posOffset>
                      </wp:positionH>
                      <wp:positionV relativeFrom="paragraph">
                        <wp:posOffset>71755</wp:posOffset>
                      </wp:positionV>
                      <wp:extent cx="121920" cy="121920"/>
                      <wp:effectExtent l="0" t="0" r="17780" b="17780"/>
                      <wp:wrapNone/>
                      <wp:docPr id="28717"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347C5" id="Rectangle 48" o:spid="_x0000_s1026" style="position:absolute;margin-left:37pt;margin-top:5.65pt;width:9.6pt;height:9.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"/>
                  </w:pict>
                </mc:Fallback>
              </mc:AlternateContent>
            </w:r>
            <w:r w:rsidRPr="00C72DC2">
              <w:rPr>
                <w:noProof/>
                <w:sz w:val="20"/>
                <w:szCs w:val="20"/>
                <w:lang w:eastAsia="id-ID"/>
              </w:rPr>
              <mc:AlternateContent>
                <mc:Choice Requires="wps">
                  <w:drawing>
                    <wp:anchor distT="0" distB="0" distL="114300" distR="114300" simplePos="0" relativeHeight="251671552" behindDoc="0" locked="0" layoutInCell="1" allowOverlap="1" wp14:anchorId="50B8B68B" wp14:editId="593FD0AE">
                      <wp:simplePos x="0" y="0"/>
                      <wp:positionH relativeFrom="column">
                        <wp:posOffset>20955</wp:posOffset>
                      </wp:positionH>
                      <wp:positionV relativeFrom="paragraph">
                        <wp:posOffset>71755</wp:posOffset>
                      </wp:positionV>
                      <wp:extent cx="121920" cy="121920"/>
                      <wp:effectExtent l="0" t="0" r="11430" b="11430"/>
                      <wp:wrapNone/>
                      <wp:docPr id="2871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A14F7" id="Rectangle 47" o:spid="_x0000_s1026" style="position:absolute;margin-left:1.65pt;margin-top:5.65pt;width:9.6pt;height:9.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"/>
                  </w:pict>
                </mc:Fallback>
              </mc:AlternateContent>
            </w:r>
            <w:r w:rsidRPr="00C72DC2">
              <w:rPr>
                <w:noProof/>
                <w:sz w:val="20"/>
                <w:szCs w:val="20"/>
              </w:rPr>
              <w:t xml:space="preserve">      Ya</w:t>
            </w:r>
            <w:r w:rsidRPr="00C72DC2">
              <w:rPr>
                <w:noProof/>
                <w:sz w:val="20"/>
                <w:szCs w:val="20"/>
              </w:rPr>
              <w:tab/>
              <w:t xml:space="preserve">    Tidak</w:t>
            </w:r>
          </w:p>
        </w:tc>
        <w:tc>
          <w:tcPr>
            <w:tcW w:w="1559" w:type="dxa"/>
            <w:tcBorders>
              <w:top w:val="double" w:sz="4" w:space="0" w:color="auto"/>
              <w:bottom w:val="double" w:sz="4" w:space="0" w:color="auto"/>
            </w:tcBorders>
          </w:tcPr>
          <w:p w14:paraId="1149FFBA" w14:textId="77777777" w:rsidR="00A51804" w:rsidRPr="00C72DC2" w:rsidRDefault="00A51804" w:rsidP="00314DA5">
            <w:pPr>
              <w:rPr>
                <w:noProof/>
                <w:sz w:val="20"/>
                <w:szCs w:val="20"/>
                <w:lang w:eastAsia="id-ID"/>
              </w:rPr>
            </w:pPr>
          </w:p>
        </w:tc>
      </w:tr>
      <w:tr w:rsidR="00A51804" w:rsidRPr="00C72DC2" w14:paraId="51AAF0D9" w14:textId="77777777" w:rsidTr="00314DA5">
        <w:trPr>
          <w:trHeight w:val="349"/>
        </w:trPr>
        <w:tc>
          <w:tcPr>
            <w:tcW w:w="558" w:type="dxa"/>
            <w:tcBorders>
              <w:top w:val="double" w:sz="4" w:space="0" w:color="auto"/>
              <w:bottom w:val="double" w:sz="4" w:space="0" w:color="auto"/>
            </w:tcBorders>
          </w:tcPr>
          <w:p w14:paraId="7630828D" w14:textId="77777777" w:rsidR="00A51804" w:rsidRPr="00C72DC2" w:rsidRDefault="00A51804" w:rsidP="00314DA5">
            <w:pPr>
              <w:jc w:val="center"/>
              <w:rPr>
                <w:noProof/>
                <w:sz w:val="20"/>
                <w:szCs w:val="20"/>
              </w:rPr>
            </w:pPr>
            <w:r w:rsidRPr="00C72DC2">
              <w:rPr>
                <w:noProof/>
                <w:sz w:val="20"/>
                <w:szCs w:val="20"/>
              </w:rPr>
              <w:t>dst</w:t>
            </w:r>
          </w:p>
        </w:tc>
        <w:tc>
          <w:tcPr>
            <w:tcW w:w="1418" w:type="dxa"/>
            <w:tcBorders>
              <w:top w:val="double" w:sz="4" w:space="0" w:color="auto"/>
              <w:bottom w:val="double" w:sz="4" w:space="0" w:color="auto"/>
            </w:tcBorders>
          </w:tcPr>
          <w:p w14:paraId="3E0D54C2" w14:textId="77777777" w:rsidR="00A51804" w:rsidRPr="00C72DC2" w:rsidRDefault="00A51804" w:rsidP="00314DA5">
            <w:pPr>
              <w:rPr>
                <w:sz w:val="20"/>
                <w:szCs w:val="20"/>
              </w:rPr>
            </w:pPr>
          </w:p>
        </w:tc>
        <w:tc>
          <w:tcPr>
            <w:tcW w:w="2976" w:type="dxa"/>
            <w:tcBorders>
              <w:top w:val="double" w:sz="4" w:space="0" w:color="auto"/>
              <w:bottom w:val="double" w:sz="4" w:space="0" w:color="auto"/>
            </w:tcBorders>
          </w:tcPr>
          <w:p w14:paraId="207961EE" w14:textId="77777777" w:rsidR="00A51804" w:rsidRPr="00C72DC2" w:rsidRDefault="00A51804" w:rsidP="00314DA5">
            <w:pPr>
              <w:rPr>
                <w:sz w:val="20"/>
                <w:szCs w:val="20"/>
              </w:rPr>
            </w:pPr>
          </w:p>
        </w:tc>
        <w:tc>
          <w:tcPr>
            <w:tcW w:w="709" w:type="dxa"/>
            <w:tcBorders>
              <w:top w:val="double" w:sz="4" w:space="0" w:color="auto"/>
              <w:bottom w:val="double" w:sz="4" w:space="0" w:color="auto"/>
            </w:tcBorders>
          </w:tcPr>
          <w:p w14:paraId="6BAEBDED" w14:textId="77777777" w:rsidR="00A51804" w:rsidRPr="00C72DC2" w:rsidRDefault="00A51804" w:rsidP="00314DA5">
            <w:pPr>
              <w:rPr>
                <w:noProof/>
                <w:sz w:val="20"/>
                <w:szCs w:val="20"/>
                <w:lang w:eastAsia="id-ID"/>
              </w:rPr>
            </w:pPr>
          </w:p>
        </w:tc>
        <w:tc>
          <w:tcPr>
            <w:tcW w:w="1985" w:type="dxa"/>
            <w:tcBorders>
              <w:top w:val="double" w:sz="4" w:space="0" w:color="auto"/>
              <w:bottom w:val="double" w:sz="4" w:space="0" w:color="auto"/>
            </w:tcBorders>
          </w:tcPr>
          <w:p w14:paraId="29B91E77" w14:textId="77777777" w:rsidR="00A51804" w:rsidRPr="00C72DC2" w:rsidRDefault="00A51804" w:rsidP="00314DA5">
            <w:pPr>
              <w:rPr>
                <w:noProof/>
                <w:sz w:val="20"/>
                <w:szCs w:val="20"/>
              </w:rPr>
            </w:pPr>
            <w:r w:rsidRPr="00C72DC2">
              <w:rPr>
                <w:noProof/>
                <w:sz w:val="20"/>
                <w:szCs w:val="20"/>
                <w:lang w:eastAsia="id-ID"/>
              </w:rPr>
              <mc:AlternateContent>
                <mc:Choice Requires="wps">
                  <w:drawing>
                    <wp:anchor distT="0" distB="0" distL="114300" distR="114300" simplePos="0" relativeHeight="251674624" behindDoc="0" locked="0" layoutInCell="1" allowOverlap="1" wp14:anchorId="003594E2" wp14:editId="229D4445">
                      <wp:simplePos x="0" y="0"/>
                      <wp:positionH relativeFrom="column">
                        <wp:posOffset>469900</wp:posOffset>
                      </wp:positionH>
                      <wp:positionV relativeFrom="paragraph">
                        <wp:posOffset>71755</wp:posOffset>
                      </wp:positionV>
                      <wp:extent cx="121920" cy="121920"/>
                      <wp:effectExtent l="0" t="0" r="17780" b="17780"/>
                      <wp:wrapNone/>
                      <wp:docPr id="28719"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D29C9" id="Rectangle 52" o:spid="_x0000_s1026" style="position:absolute;margin-left:37pt;margin-top:5.65pt;width:9.6pt;height: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"/>
                  </w:pict>
                </mc:Fallback>
              </mc:AlternateContent>
            </w:r>
            <w:r w:rsidRPr="00C72DC2">
              <w:rPr>
                <w:noProof/>
                <w:sz w:val="20"/>
                <w:szCs w:val="20"/>
                <w:lang w:eastAsia="id-ID"/>
              </w:rPr>
              <mc:AlternateContent>
                <mc:Choice Requires="wps">
                  <w:drawing>
                    <wp:anchor distT="0" distB="0" distL="114300" distR="114300" simplePos="0" relativeHeight="251673600" behindDoc="0" locked="0" layoutInCell="1" allowOverlap="1" wp14:anchorId="0650DE51" wp14:editId="676D83B8">
                      <wp:simplePos x="0" y="0"/>
                      <wp:positionH relativeFrom="column">
                        <wp:posOffset>20955</wp:posOffset>
                      </wp:positionH>
                      <wp:positionV relativeFrom="paragraph">
                        <wp:posOffset>71755</wp:posOffset>
                      </wp:positionV>
                      <wp:extent cx="121920" cy="121920"/>
                      <wp:effectExtent l="0" t="0" r="11430" b="11430"/>
                      <wp:wrapNone/>
                      <wp:docPr id="2872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 cy="121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649EF" id="Rectangle 51" o:spid="_x0000_s1026" style="position:absolute;margin-left:1.65pt;margin-top:5.65pt;width:9.6pt;height:9.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"/>
                  </w:pict>
                </mc:Fallback>
              </mc:AlternateContent>
            </w:r>
            <w:r w:rsidRPr="00C72DC2">
              <w:rPr>
                <w:noProof/>
                <w:sz w:val="20"/>
                <w:szCs w:val="20"/>
              </w:rPr>
              <w:t xml:space="preserve">      Ya</w:t>
            </w:r>
            <w:r w:rsidRPr="00C72DC2">
              <w:rPr>
                <w:noProof/>
                <w:sz w:val="20"/>
                <w:szCs w:val="20"/>
              </w:rPr>
              <w:tab/>
              <w:t xml:space="preserve">    Tidak</w:t>
            </w:r>
          </w:p>
        </w:tc>
        <w:tc>
          <w:tcPr>
            <w:tcW w:w="1559" w:type="dxa"/>
            <w:tcBorders>
              <w:top w:val="double" w:sz="4" w:space="0" w:color="auto"/>
              <w:bottom w:val="double" w:sz="4" w:space="0" w:color="auto"/>
            </w:tcBorders>
          </w:tcPr>
          <w:p w14:paraId="3DD28E54" w14:textId="77777777" w:rsidR="00A51804" w:rsidRPr="00C72DC2" w:rsidRDefault="00A51804" w:rsidP="00314DA5">
            <w:pPr>
              <w:rPr>
                <w:noProof/>
                <w:sz w:val="20"/>
                <w:szCs w:val="20"/>
                <w:lang w:eastAsia="id-ID"/>
              </w:rPr>
            </w:pPr>
          </w:p>
        </w:tc>
      </w:tr>
    </w:tbl>
    <w:p w14:paraId="3E603BD9" w14:textId="77777777" w:rsidR="00AA5992" w:rsidRPr="00DA55F9" w:rsidRDefault="00AA5992">
      <w:pPr>
        <w:pStyle w:val="BodyText"/>
        <w:spacing w:before="3" w:after="1"/>
        <w:rPr>
          <w:rFonts w:ascii="Garamond" w:hAnsi="Garamond"/>
          <w:sz w:val="10"/>
        </w:rPr>
      </w:pPr>
    </w:p>
    <w:p w14:paraId="0CE4D697" w14:textId="77777777" w:rsidR="00AA5992" w:rsidRPr="00DA55F9" w:rsidRDefault="002A4BB1">
      <w:pPr>
        <w:pStyle w:val="BodyText"/>
        <w:spacing w:before="201"/>
        <w:ind w:left="2" w:right="146"/>
        <w:jc w:val="both"/>
        <w:rPr>
          <w:rFonts w:ascii="Garamond" w:hAnsi="Garamond"/>
        </w:rPr>
      </w:pPr>
      <w:r w:rsidRPr="00DA55F9">
        <w:rPr>
          <w:rFonts w:ascii="Garamond" w:hAnsi="Garamond"/>
        </w:rPr>
        <w:t>Bersama ini saya mengajukan permohonan untuk dapat mengikuti Rekognisi Pembelajaran Lampau (RPL)</w:t>
      </w:r>
      <w:r w:rsidRPr="00DA55F9">
        <w:rPr>
          <w:rFonts w:ascii="Garamond" w:hAnsi="Garamond"/>
          <w:spacing w:val="40"/>
        </w:rPr>
        <w:t xml:space="preserve"> </w:t>
      </w:r>
      <w:r w:rsidRPr="00DA55F9">
        <w:rPr>
          <w:rFonts w:ascii="Garamond" w:hAnsi="Garamond"/>
        </w:rPr>
        <w:t>dan dengan ini saya menyatakan bahwa:</w:t>
      </w:r>
    </w:p>
    <w:p w14:paraId="420921C4" w14:textId="77777777" w:rsidR="00AA5992" w:rsidRPr="00DA55F9" w:rsidRDefault="002A4BB1">
      <w:pPr>
        <w:pStyle w:val="ListParagraph"/>
        <w:numPr>
          <w:ilvl w:val="0"/>
          <w:numId w:val="11"/>
        </w:numPr>
        <w:tabs>
          <w:tab w:val="left" w:pos="285"/>
        </w:tabs>
        <w:spacing w:before="120"/>
        <w:ind w:right="139"/>
        <w:jc w:val="both"/>
        <w:rPr>
          <w:rFonts w:ascii="Garamond" w:hAnsi="Garamond"/>
          <w:sz w:val="24"/>
        </w:rPr>
      </w:pPr>
      <w:r w:rsidRPr="00DA55F9">
        <w:rPr>
          <w:rFonts w:ascii="Garamond" w:hAnsi="Garamond"/>
          <w:sz w:val="24"/>
        </w:rPr>
        <w:t>semua</w:t>
      </w:r>
      <w:r w:rsidRPr="00DA55F9">
        <w:rPr>
          <w:rFonts w:ascii="Garamond" w:hAnsi="Garamond"/>
          <w:spacing w:val="-5"/>
          <w:sz w:val="24"/>
        </w:rPr>
        <w:t xml:space="preserve"> </w:t>
      </w:r>
      <w:r w:rsidRPr="00DA55F9">
        <w:rPr>
          <w:rFonts w:ascii="Garamond" w:hAnsi="Garamond"/>
          <w:sz w:val="24"/>
        </w:rPr>
        <w:t>informasi</w:t>
      </w:r>
      <w:r w:rsidRPr="00DA55F9">
        <w:rPr>
          <w:rFonts w:ascii="Garamond" w:hAnsi="Garamond"/>
          <w:spacing w:val="-2"/>
          <w:sz w:val="24"/>
        </w:rPr>
        <w:t xml:space="preserve"> </w:t>
      </w:r>
      <w:r w:rsidRPr="00DA55F9">
        <w:rPr>
          <w:rFonts w:ascii="Garamond" w:hAnsi="Garamond"/>
          <w:sz w:val="24"/>
        </w:rPr>
        <w:t>yang</w:t>
      </w:r>
      <w:r w:rsidRPr="00DA55F9">
        <w:rPr>
          <w:rFonts w:ascii="Garamond" w:hAnsi="Garamond"/>
          <w:spacing w:val="-5"/>
          <w:sz w:val="24"/>
        </w:rPr>
        <w:t xml:space="preserve"> </w:t>
      </w:r>
      <w:r w:rsidRPr="00DA55F9">
        <w:rPr>
          <w:rFonts w:ascii="Garamond" w:hAnsi="Garamond"/>
          <w:sz w:val="24"/>
        </w:rPr>
        <w:t>saya</w:t>
      </w:r>
      <w:r w:rsidRPr="00DA55F9">
        <w:rPr>
          <w:rFonts w:ascii="Garamond" w:hAnsi="Garamond"/>
          <w:spacing w:val="-6"/>
          <w:sz w:val="24"/>
        </w:rPr>
        <w:t xml:space="preserve"> </w:t>
      </w:r>
      <w:r w:rsidRPr="00DA55F9">
        <w:rPr>
          <w:rFonts w:ascii="Garamond" w:hAnsi="Garamond"/>
          <w:sz w:val="24"/>
        </w:rPr>
        <w:t>tuliskan</w:t>
      </w:r>
      <w:r w:rsidRPr="00DA55F9">
        <w:rPr>
          <w:rFonts w:ascii="Garamond" w:hAnsi="Garamond"/>
          <w:spacing w:val="-5"/>
          <w:sz w:val="24"/>
        </w:rPr>
        <w:t xml:space="preserve"> </w:t>
      </w:r>
      <w:r w:rsidRPr="00DA55F9">
        <w:rPr>
          <w:rFonts w:ascii="Garamond" w:hAnsi="Garamond"/>
          <w:sz w:val="24"/>
        </w:rPr>
        <w:t>adalah</w:t>
      </w:r>
      <w:r w:rsidRPr="00DA55F9">
        <w:rPr>
          <w:rFonts w:ascii="Garamond" w:hAnsi="Garamond"/>
          <w:spacing w:val="-5"/>
          <w:sz w:val="24"/>
        </w:rPr>
        <w:t xml:space="preserve"> </w:t>
      </w:r>
      <w:r w:rsidRPr="00DA55F9">
        <w:rPr>
          <w:rFonts w:ascii="Garamond" w:hAnsi="Garamond"/>
          <w:sz w:val="24"/>
        </w:rPr>
        <w:t>sepenuhnya</w:t>
      </w:r>
      <w:r w:rsidRPr="00DA55F9">
        <w:rPr>
          <w:rFonts w:ascii="Garamond" w:hAnsi="Garamond"/>
          <w:spacing w:val="-6"/>
          <w:sz w:val="24"/>
        </w:rPr>
        <w:t xml:space="preserve"> </w:t>
      </w:r>
      <w:r w:rsidRPr="00DA55F9">
        <w:rPr>
          <w:rFonts w:ascii="Garamond" w:hAnsi="Garamond"/>
          <w:sz w:val="24"/>
        </w:rPr>
        <w:t>benar</w:t>
      </w:r>
      <w:r w:rsidRPr="00DA55F9">
        <w:rPr>
          <w:rFonts w:ascii="Garamond" w:hAnsi="Garamond"/>
          <w:spacing w:val="-6"/>
          <w:sz w:val="24"/>
        </w:rPr>
        <w:t xml:space="preserve"> </w:t>
      </w:r>
      <w:r w:rsidRPr="00DA55F9">
        <w:rPr>
          <w:rFonts w:ascii="Garamond" w:hAnsi="Garamond"/>
          <w:sz w:val="24"/>
        </w:rPr>
        <w:t>dan</w:t>
      </w:r>
      <w:r w:rsidRPr="00DA55F9">
        <w:rPr>
          <w:rFonts w:ascii="Garamond" w:hAnsi="Garamond"/>
          <w:spacing w:val="-5"/>
          <w:sz w:val="24"/>
        </w:rPr>
        <w:t xml:space="preserve"> </w:t>
      </w:r>
      <w:r w:rsidRPr="00DA55F9">
        <w:rPr>
          <w:rFonts w:ascii="Garamond" w:hAnsi="Garamond"/>
          <w:sz w:val="24"/>
        </w:rPr>
        <w:t>saya</w:t>
      </w:r>
      <w:r w:rsidRPr="00DA55F9">
        <w:rPr>
          <w:rFonts w:ascii="Garamond" w:hAnsi="Garamond"/>
          <w:spacing w:val="-6"/>
          <w:sz w:val="24"/>
        </w:rPr>
        <w:t xml:space="preserve"> </w:t>
      </w:r>
      <w:r w:rsidRPr="00DA55F9">
        <w:rPr>
          <w:rFonts w:ascii="Garamond" w:hAnsi="Garamond"/>
          <w:sz w:val="24"/>
        </w:rPr>
        <w:t>bertanggung-jawab</w:t>
      </w:r>
      <w:r w:rsidRPr="00DA55F9">
        <w:rPr>
          <w:rFonts w:ascii="Garamond" w:hAnsi="Garamond"/>
          <w:spacing w:val="-5"/>
          <w:sz w:val="24"/>
        </w:rPr>
        <w:t xml:space="preserve"> </w:t>
      </w:r>
      <w:r w:rsidRPr="00DA55F9">
        <w:rPr>
          <w:rFonts w:ascii="Garamond" w:hAnsi="Garamond"/>
          <w:sz w:val="24"/>
        </w:rPr>
        <w:t>atas seluruh data dalam formulir ini, dan apabila dikemudian hari ternyata informasi yang saya sampaikan tersebut adalah tidak benar, maka saya bersedia menerima sangsi sesuai dengan ketentuan yang berlaku;</w:t>
      </w:r>
    </w:p>
    <w:p w14:paraId="73613DE8" w14:textId="77777777" w:rsidR="00AA5992" w:rsidRPr="00DA55F9" w:rsidRDefault="002A4BB1">
      <w:pPr>
        <w:pStyle w:val="ListParagraph"/>
        <w:numPr>
          <w:ilvl w:val="0"/>
          <w:numId w:val="11"/>
        </w:numPr>
        <w:tabs>
          <w:tab w:val="left" w:pos="285"/>
        </w:tabs>
        <w:ind w:right="142"/>
        <w:jc w:val="both"/>
        <w:rPr>
          <w:rFonts w:ascii="Garamond" w:hAnsi="Garamond"/>
          <w:sz w:val="24"/>
        </w:rPr>
      </w:pPr>
      <w:r w:rsidRPr="00DA55F9">
        <w:rPr>
          <w:rFonts w:ascii="Garamond" w:hAnsi="Garamond"/>
          <w:sz w:val="24"/>
        </w:rPr>
        <w:t>saya memberikan ijin kepada pihak pengelola program RPL, untuk melakukan pemeriksaan kebenaran informasi yang saya berikan dalam formulir aplikasi ini kepada seluruh pihak yang terkait dengan jenjang akademik sebelumnya dan kepada perusahaan tempat saya bekerja sebelumnyadan atau saat ini saya bekerja; dan</w:t>
      </w:r>
    </w:p>
    <w:p w14:paraId="7490E816" w14:textId="77777777" w:rsidR="00AA5992" w:rsidRPr="00DA55F9" w:rsidRDefault="002A4BB1">
      <w:pPr>
        <w:pStyle w:val="ListParagraph"/>
        <w:numPr>
          <w:ilvl w:val="0"/>
          <w:numId w:val="11"/>
        </w:numPr>
        <w:tabs>
          <w:tab w:val="left" w:pos="285"/>
        </w:tabs>
        <w:spacing w:before="1"/>
        <w:ind w:right="143"/>
        <w:jc w:val="both"/>
        <w:rPr>
          <w:rFonts w:ascii="Garamond" w:hAnsi="Garamond"/>
          <w:sz w:val="24"/>
        </w:rPr>
      </w:pPr>
      <w:r w:rsidRPr="00DA55F9">
        <w:rPr>
          <w:rFonts w:ascii="Garamond" w:hAnsi="Garamond"/>
          <w:sz w:val="24"/>
        </w:rPr>
        <w:t>saya akan mengikuti proses asesmen sesuai dengan jadwal/waktu yang ditetapkan oleh Perguruan Tinggi.</w:t>
      </w:r>
    </w:p>
    <w:p w14:paraId="7624891A" w14:textId="77777777" w:rsidR="00AA5992" w:rsidRPr="00DA55F9" w:rsidRDefault="002A4BB1" w:rsidP="00A51804">
      <w:pPr>
        <w:pStyle w:val="BodyText"/>
        <w:spacing w:line="420" w:lineRule="auto"/>
        <w:ind w:left="5439" w:right="1816"/>
        <w:rPr>
          <w:rFonts w:ascii="Garamond" w:hAnsi="Garamond"/>
        </w:rPr>
      </w:pPr>
      <w:r w:rsidRPr="00DA55F9">
        <w:rPr>
          <w:rFonts w:ascii="Garamond" w:hAnsi="Garamond"/>
        </w:rPr>
        <w:t>Tempat/Tanggal : Tanda</w:t>
      </w:r>
      <w:r w:rsidRPr="00DA55F9">
        <w:rPr>
          <w:rFonts w:ascii="Garamond" w:hAnsi="Garamond"/>
          <w:spacing w:val="-14"/>
        </w:rPr>
        <w:t xml:space="preserve"> </w:t>
      </w:r>
      <w:r w:rsidRPr="00DA55F9">
        <w:rPr>
          <w:rFonts w:ascii="Garamond" w:hAnsi="Garamond"/>
        </w:rPr>
        <w:t>tangan</w:t>
      </w:r>
      <w:r w:rsidRPr="00DA55F9">
        <w:rPr>
          <w:rFonts w:ascii="Garamond" w:hAnsi="Garamond"/>
          <w:spacing w:val="-13"/>
        </w:rPr>
        <w:t xml:space="preserve"> </w:t>
      </w:r>
      <w:r w:rsidRPr="00DA55F9">
        <w:rPr>
          <w:rFonts w:ascii="Garamond" w:hAnsi="Garamond"/>
        </w:rPr>
        <w:t>Pelamar</w:t>
      </w:r>
      <w:r w:rsidRPr="00DA55F9">
        <w:rPr>
          <w:rFonts w:ascii="Garamond" w:hAnsi="Garamond"/>
          <w:spacing w:val="-15"/>
        </w:rPr>
        <w:t xml:space="preserve"> </w:t>
      </w:r>
      <w:r w:rsidRPr="00DA55F9">
        <w:rPr>
          <w:rFonts w:ascii="Garamond" w:hAnsi="Garamond"/>
        </w:rPr>
        <w:t>:</w:t>
      </w:r>
    </w:p>
    <w:p w14:paraId="1E84C83A" w14:textId="77777777" w:rsidR="00A51804" w:rsidRDefault="00A51804">
      <w:pPr>
        <w:tabs>
          <w:tab w:val="left" w:leader="dot" w:pos="8878"/>
        </w:tabs>
        <w:ind w:left="5439"/>
        <w:rPr>
          <w:rFonts w:ascii="Garamond" w:hAnsi="Garamond"/>
          <w:spacing w:val="-10"/>
          <w:sz w:val="24"/>
        </w:rPr>
      </w:pPr>
    </w:p>
    <w:p w14:paraId="577C87F1" w14:textId="77777777" w:rsidR="00A51804" w:rsidRDefault="00A51804">
      <w:pPr>
        <w:tabs>
          <w:tab w:val="left" w:leader="dot" w:pos="8878"/>
        </w:tabs>
        <w:ind w:left="5439"/>
        <w:rPr>
          <w:rFonts w:ascii="Garamond" w:hAnsi="Garamond"/>
          <w:spacing w:val="-10"/>
          <w:sz w:val="24"/>
        </w:rPr>
      </w:pPr>
    </w:p>
    <w:p w14:paraId="1987CD6F" w14:textId="77777777" w:rsidR="00A51804" w:rsidRDefault="00A51804">
      <w:pPr>
        <w:tabs>
          <w:tab w:val="left" w:leader="dot" w:pos="8878"/>
        </w:tabs>
        <w:ind w:left="5439"/>
        <w:rPr>
          <w:rFonts w:ascii="Garamond" w:hAnsi="Garamond"/>
          <w:spacing w:val="-10"/>
          <w:sz w:val="24"/>
        </w:rPr>
      </w:pPr>
    </w:p>
    <w:p w14:paraId="134A3F0A" w14:textId="77777777" w:rsidR="00A51804" w:rsidRDefault="00A51804">
      <w:pPr>
        <w:tabs>
          <w:tab w:val="left" w:leader="dot" w:pos="8878"/>
        </w:tabs>
        <w:ind w:left="5439"/>
        <w:rPr>
          <w:rFonts w:ascii="Garamond" w:hAnsi="Garamond"/>
          <w:spacing w:val="-10"/>
          <w:sz w:val="24"/>
        </w:rPr>
      </w:pPr>
    </w:p>
    <w:p w14:paraId="0468A184" w14:textId="77777777" w:rsidR="00A51804" w:rsidRDefault="00A51804">
      <w:pPr>
        <w:tabs>
          <w:tab w:val="left" w:leader="dot" w:pos="8878"/>
        </w:tabs>
        <w:ind w:left="5439"/>
        <w:rPr>
          <w:rFonts w:ascii="Garamond" w:hAnsi="Garamond"/>
          <w:spacing w:val="-10"/>
          <w:sz w:val="24"/>
        </w:rPr>
      </w:pPr>
    </w:p>
    <w:p w14:paraId="64917A42" w14:textId="226128D8" w:rsidR="00AA5992" w:rsidRPr="00DA55F9" w:rsidRDefault="002A4BB1">
      <w:pPr>
        <w:tabs>
          <w:tab w:val="left" w:leader="dot" w:pos="8878"/>
        </w:tabs>
        <w:ind w:left="5439"/>
        <w:rPr>
          <w:rFonts w:ascii="Garamond" w:hAnsi="Garamond"/>
          <w:sz w:val="24"/>
        </w:rPr>
      </w:pPr>
      <w:r w:rsidRPr="00DA55F9">
        <w:rPr>
          <w:rFonts w:ascii="Garamond" w:hAnsi="Garamond"/>
          <w:spacing w:val="-10"/>
          <w:sz w:val="24"/>
        </w:rPr>
        <w:t>(</w:t>
      </w:r>
      <w:r w:rsidRPr="00DA55F9">
        <w:rPr>
          <w:rFonts w:ascii="Garamond" w:hAnsi="Garamond"/>
          <w:sz w:val="24"/>
        </w:rPr>
        <w:tab/>
      </w:r>
      <w:r w:rsidRPr="00DA55F9">
        <w:rPr>
          <w:rFonts w:ascii="Garamond" w:hAnsi="Garamond"/>
          <w:spacing w:val="-10"/>
          <w:sz w:val="24"/>
        </w:rPr>
        <w:t>)</w:t>
      </w:r>
    </w:p>
    <w:p w14:paraId="3C0C1C67" w14:textId="77777777" w:rsidR="00AA5992" w:rsidRPr="00DA55F9" w:rsidRDefault="002A4BB1">
      <w:pPr>
        <w:spacing w:before="130"/>
        <w:ind w:left="2"/>
        <w:rPr>
          <w:rFonts w:ascii="Garamond" w:hAnsi="Garamond"/>
          <w:b/>
        </w:rPr>
      </w:pPr>
      <w:r w:rsidRPr="00DA55F9">
        <w:rPr>
          <w:rFonts w:ascii="Garamond" w:hAnsi="Garamond"/>
          <w:b/>
        </w:rPr>
        <w:t>Lampiran</w:t>
      </w:r>
      <w:r w:rsidRPr="00DA55F9">
        <w:rPr>
          <w:rFonts w:ascii="Garamond" w:hAnsi="Garamond"/>
          <w:b/>
          <w:spacing w:val="-2"/>
        </w:rPr>
        <w:t xml:space="preserve"> </w:t>
      </w:r>
      <w:r w:rsidRPr="00DA55F9">
        <w:rPr>
          <w:rFonts w:ascii="Garamond" w:hAnsi="Garamond"/>
          <w:b/>
        </w:rPr>
        <w:t>yang</w:t>
      </w:r>
      <w:r w:rsidRPr="00DA55F9">
        <w:rPr>
          <w:rFonts w:ascii="Garamond" w:hAnsi="Garamond"/>
          <w:b/>
          <w:spacing w:val="-1"/>
        </w:rPr>
        <w:t xml:space="preserve"> </w:t>
      </w:r>
      <w:r w:rsidRPr="00DA55F9">
        <w:rPr>
          <w:rFonts w:ascii="Garamond" w:hAnsi="Garamond"/>
          <w:b/>
          <w:spacing w:val="-2"/>
        </w:rPr>
        <w:t>disertakan:</w:t>
      </w:r>
    </w:p>
    <w:p w14:paraId="37AA80DF" w14:textId="77777777" w:rsidR="00AA5992" w:rsidRPr="00DA55F9" w:rsidRDefault="002A4BB1">
      <w:pPr>
        <w:pStyle w:val="ListParagraph"/>
        <w:numPr>
          <w:ilvl w:val="1"/>
          <w:numId w:val="11"/>
        </w:numPr>
        <w:tabs>
          <w:tab w:val="left" w:pos="854"/>
        </w:tabs>
        <w:spacing w:before="119"/>
        <w:ind w:right="616"/>
        <w:rPr>
          <w:rFonts w:ascii="Garamond" w:hAnsi="Garamond"/>
        </w:rPr>
      </w:pPr>
      <w:r w:rsidRPr="00DA55F9">
        <w:rPr>
          <w:rFonts w:ascii="Garamond" w:hAnsi="Garamond"/>
          <w:noProof/>
        </w:rPr>
        <mc:AlternateContent>
          <mc:Choice Requires="wps">
            <w:drawing>
              <wp:anchor distT="0" distB="0" distL="0" distR="0" simplePos="0" relativeHeight="251645952" behindDoc="0" locked="0" layoutInCell="1" allowOverlap="1" wp14:anchorId="77364B7C" wp14:editId="78FAD84B">
                <wp:simplePos x="0" y="0"/>
                <wp:positionH relativeFrom="page">
                  <wp:posOffset>1121410</wp:posOffset>
                </wp:positionH>
                <wp:positionV relativeFrom="paragraph">
                  <wp:posOffset>90170</wp:posOffset>
                </wp:positionV>
                <wp:extent cx="155575" cy="137795"/>
                <wp:effectExtent l="0" t="0" r="0" b="0"/>
                <wp:wrapNone/>
                <wp:docPr id="32" name="Graphic 32"/>
                <wp:cNvGraphicFramePr/>
                <a:graphic xmlns:a="http://schemas.openxmlformats.org/drawingml/2006/main">
                  <a:graphicData uri="http://schemas.microsoft.com/office/word/2010/wordprocessingShape">
                    <wps:wsp>
                      <wps:cNvSpPr/>
                      <wps:spPr>
                        <a:xfrm>
                          <a:off x="0" y="0"/>
                          <a:ext cx="155575" cy="137795"/>
                        </a:xfrm>
                        <a:custGeom>
                          <a:avLst/>
                          <a:gdLst/>
                          <a:ahLst/>
                          <a:cxnLst/>
                          <a:rect l="l" t="t" r="r" b="b"/>
                          <a:pathLst>
                            <a:path w="155575" h="137795">
                              <a:moveTo>
                                <a:pt x="0" y="137794"/>
                              </a:moveTo>
                              <a:lnTo>
                                <a:pt x="155575" y="137794"/>
                              </a:lnTo>
                              <a:lnTo>
                                <a:pt x="155575" y="0"/>
                              </a:lnTo>
                              <a:lnTo>
                                <a:pt x="0" y="0"/>
                              </a:lnTo>
                              <a:lnTo>
                                <a:pt x="0" y="137794"/>
                              </a:lnTo>
                              <a:close/>
                            </a:path>
                          </a:pathLst>
                        </a:custGeom>
                        <a:ln w="15875">
                          <a:solidFill>
                            <a:srgbClr val="000000"/>
                          </a:solidFill>
                          <a:prstDash val="solid"/>
                        </a:ln>
                      </wps:spPr>
                      <wps:bodyPr wrap="square" lIns="0" tIns="0" rIns="0" bIns="0" rtlCol="0">
                        <a:noAutofit/>
                      </wps:bodyPr>
                    </wps:wsp>
                  </a:graphicData>
                </a:graphic>
              </wp:anchor>
            </w:drawing>
          </mc:Choice>
          <mc:Fallback>
            <w:pict>
              <v:shape w14:anchorId="3EAE9AD5" id="Graphic 32" o:spid="_x0000_s1026" style="position:absolute;margin-left:88.3pt;margin-top:7.1pt;width:12.25pt;height:10.85pt;z-index:251645952;visibility:visible;mso-wrap-style:square;mso-wrap-distance-left:0;mso-wrap-distance-top:0;mso-wrap-distance-right:0;mso-wrap-distance-bottom:0;mso-position-horizontal:absolute;mso-position-horizontal-relative:page;mso-position-vertical:absolute;mso-position-vertical-relative:text;v-text-anchor:top" coordsize="1555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" path="m,137794r155575,l155575,,,,,137794xe" filled="f" strokeweight="1.25pt">
                <v:path arrowok="t"/>
                <w10:wrap anchorx="page"/>
              </v:shape>
            </w:pict>
          </mc:Fallback>
        </mc:AlternateContent>
      </w:r>
      <w:r w:rsidRPr="00DA55F9">
        <w:rPr>
          <w:rFonts w:ascii="Garamond" w:hAnsi="Garamond"/>
          <w:noProof/>
        </w:rPr>
        <mc:AlternateContent>
          <mc:Choice Requires="wps">
            <w:drawing>
              <wp:anchor distT="0" distB="0" distL="0" distR="0" simplePos="0" relativeHeight="251646976" behindDoc="0" locked="0" layoutInCell="1" allowOverlap="1" wp14:anchorId="4A48A603" wp14:editId="6015A92A">
                <wp:simplePos x="0" y="0"/>
                <wp:positionH relativeFrom="page">
                  <wp:posOffset>1113155</wp:posOffset>
                </wp:positionH>
                <wp:positionV relativeFrom="paragraph">
                  <wp:posOffset>364490</wp:posOffset>
                </wp:positionV>
                <wp:extent cx="154940" cy="137795"/>
                <wp:effectExtent l="0" t="0" r="0" b="0"/>
                <wp:wrapNone/>
                <wp:docPr id="33" name="Graphic 33"/>
                <wp:cNvGraphicFramePr/>
                <a:graphic xmlns:a="http://schemas.openxmlformats.org/drawingml/2006/main">
                  <a:graphicData uri="http://schemas.microsoft.com/office/word/2010/wordprocessingShape">
                    <wps:wsp>
                      <wps:cNvSpPr/>
                      <wps:spPr>
                        <a:xfrm>
                          <a:off x="0" y="0"/>
                          <a:ext cx="154940" cy="137795"/>
                        </a:xfrm>
                        <a:custGeom>
                          <a:avLst/>
                          <a:gdLst/>
                          <a:ahLst/>
                          <a:cxnLst/>
                          <a:rect l="l" t="t" r="r" b="b"/>
                          <a:pathLst>
                            <a:path w="154940" h="137795">
                              <a:moveTo>
                                <a:pt x="0" y="137794"/>
                              </a:moveTo>
                              <a:lnTo>
                                <a:pt x="154940" y="137794"/>
                              </a:lnTo>
                              <a:lnTo>
                                <a:pt x="154940" y="0"/>
                              </a:lnTo>
                              <a:lnTo>
                                <a:pt x="0" y="0"/>
                              </a:lnTo>
                              <a:lnTo>
                                <a:pt x="0" y="137794"/>
                              </a:lnTo>
                              <a:close/>
                            </a:path>
                          </a:pathLst>
                        </a:custGeom>
                        <a:ln w="15875">
                          <a:solidFill>
                            <a:srgbClr val="000000"/>
                          </a:solidFill>
                          <a:prstDash val="solid"/>
                        </a:ln>
                      </wps:spPr>
                      <wps:bodyPr wrap="square" lIns="0" tIns="0" rIns="0" bIns="0" rtlCol="0">
                        <a:noAutofit/>
                      </wps:bodyPr>
                    </wps:wsp>
                  </a:graphicData>
                </a:graphic>
              </wp:anchor>
            </w:drawing>
          </mc:Choice>
          <mc:Fallback>
            <w:pict>
              <v:shape w14:anchorId="2F0C87E0" id="Graphic 33" o:spid="_x0000_s1026" style="position:absolute;margin-left:87.65pt;margin-top:28.7pt;width:12.2pt;height:10.85pt;z-index:251646976;visibility:visible;mso-wrap-style:square;mso-wrap-distance-left:0;mso-wrap-distance-top:0;mso-wrap-distance-right:0;mso-wrap-distance-bottom:0;mso-position-horizontal:absolute;mso-position-horizontal-relative:page;mso-position-vertical:absolute;mso-position-vertical-relative:text;v-text-anchor:top" coordsize="15494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" path="m,137794r154940,l154940,,,,,137794xe" filled="f" strokeweight="1.25pt">
                <v:path arrowok="t"/>
                <w10:wrap anchorx="page"/>
              </v:shape>
            </w:pict>
          </mc:Fallback>
        </mc:AlternateContent>
      </w:r>
      <w:r w:rsidRPr="00DA55F9">
        <w:rPr>
          <w:rFonts w:ascii="Garamond" w:hAnsi="Garamond"/>
        </w:rPr>
        <w:t>Formulir</w:t>
      </w:r>
      <w:r w:rsidRPr="00DA55F9">
        <w:rPr>
          <w:rFonts w:ascii="Garamond" w:hAnsi="Garamond"/>
          <w:spacing w:val="-3"/>
        </w:rPr>
        <w:t xml:space="preserve"> </w:t>
      </w:r>
      <w:r w:rsidRPr="00DA55F9">
        <w:rPr>
          <w:rFonts w:ascii="Garamond" w:hAnsi="Garamond"/>
        </w:rPr>
        <w:t>Evaluasi</w:t>
      </w:r>
      <w:r w:rsidRPr="00DA55F9">
        <w:rPr>
          <w:rFonts w:ascii="Garamond" w:hAnsi="Garamond"/>
          <w:spacing w:val="-5"/>
        </w:rPr>
        <w:t xml:space="preserve"> </w:t>
      </w:r>
      <w:r w:rsidRPr="00DA55F9">
        <w:rPr>
          <w:rFonts w:ascii="Garamond" w:hAnsi="Garamond"/>
        </w:rPr>
        <w:t>Diri</w:t>
      </w:r>
      <w:r w:rsidRPr="00DA55F9">
        <w:rPr>
          <w:rFonts w:ascii="Garamond" w:hAnsi="Garamond"/>
          <w:spacing w:val="-2"/>
        </w:rPr>
        <w:t xml:space="preserve"> </w:t>
      </w:r>
      <w:r w:rsidRPr="00DA55F9">
        <w:rPr>
          <w:rFonts w:ascii="Garamond" w:hAnsi="Garamond"/>
        </w:rPr>
        <w:t>sesuai</w:t>
      </w:r>
      <w:r w:rsidRPr="00DA55F9">
        <w:rPr>
          <w:rFonts w:ascii="Garamond" w:hAnsi="Garamond"/>
          <w:spacing w:val="-2"/>
        </w:rPr>
        <w:t xml:space="preserve"> </w:t>
      </w:r>
      <w:r w:rsidRPr="00DA55F9">
        <w:rPr>
          <w:rFonts w:ascii="Garamond" w:hAnsi="Garamond"/>
        </w:rPr>
        <w:t>dengan</w:t>
      </w:r>
      <w:r w:rsidRPr="00DA55F9">
        <w:rPr>
          <w:rFonts w:ascii="Garamond" w:hAnsi="Garamond"/>
          <w:spacing w:val="-3"/>
        </w:rPr>
        <w:t xml:space="preserve"> </w:t>
      </w:r>
      <w:r w:rsidRPr="00DA55F9">
        <w:rPr>
          <w:rFonts w:ascii="Garamond" w:hAnsi="Garamond"/>
        </w:rPr>
        <w:t>Daftar</w:t>
      </w:r>
      <w:r w:rsidRPr="00DA55F9">
        <w:rPr>
          <w:rFonts w:ascii="Garamond" w:hAnsi="Garamond"/>
          <w:spacing w:val="-5"/>
        </w:rPr>
        <w:t xml:space="preserve"> </w:t>
      </w:r>
      <w:r w:rsidRPr="00DA55F9">
        <w:rPr>
          <w:rFonts w:ascii="Garamond" w:hAnsi="Garamond"/>
        </w:rPr>
        <w:t>Mata</w:t>
      </w:r>
      <w:r w:rsidRPr="00DA55F9">
        <w:rPr>
          <w:rFonts w:ascii="Garamond" w:hAnsi="Garamond"/>
          <w:spacing w:val="-3"/>
        </w:rPr>
        <w:t xml:space="preserve"> </w:t>
      </w:r>
      <w:r w:rsidRPr="00DA55F9">
        <w:rPr>
          <w:rFonts w:ascii="Garamond" w:hAnsi="Garamond"/>
        </w:rPr>
        <w:t>Kuliah</w:t>
      </w:r>
      <w:r w:rsidRPr="00DA55F9">
        <w:rPr>
          <w:rFonts w:ascii="Garamond" w:hAnsi="Garamond"/>
          <w:spacing w:val="-3"/>
        </w:rPr>
        <w:t xml:space="preserve"> </w:t>
      </w:r>
      <w:r w:rsidRPr="00DA55F9">
        <w:rPr>
          <w:rFonts w:ascii="Garamond" w:hAnsi="Garamond"/>
        </w:rPr>
        <w:t>yang</w:t>
      </w:r>
      <w:r w:rsidRPr="00DA55F9">
        <w:rPr>
          <w:rFonts w:ascii="Garamond" w:hAnsi="Garamond"/>
          <w:spacing w:val="-6"/>
        </w:rPr>
        <w:t xml:space="preserve"> </w:t>
      </w:r>
      <w:r w:rsidRPr="00DA55F9">
        <w:rPr>
          <w:rFonts w:ascii="Garamond" w:hAnsi="Garamond"/>
        </w:rPr>
        <w:t>diajukan</w:t>
      </w:r>
      <w:r w:rsidRPr="00DA55F9">
        <w:rPr>
          <w:rFonts w:ascii="Garamond" w:hAnsi="Garamond"/>
          <w:spacing w:val="-3"/>
        </w:rPr>
        <w:t xml:space="preserve"> </w:t>
      </w:r>
      <w:r w:rsidRPr="00DA55F9">
        <w:rPr>
          <w:rFonts w:ascii="Garamond" w:hAnsi="Garamond"/>
        </w:rPr>
        <w:t>untuk</w:t>
      </w:r>
      <w:r w:rsidRPr="00DA55F9">
        <w:rPr>
          <w:rFonts w:ascii="Garamond" w:hAnsi="Garamond"/>
          <w:spacing w:val="-3"/>
        </w:rPr>
        <w:t xml:space="preserve"> </w:t>
      </w:r>
      <w:r w:rsidRPr="00DA55F9">
        <w:rPr>
          <w:rFonts w:ascii="Garamond" w:hAnsi="Garamond"/>
        </w:rPr>
        <w:t>RPL</w:t>
      </w:r>
      <w:r w:rsidRPr="00DA55F9">
        <w:rPr>
          <w:rFonts w:ascii="Garamond" w:hAnsi="Garamond"/>
          <w:spacing w:val="-3"/>
        </w:rPr>
        <w:t xml:space="preserve"> </w:t>
      </w:r>
      <w:r w:rsidRPr="00DA55F9">
        <w:rPr>
          <w:rFonts w:ascii="Garamond" w:hAnsi="Garamond"/>
        </w:rPr>
        <w:t>disertai dengan bukti pendukung pemenuhan Capaian Pembelajarannya.</w:t>
      </w:r>
    </w:p>
    <w:p w14:paraId="231EC29B" w14:textId="77777777" w:rsidR="00AA5992" w:rsidRPr="00DA55F9" w:rsidRDefault="002A4BB1">
      <w:pPr>
        <w:pStyle w:val="ListParagraph"/>
        <w:numPr>
          <w:ilvl w:val="1"/>
          <w:numId w:val="11"/>
        </w:numPr>
        <w:tabs>
          <w:tab w:val="left" w:pos="853"/>
        </w:tabs>
        <w:spacing w:line="251" w:lineRule="exact"/>
        <w:ind w:left="853" w:hanging="285"/>
        <w:rPr>
          <w:rFonts w:ascii="Garamond" w:hAnsi="Garamond"/>
        </w:rPr>
      </w:pPr>
      <w:r w:rsidRPr="00DA55F9">
        <w:rPr>
          <w:rFonts w:ascii="Garamond" w:hAnsi="Garamond"/>
          <w:noProof/>
        </w:rPr>
        <mc:AlternateContent>
          <mc:Choice Requires="wps">
            <w:drawing>
              <wp:anchor distT="0" distB="0" distL="0" distR="0" simplePos="0" relativeHeight="251648000" behindDoc="0" locked="0" layoutInCell="1" allowOverlap="1" wp14:anchorId="3A079590" wp14:editId="50017EF7">
                <wp:simplePos x="0" y="0"/>
                <wp:positionH relativeFrom="page">
                  <wp:posOffset>1113155</wp:posOffset>
                </wp:positionH>
                <wp:positionV relativeFrom="paragraph">
                  <wp:posOffset>149860</wp:posOffset>
                </wp:positionV>
                <wp:extent cx="154940" cy="137795"/>
                <wp:effectExtent l="0" t="0" r="0" b="0"/>
                <wp:wrapNone/>
                <wp:docPr id="34" name="Graphic 34"/>
                <wp:cNvGraphicFramePr/>
                <a:graphic xmlns:a="http://schemas.openxmlformats.org/drawingml/2006/main">
                  <a:graphicData uri="http://schemas.microsoft.com/office/word/2010/wordprocessingShape">
                    <wps:wsp>
                      <wps:cNvSpPr/>
                      <wps:spPr>
                        <a:xfrm>
                          <a:off x="0" y="0"/>
                          <a:ext cx="154940" cy="137795"/>
                        </a:xfrm>
                        <a:custGeom>
                          <a:avLst/>
                          <a:gdLst/>
                          <a:ahLst/>
                          <a:cxnLst/>
                          <a:rect l="l" t="t" r="r" b="b"/>
                          <a:pathLst>
                            <a:path w="154940" h="137795">
                              <a:moveTo>
                                <a:pt x="0" y="137795"/>
                              </a:moveTo>
                              <a:lnTo>
                                <a:pt x="154940" y="137795"/>
                              </a:lnTo>
                              <a:lnTo>
                                <a:pt x="154940" y="0"/>
                              </a:lnTo>
                              <a:lnTo>
                                <a:pt x="0" y="0"/>
                              </a:lnTo>
                              <a:lnTo>
                                <a:pt x="0" y="137795"/>
                              </a:lnTo>
                              <a:close/>
                            </a:path>
                          </a:pathLst>
                        </a:custGeom>
                        <a:ln w="15875">
                          <a:solidFill>
                            <a:srgbClr val="000000"/>
                          </a:solidFill>
                          <a:prstDash val="solid"/>
                        </a:ln>
                      </wps:spPr>
                      <wps:bodyPr wrap="square" lIns="0" tIns="0" rIns="0" bIns="0" rtlCol="0">
                        <a:noAutofit/>
                      </wps:bodyPr>
                    </wps:wsp>
                  </a:graphicData>
                </a:graphic>
              </wp:anchor>
            </w:drawing>
          </mc:Choice>
          <mc:Fallback>
            <w:pict>
              <v:shape w14:anchorId="740276B6" id="Graphic 34" o:spid="_x0000_s1026" style="position:absolute;margin-left:87.65pt;margin-top:11.8pt;width:12.2pt;height:10.85pt;z-index:251648000;visibility:visible;mso-wrap-style:square;mso-wrap-distance-left:0;mso-wrap-distance-top:0;mso-wrap-distance-right:0;mso-wrap-distance-bottom:0;mso-position-horizontal:absolute;mso-position-horizontal-relative:page;mso-position-vertical:absolute;mso-position-vertical-relative:text;v-text-anchor:top" coordsize="15494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" path="m,137795r154940,l154940,,,,,137795xe" filled="f" strokeweight="1.25pt">
                <v:path arrowok="t"/>
                <w10:wrap anchorx="page"/>
              </v:shape>
            </w:pict>
          </mc:Fallback>
        </mc:AlternateContent>
      </w:r>
      <w:r w:rsidRPr="00DA55F9">
        <w:rPr>
          <w:rFonts w:ascii="Garamond" w:hAnsi="Garamond"/>
        </w:rPr>
        <w:t>Daftar</w:t>
      </w:r>
      <w:r w:rsidRPr="00DA55F9">
        <w:rPr>
          <w:rFonts w:ascii="Garamond" w:hAnsi="Garamond"/>
          <w:spacing w:val="-5"/>
        </w:rPr>
        <w:t xml:space="preserve"> </w:t>
      </w:r>
      <w:r w:rsidRPr="00DA55F9">
        <w:rPr>
          <w:rFonts w:ascii="Garamond" w:hAnsi="Garamond"/>
        </w:rPr>
        <w:t>Riwayat</w:t>
      </w:r>
      <w:r w:rsidRPr="00DA55F9">
        <w:rPr>
          <w:rFonts w:ascii="Garamond" w:hAnsi="Garamond"/>
          <w:spacing w:val="-4"/>
        </w:rPr>
        <w:t xml:space="preserve"> </w:t>
      </w:r>
      <w:r w:rsidRPr="00DA55F9">
        <w:rPr>
          <w:rFonts w:ascii="Garamond" w:hAnsi="Garamond"/>
          <w:spacing w:val="-2"/>
        </w:rPr>
        <w:t>Hidup</w:t>
      </w:r>
    </w:p>
    <w:p w14:paraId="6E1C74BF" w14:textId="77777777" w:rsidR="00AA5992" w:rsidRPr="00DA55F9" w:rsidRDefault="002A4BB1">
      <w:pPr>
        <w:pStyle w:val="ListParagraph"/>
        <w:numPr>
          <w:ilvl w:val="1"/>
          <w:numId w:val="11"/>
        </w:numPr>
        <w:tabs>
          <w:tab w:val="left" w:pos="853"/>
        </w:tabs>
        <w:spacing w:before="2" w:line="253" w:lineRule="exact"/>
        <w:ind w:left="853" w:hanging="285"/>
        <w:rPr>
          <w:rFonts w:ascii="Garamond" w:hAnsi="Garamond"/>
        </w:rPr>
      </w:pPr>
      <w:r w:rsidRPr="00DA55F9">
        <w:rPr>
          <w:rFonts w:ascii="Garamond" w:hAnsi="Garamond"/>
        </w:rPr>
        <w:t>Ijazah</w:t>
      </w:r>
      <w:r w:rsidRPr="00DA55F9">
        <w:rPr>
          <w:rFonts w:ascii="Garamond" w:hAnsi="Garamond"/>
          <w:spacing w:val="-6"/>
        </w:rPr>
        <w:t xml:space="preserve"> </w:t>
      </w:r>
      <w:r w:rsidRPr="00DA55F9">
        <w:rPr>
          <w:rFonts w:ascii="Garamond" w:hAnsi="Garamond"/>
        </w:rPr>
        <w:t>dan</w:t>
      </w:r>
      <w:r w:rsidRPr="00DA55F9">
        <w:rPr>
          <w:rFonts w:ascii="Garamond" w:hAnsi="Garamond"/>
          <w:spacing w:val="-3"/>
        </w:rPr>
        <w:t xml:space="preserve"> </w:t>
      </w:r>
      <w:r w:rsidRPr="00DA55F9">
        <w:rPr>
          <w:rFonts w:ascii="Garamond" w:hAnsi="Garamond"/>
        </w:rPr>
        <w:t>Transkrip</w:t>
      </w:r>
      <w:r w:rsidRPr="00DA55F9">
        <w:rPr>
          <w:rFonts w:ascii="Garamond" w:hAnsi="Garamond"/>
          <w:spacing w:val="-5"/>
        </w:rPr>
        <w:t xml:space="preserve"> </w:t>
      </w:r>
      <w:r w:rsidRPr="00DA55F9">
        <w:rPr>
          <w:rFonts w:ascii="Garamond" w:hAnsi="Garamond"/>
          <w:spacing w:val="-4"/>
        </w:rPr>
        <w:t>Nilai</w:t>
      </w:r>
    </w:p>
    <w:p w14:paraId="54B7A551" w14:textId="77777777" w:rsidR="00AA5992" w:rsidRPr="00DA55F9" w:rsidRDefault="002A4BB1">
      <w:pPr>
        <w:pStyle w:val="ListParagraph"/>
        <w:numPr>
          <w:ilvl w:val="1"/>
          <w:numId w:val="11"/>
        </w:numPr>
        <w:tabs>
          <w:tab w:val="left" w:pos="853"/>
        </w:tabs>
        <w:spacing w:line="276" w:lineRule="exact"/>
        <w:ind w:left="853" w:hanging="285"/>
        <w:rPr>
          <w:rFonts w:ascii="Garamond" w:hAnsi="Garamond"/>
          <w:sz w:val="24"/>
        </w:rPr>
      </w:pPr>
      <w:r w:rsidRPr="00DA55F9">
        <w:rPr>
          <w:rFonts w:ascii="Garamond" w:hAnsi="Garamond"/>
          <w:noProof/>
          <w:sz w:val="24"/>
        </w:rPr>
        <mc:AlternateContent>
          <mc:Choice Requires="wps">
            <w:drawing>
              <wp:anchor distT="0" distB="0" distL="0" distR="0" simplePos="0" relativeHeight="251649024" behindDoc="0" locked="0" layoutInCell="1" allowOverlap="1" wp14:anchorId="6470B8C6" wp14:editId="536D651C">
                <wp:simplePos x="0" y="0"/>
                <wp:positionH relativeFrom="page">
                  <wp:posOffset>1111885</wp:posOffset>
                </wp:positionH>
                <wp:positionV relativeFrom="paragraph">
                  <wp:posOffset>23495</wp:posOffset>
                </wp:positionV>
                <wp:extent cx="154940" cy="137795"/>
                <wp:effectExtent l="0" t="0" r="0" b="0"/>
                <wp:wrapNone/>
                <wp:docPr id="35" name="Graphic 35"/>
                <wp:cNvGraphicFramePr/>
                <a:graphic xmlns:a="http://schemas.openxmlformats.org/drawingml/2006/main">
                  <a:graphicData uri="http://schemas.microsoft.com/office/word/2010/wordprocessingShape">
                    <wps:wsp>
                      <wps:cNvSpPr/>
                      <wps:spPr>
                        <a:xfrm>
                          <a:off x="0" y="0"/>
                          <a:ext cx="154940" cy="137795"/>
                        </a:xfrm>
                        <a:custGeom>
                          <a:avLst/>
                          <a:gdLst/>
                          <a:ahLst/>
                          <a:cxnLst/>
                          <a:rect l="l" t="t" r="r" b="b"/>
                          <a:pathLst>
                            <a:path w="154940" h="137795">
                              <a:moveTo>
                                <a:pt x="0" y="137794"/>
                              </a:moveTo>
                              <a:lnTo>
                                <a:pt x="154940" y="137794"/>
                              </a:lnTo>
                              <a:lnTo>
                                <a:pt x="154940" y="0"/>
                              </a:lnTo>
                              <a:lnTo>
                                <a:pt x="0" y="0"/>
                              </a:lnTo>
                              <a:lnTo>
                                <a:pt x="0" y="137794"/>
                              </a:lnTo>
                              <a:close/>
                            </a:path>
                          </a:pathLst>
                        </a:custGeom>
                        <a:ln w="15875">
                          <a:solidFill>
                            <a:srgbClr val="000000"/>
                          </a:solidFill>
                          <a:prstDash val="solid"/>
                        </a:ln>
                      </wps:spPr>
                      <wps:bodyPr wrap="square" lIns="0" tIns="0" rIns="0" bIns="0" rtlCol="0">
                        <a:noAutofit/>
                      </wps:bodyPr>
                    </wps:wsp>
                  </a:graphicData>
                </a:graphic>
              </wp:anchor>
            </w:drawing>
          </mc:Choice>
          <mc:Fallback>
            <w:pict>
              <v:shape w14:anchorId="04933305" id="Graphic 35" o:spid="_x0000_s1026" style="position:absolute;margin-left:87.55pt;margin-top:1.85pt;width:12.2pt;height:10.85pt;z-index:251649024;visibility:visible;mso-wrap-style:square;mso-wrap-distance-left:0;mso-wrap-distance-top:0;mso-wrap-distance-right:0;mso-wrap-distance-bottom:0;mso-position-horizontal:absolute;mso-position-horizontal-relative:page;mso-position-vertical:absolute;mso-position-vertical-relative:text;v-text-anchor:top" coordsize="15494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" path="m,137794r154940,l154940,,,,,137794xe" filled="f" strokeweight="1.25pt">
                <v:path arrowok="t"/>
                <w10:wrap anchorx="page"/>
              </v:shape>
            </w:pict>
          </mc:Fallback>
        </mc:AlternateContent>
      </w:r>
      <w:r w:rsidRPr="00DA55F9">
        <w:rPr>
          <w:rFonts w:ascii="Garamond" w:hAnsi="Garamond"/>
          <w:spacing w:val="-2"/>
        </w:rPr>
        <w:t>lainnya/sebutkan…………...</w:t>
      </w:r>
    </w:p>
    <w:p w14:paraId="244DFDDA" w14:textId="77777777" w:rsidR="00AA5992" w:rsidRPr="00DA55F9" w:rsidRDefault="00AA5992">
      <w:pPr>
        <w:pStyle w:val="ListParagraph"/>
        <w:spacing w:line="276" w:lineRule="exact"/>
        <w:rPr>
          <w:rFonts w:ascii="Garamond" w:hAnsi="Garamond"/>
          <w:sz w:val="24"/>
        </w:rPr>
        <w:sectPr w:rsidR="00AA5992" w:rsidRPr="00DA55F9">
          <w:footerReference w:type="default" r:id="rId12"/>
          <w:pgSz w:w="12240" w:h="15840"/>
          <w:pgMar w:top="1380" w:right="992" w:bottom="1000" w:left="1700" w:header="0" w:footer="814" w:gutter="0"/>
          <w:cols w:space="720"/>
        </w:sectPr>
      </w:pPr>
    </w:p>
    <w:p w14:paraId="5F105D79" w14:textId="77777777" w:rsidR="00AA5992" w:rsidRPr="00DA55F9" w:rsidRDefault="002A4BB1">
      <w:pPr>
        <w:pStyle w:val="Heading2"/>
        <w:spacing w:before="77"/>
        <w:ind w:left="30"/>
        <w:rPr>
          <w:rFonts w:ascii="Garamond" w:hAnsi="Garamond"/>
        </w:rPr>
      </w:pPr>
      <w:r w:rsidRPr="00DA55F9">
        <w:rPr>
          <w:rFonts w:ascii="Garamond" w:hAnsi="Garamond"/>
        </w:rPr>
        <w:lastRenderedPageBreak/>
        <w:t>Lampiran</w:t>
      </w:r>
      <w:r w:rsidRPr="00DA55F9">
        <w:rPr>
          <w:rFonts w:ascii="Garamond" w:hAnsi="Garamond"/>
          <w:spacing w:val="-1"/>
        </w:rPr>
        <w:t xml:space="preserve"> </w:t>
      </w:r>
      <w:r w:rsidRPr="00DA55F9">
        <w:rPr>
          <w:rFonts w:ascii="Garamond" w:hAnsi="Garamond"/>
        </w:rPr>
        <w:t>2.</w:t>
      </w:r>
      <w:r w:rsidRPr="00DA55F9">
        <w:rPr>
          <w:rFonts w:ascii="Garamond" w:hAnsi="Garamond"/>
          <w:spacing w:val="-2"/>
        </w:rPr>
        <w:t xml:space="preserve"> </w:t>
      </w:r>
      <w:r w:rsidRPr="00DA55F9">
        <w:rPr>
          <w:rFonts w:ascii="Garamond" w:hAnsi="Garamond"/>
        </w:rPr>
        <w:t>Formulir</w:t>
      </w:r>
      <w:r w:rsidRPr="00DA55F9">
        <w:rPr>
          <w:rFonts w:ascii="Garamond" w:hAnsi="Garamond"/>
          <w:spacing w:val="-1"/>
        </w:rPr>
        <w:t xml:space="preserve"> </w:t>
      </w:r>
      <w:r w:rsidRPr="00DA55F9">
        <w:rPr>
          <w:rFonts w:ascii="Garamond" w:hAnsi="Garamond"/>
        </w:rPr>
        <w:t>Daftar</w:t>
      </w:r>
      <w:r w:rsidRPr="00DA55F9">
        <w:rPr>
          <w:rFonts w:ascii="Garamond" w:hAnsi="Garamond"/>
          <w:spacing w:val="-2"/>
        </w:rPr>
        <w:t xml:space="preserve"> </w:t>
      </w:r>
      <w:r w:rsidRPr="00DA55F9">
        <w:rPr>
          <w:rFonts w:ascii="Garamond" w:hAnsi="Garamond"/>
        </w:rPr>
        <w:t>Riwayat</w:t>
      </w:r>
      <w:r w:rsidRPr="00DA55F9">
        <w:rPr>
          <w:rFonts w:ascii="Garamond" w:hAnsi="Garamond"/>
          <w:spacing w:val="-1"/>
        </w:rPr>
        <w:t xml:space="preserve"> </w:t>
      </w:r>
      <w:r w:rsidRPr="00DA55F9">
        <w:rPr>
          <w:rFonts w:ascii="Garamond" w:hAnsi="Garamond"/>
          <w:spacing w:val="-2"/>
        </w:rPr>
        <w:t>Hidup</w:t>
      </w:r>
    </w:p>
    <w:p w14:paraId="11DEDD87" w14:textId="77777777" w:rsidR="008D588A" w:rsidRDefault="002A4BB1">
      <w:pPr>
        <w:ind w:right="249"/>
        <w:jc w:val="center"/>
        <w:rPr>
          <w:rFonts w:ascii="Garamond" w:hAnsi="Garamond"/>
          <w:b/>
          <w:spacing w:val="2"/>
          <w:sz w:val="24"/>
        </w:rPr>
      </w:pPr>
      <w:r w:rsidRPr="00DA55F9">
        <w:rPr>
          <w:rFonts w:ascii="Garamond" w:hAnsi="Garamond"/>
          <w:b/>
          <w:sz w:val="24"/>
        </w:rPr>
        <w:t>Formulir</w:t>
      </w:r>
      <w:r w:rsidRPr="00DA55F9">
        <w:rPr>
          <w:rFonts w:ascii="Garamond" w:hAnsi="Garamond"/>
          <w:b/>
          <w:spacing w:val="-3"/>
          <w:sz w:val="24"/>
        </w:rPr>
        <w:t xml:space="preserve"> </w:t>
      </w:r>
      <w:r w:rsidRPr="00DA55F9">
        <w:rPr>
          <w:rFonts w:ascii="Garamond" w:hAnsi="Garamond"/>
          <w:b/>
          <w:sz w:val="24"/>
        </w:rPr>
        <w:t>Daftar</w:t>
      </w:r>
      <w:r w:rsidRPr="00DA55F9">
        <w:rPr>
          <w:rFonts w:ascii="Garamond" w:hAnsi="Garamond"/>
          <w:b/>
          <w:spacing w:val="-3"/>
          <w:sz w:val="24"/>
        </w:rPr>
        <w:t xml:space="preserve"> </w:t>
      </w:r>
      <w:r w:rsidRPr="00DA55F9">
        <w:rPr>
          <w:rFonts w:ascii="Garamond" w:hAnsi="Garamond"/>
          <w:b/>
          <w:sz w:val="24"/>
        </w:rPr>
        <w:t>Riwayat</w:t>
      </w:r>
      <w:r w:rsidRPr="00DA55F9">
        <w:rPr>
          <w:rFonts w:ascii="Garamond" w:hAnsi="Garamond"/>
          <w:b/>
          <w:spacing w:val="-2"/>
          <w:sz w:val="24"/>
        </w:rPr>
        <w:t xml:space="preserve"> </w:t>
      </w:r>
      <w:r w:rsidRPr="00DA55F9">
        <w:rPr>
          <w:rFonts w:ascii="Garamond" w:hAnsi="Garamond"/>
          <w:b/>
          <w:sz w:val="24"/>
        </w:rPr>
        <w:t>Hidup</w:t>
      </w:r>
      <w:r w:rsidRPr="00DA55F9">
        <w:rPr>
          <w:rFonts w:ascii="Garamond" w:hAnsi="Garamond"/>
          <w:b/>
          <w:spacing w:val="2"/>
          <w:sz w:val="24"/>
        </w:rPr>
        <w:t xml:space="preserve"> </w:t>
      </w:r>
    </w:p>
    <w:p w14:paraId="2DE52D1B" w14:textId="77777777" w:rsidR="00AA5992" w:rsidRDefault="002A4BB1">
      <w:pPr>
        <w:ind w:right="249"/>
        <w:jc w:val="center"/>
        <w:rPr>
          <w:rFonts w:ascii="Garamond" w:hAnsi="Garamond"/>
          <w:b/>
          <w:i/>
          <w:spacing w:val="-2"/>
          <w:sz w:val="24"/>
        </w:rPr>
      </w:pPr>
      <w:r w:rsidRPr="00DA55F9">
        <w:rPr>
          <w:rFonts w:ascii="Garamond" w:hAnsi="Garamond"/>
          <w:b/>
          <w:i/>
          <w:sz w:val="24"/>
        </w:rPr>
        <w:t>(CURRICULUM</w:t>
      </w:r>
      <w:r w:rsidRPr="00DA55F9">
        <w:rPr>
          <w:rFonts w:ascii="Garamond" w:hAnsi="Garamond"/>
          <w:b/>
          <w:i/>
          <w:spacing w:val="-1"/>
          <w:sz w:val="24"/>
        </w:rPr>
        <w:t xml:space="preserve"> </w:t>
      </w:r>
      <w:r w:rsidRPr="00DA55F9">
        <w:rPr>
          <w:rFonts w:ascii="Garamond" w:hAnsi="Garamond"/>
          <w:b/>
          <w:i/>
          <w:spacing w:val="-2"/>
          <w:sz w:val="24"/>
        </w:rPr>
        <w:t>VITAE)</w:t>
      </w:r>
    </w:p>
    <w:p w14:paraId="4C002CF7" w14:textId="77777777" w:rsidR="00ED4D52" w:rsidRPr="00ED4D52" w:rsidRDefault="00ED4D52">
      <w:pPr>
        <w:ind w:right="249"/>
        <w:jc w:val="center"/>
        <w:rPr>
          <w:rFonts w:ascii="Garamond" w:hAnsi="Garamond"/>
          <w:b/>
          <w:i/>
          <w:spacing w:val="-2"/>
          <w:sz w:val="14"/>
          <w:szCs w:val="12"/>
        </w:rPr>
      </w:pPr>
    </w:p>
    <w:tbl>
      <w:tblPr>
        <w:tblStyle w:val="TableGrid"/>
        <w:tblW w:w="0" w:type="auto"/>
        <w:tblLook w:val="04A0" w:firstRow="1" w:lastRow="0" w:firstColumn="1" w:lastColumn="0" w:noHBand="0" w:noVBand="1"/>
      </w:tblPr>
      <w:tblGrid>
        <w:gridCol w:w="3256"/>
        <w:gridCol w:w="425"/>
        <w:gridCol w:w="5329"/>
      </w:tblGrid>
      <w:tr w:rsidR="00ED4D52" w14:paraId="0336AD04" w14:textId="77777777" w:rsidTr="00240872">
        <w:tc>
          <w:tcPr>
            <w:tcW w:w="9010" w:type="dxa"/>
            <w:gridSpan w:val="3"/>
            <w:shd w:val="clear" w:color="auto" w:fill="C4BC96" w:themeFill="background2" w:themeFillShade="BF"/>
          </w:tcPr>
          <w:p w14:paraId="3DC9D67F" w14:textId="77777777" w:rsidR="00ED4D52" w:rsidRDefault="00ED4D52" w:rsidP="00240872">
            <w:pPr>
              <w:spacing w:line="276" w:lineRule="auto"/>
              <w:jc w:val="center"/>
              <w:rPr>
                <w:b/>
                <w:szCs w:val="21"/>
              </w:rPr>
            </w:pPr>
            <w:r>
              <w:rPr>
                <w:b/>
                <w:szCs w:val="21"/>
              </w:rPr>
              <w:t>IDENTITAS DIRI</w:t>
            </w:r>
          </w:p>
        </w:tc>
      </w:tr>
      <w:tr w:rsidR="00ED4D52" w14:paraId="2B4F5A4E" w14:textId="77777777" w:rsidTr="00240872">
        <w:tc>
          <w:tcPr>
            <w:tcW w:w="3256" w:type="dxa"/>
          </w:tcPr>
          <w:p w14:paraId="639834FD" w14:textId="77777777" w:rsidR="00ED4D52" w:rsidRDefault="00ED4D52" w:rsidP="00240872">
            <w:pPr>
              <w:spacing w:line="276" w:lineRule="auto"/>
              <w:rPr>
                <w:bCs/>
                <w:szCs w:val="21"/>
              </w:rPr>
            </w:pPr>
            <w:r>
              <w:rPr>
                <w:bCs/>
                <w:szCs w:val="21"/>
              </w:rPr>
              <w:t>Nama</w:t>
            </w:r>
          </w:p>
        </w:tc>
        <w:tc>
          <w:tcPr>
            <w:tcW w:w="425" w:type="dxa"/>
          </w:tcPr>
          <w:p w14:paraId="6135B324" w14:textId="77777777" w:rsidR="00ED4D52" w:rsidRDefault="00ED4D52" w:rsidP="00240872">
            <w:pPr>
              <w:spacing w:line="276" w:lineRule="auto"/>
              <w:jc w:val="center"/>
              <w:rPr>
                <w:bCs/>
                <w:szCs w:val="21"/>
              </w:rPr>
            </w:pPr>
            <w:r>
              <w:rPr>
                <w:bCs/>
                <w:szCs w:val="21"/>
              </w:rPr>
              <w:t>:</w:t>
            </w:r>
          </w:p>
        </w:tc>
        <w:tc>
          <w:tcPr>
            <w:tcW w:w="5329" w:type="dxa"/>
          </w:tcPr>
          <w:p w14:paraId="642645C4" w14:textId="77777777" w:rsidR="00ED4D52" w:rsidRDefault="00ED4D52" w:rsidP="00240872">
            <w:pPr>
              <w:spacing w:line="276" w:lineRule="auto"/>
              <w:jc w:val="center"/>
              <w:rPr>
                <w:bCs/>
                <w:szCs w:val="21"/>
              </w:rPr>
            </w:pPr>
            <w:r>
              <w:rPr>
                <w:bCs/>
                <w:szCs w:val="21"/>
              </w:rPr>
              <w:t>_____________________________________________</w:t>
            </w:r>
          </w:p>
        </w:tc>
      </w:tr>
      <w:tr w:rsidR="00ED4D52" w14:paraId="5010BDC0" w14:textId="77777777" w:rsidTr="00240872">
        <w:tc>
          <w:tcPr>
            <w:tcW w:w="3256" w:type="dxa"/>
          </w:tcPr>
          <w:p w14:paraId="1E481D9B" w14:textId="77777777" w:rsidR="00ED4D52" w:rsidRDefault="00ED4D52" w:rsidP="00240872">
            <w:pPr>
              <w:spacing w:line="276" w:lineRule="auto"/>
              <w:rPr>
                <w:bCs/>
                <w:szCs w:val="21"/>
              </w:rPr>
            </w:pPr>
            <w:r>
              <w:rPr>
                <w:bCs/>
                <w:szCs w:val="21"/>
              </w:rPr>
              <w:t>Tempat dan Tanggal Lahir</w:t>
            </w:r>
          </w:p>
        </w:tc>
        <w:tc>
          <w:tcPr>
            <w:tcW w:w="425" w:type="dxa"/>
          </w:tcPr>
          <w:p w14:paraId="4FA490C9" w14:textId="77777777" w:rsidR="00ED4D52" w:rsidRDefault="00ED4D52" w:rsidP="00240872">
            <w:pPr>
              <w:spacing w:line="276" w:lineRule="auto"/>
              <w:jc w:val="center"/>
              <w:rPr>
                <w:bCs/>
                <w:szCs w:val="21"/>
              </w:rPr>
            </w:pPr>
            <w:r>
              <w:rPr>
                <w:bCs/>
                <w:szCs w:val="21"/>
              </w:rPr>
              <w:t>:</w:t>
            </w:r>
          </w:p>
        </w:tc>
        <w:tc>
          <w:tcPr>
            <w:tcW w:w="5329" w:type="dxa"/>
          </w:tcPr>
          <w:p w14:paraId="775341D0" w14:textId="77777777" w:rsidR="00ED4D52" w:rsidRDefault="00ED4D52" w:rsidP="00240872">
            <w:pPr>
              <w:spacing w:line="276" w:lineRule="auto"/>
              <w:jc w:val="center"/>
              <w:rPr>
                <w:bCs/>
                <w:szCs w:val="21"/>
              </w:rPr>
            </w:pPr>
            <w:r>
              <w:rPr>
                <w:bCs/>
                <w:szCs w:val="21"/>
              </w:rPr>
              <w:t>_____________________________________________</w:t>
            </w:r>
          </w:p>
        </w:tc>
      </w:tr>
      <w:tr w:rsidR="00ED4D52" w14:paraId="4AF36779" w14:textId="77777777" w:rsidTr="00240872">
        <w:tc>
          <w:tcPr>
            <w:tcW w:w="3256" w:type="dxa"/>
          </w:tcPr>
          <w:p w14:paraId="2D4C4BE3" w14:textId="77777777" w:rsidR="00ED4D52" w:rsidRDefault="00ED4D52" w:rsidP="00240872">
            <w:pPr>
              <w:spacing w:line="276" w:lineRule="auto"/>
              <w:rPr>
                <w:bCs/>
                <w:szCs w:val="21"/>
              </w:rPr>
            </w:pPr>
            <w:r>
              <w:rPr>
                <w:bCs/>
                <w:szCs w:val="21"/>
              </w:rPr>
              <w:t>Jenis Kelamin</w:t>
            </w:r>
          </w:p>
        </w:tc>
        <w:tc>
          <w:tcPr>
            <w:tcW w:w="425" w:type="dxa"/>
          </w:tcPr>
          <w:p w14:paraId="630814D6" w14:textId="77777777" w:rsidR="00ED4D52" w:rsidRDefault="00ED4D52" w:rsidP="00240872">
            <w:pPr>
              <w:spacing w:line="276" w:lineRule="auto"/>
              <w:jc w:val="center"/>
              <w:rPr>
                <w:bCs/>
                <w:szCs w:val="21"/>
              </w:rPr>
            </w:pPr>
            <w:r>
              <w:rPr>
                <w:bCs/>
                <w:szCs w:val="21"/>
              </w:rPr>
              <w:t>:</w:t>
            </w:r>
          </w:p>
        </w:tc>
        <w:tc>
          <w:tcPr>
            <w:tcW w:w="5329" w:type="dxa"/>
          </w:tcPr>
          <w:p w14:paraId="4814399F" w14:textId="77777777" w:rsidR="00ED4D52" w:rsidRDefault="00ED4D52" w:rsidP="00240872">
            <w:pPr>
              <w:spacing w:line="276" w:lineRule="auto"/>
              <w:jc w:val="center"/>
              <w:rPr>
                <w:bCs/>
                <w:szCs w:val="21"/>
              </w:rPr>
            </w:pPr>
            <w:r>
              <w:rPr>
                <w:bCs/>
                <w:szCs w:val="21"/>
              </w:rPr>
              <w:t>_____________________________________________</w:t>
            </w:r>
          </w:p>
        </w:tc>
      </w:tr>
      <w:tr w:rsidR="00ED4D52" w14:paraId="7CD03339" w14:textId="77777777" w:rsidTr="00240872">
        <w:tc>
          <w:tcPr>
            <w:tcW w:w="3256" w:type="dxa"/>
          </w:tcPr>
          <w:p w14:paraId="76D55735" w14:textId="77777777" w:rsidR="00ED4D52" w:rsidRDefault="00ED4D52" w:rsidP="00240872">
            <w:pPr>
              <w:spacing w:line="276" w:lineRule="auto"/>
              <w:rPr>
                <w:bCs/>
                <w:szCs w:val="21"/>
              </w:rPr>
            </w:pPr>
            <w:r>
              <w:rPr>
                <w:bCs/>
                <w:szCs w:val="21"/>
              </w:rPr>
              <w:t>Status Perkawinan</w:t>
            </w:r>
          </w:p>
        </w:tc>
        <w:tc>
          <w:tcPr>
            <w:tcW w:w="425" w:type="dxa"/>
          </w:tcPr>
          <w:p w14:paraId="717F8CAE" w14:textId="77777777" w:rsidR="00ED4D52" w:rsidRDefault="00ED4D52" w:rsidP="00240872">
            <w:pPr>
              <w:spacing w:line="276" w:lineRule="auto"/>
              <w:jc w:val="center"/>
              <w:rPr>
                <w:bCs/>
                <w:szCs w:val="21"/>
              </w:rPr>
            </w:pPr>
            <w:r>
              <w:rPr>
                <w:bCs/>
                <w:szCs w:val="21"/>
              </w:rPr>
              <w:t>:</w:t>
            </w:r>
          </w:p>
        </w:tc>
        <w:tc>
          <w:tcPr>
            <w:tcW w:w="5329" w:type="dxa"/>
          </w:tcPr>
          <w:p w14:paraId="4544D5F0" w14:textId="77777777" w:rsidR="00ED4D52" w:rsidRDefault="00ED4D52" w:rsidP="00240872">
            <w:pPr>
              <w:spacing w:line="276" w:lineRule="auto"/>
              <w:jc w:val="center"/>
              <w:rPr>
                <w:bCs/>
                <w:szCs w:val="21"/>
              </w:rPr>
            </w:pPr>
            <w:r>
              <w:rPr>
                <w:bCs/>
                <w:szCs w:val="21"/>
              </w:rPr>
              <w:t>_____________________________________________</w:t>
            </w:r>
          </w:p>
        </w:tc>
      </w:tr>
      <w:tr w:rsidR="00ED4D52" w14:paraId="7D684118" w14:textId="77777777" w:rsidTr="00240872">
        <w:tc>
          <w:tcPr>
            <w:tcW w:w="3256" w:type="dxa"/>
          </w:tcPr>
          <w:p w14:paraId="5A4A0625" w14:textId="77777777" w:rsidR="00ED4D52" w:rsidRDefault="00ED4D52" w:rsidP="00240872">
            <w:pPr>
              <w:spacing w:line="276" w:lineRule="auto"/>
              <w:rPr>
                <w:bCs/>
                <w:szCs w:val="21"/>
              </w:rPr>
            </w:pPr>
            <w:r>
              <w:rPr>
                <w:bCs/>
                <w:szCs w:val="21"/>
              </w:rPr>
              <w:t>Agama</w:t>
            </w:r>
          </w:p>
        </w:tc>
        <w:tc>
          <w:tcPr>
            <w:tcW w:w="425" w:type="dxa"/>
          </w:tcPr>
          <w:p w14:paraId="64DA9DC5" w14:textId="77777777" w:rsidR="00ED4D52" w:rsidRDefault="00ED4D52" w:rsidP="00240872">
            <w:pPr>
              <w:spacing w:line="276" w:lineRule="auto"/>
              <w:jc w:val="center"/>
              <w:rPr>
                <w:bCs/>
                <w:szCs w:val="21"/>
              </w:rPr>
            </w:pPr>
            <w:r>
              <w:rPr>
                <w:bCs/>
                <w:szCs w:val="21"/>
              </w:rPr>
              <w:t>:</w:t>
            </w:r>
          </w:p>
        </w:tc>
        <w:tc>
          <w:tcPr>
            <w:tcW w:w="5329" w:type="dxa"/>
          </w:tcPr>
          <w:p w14:paraId="31E370B9" w14:textId="77777777" w:rsidR="00ED4D52" w:rsidRDefault="00ED4D52" w:rsidP="00240872">
            <w:pPr>
              <w:spacing w:line="276" w:lineRule="auto"/>
              <w:jc w:val="center"/>
              <w:rPr>
                <w:bCs/>
                <w:szCs w:val="21"/>
              </w:rPr>
            </w:pPr>
            <w:r>
              <w:rPr>
                <w:bCs/>
                <w:szCs w:val="21"/>
              </w:rPr>
              <w:t>_____________________________________________</w:t>
            </w:r>
          </w:p>
        </w:tc>
      </w:tr>
      <w:tr w:rsidR="00ED4D52" w14:paraId="5096FFE6" w14:textId="77777777" w:rsidTr="00240872">
        <w:tc>
          <w:tcPr>
            <w:tcW w:w="3256" w:type="dxa"/>
          </w:tcPr>
          <w:p w14:paraId="23963865" w14:textId="77777777" w:rsidR="00ED4D52" w:rsidRDefault="00ED4D52" w:rsidP="00240872">
            <w:pPr>
              <w:spacing w:line="276" w:lineRule="auto"/>
              <w:rPr>
                <w:bCs/>
                <w:szCs w:val="21"/>
              </w:rPr>
            </w:pPr>
            <w:r>
              <w:rPr>
                <w:bCs/>
                <w:szCs w:val="21"/>
              </w:rPr>
              <w:t>Pekerjaan</w:t>
            </w:r>
          </w:p>
        </w:tc>
        <w:tc>
          <w:tcPr>
            <w:tcW w:w="425" w:type="dxa"/>
          </w:tcPr>
          <w:p w14:paraId="54FE4C23" w14:textId="77777777" w:rsidR="00ED4D52" w:rsidRDefault="00ED4D52" w:rsidP="00240872">
            <w:pPr>
              <w:spacing w:line="276" w:lineRule="auto"/>
              <w:jc w:val="center"/>
              <w:rPr>
                <w:bCs/>
                <w:szCs w:val="21"/>
              </w:rPr>
            </w:pPr>
            <w:r>
              <w:rPr>
                <w:bCs/>
                <w:szCs w:val="21"/>
              </w:rPr>
              <w:t>:</w:t>
            </w:r>
          </w:p>
        </w:tc>
        <w:tc>
          <w:tcPr>
            <w:tcW w:w="5329" w:type="dxa"/>
          </w:tcPr>
          <w:p w14:paraId="3ABBC590" w14:textId="77777777" w:rsidR="00ED4D52" w:rsidRDefault="00ED4D52" w:rsidP="00240872">
            <w:pPr>
              <w:spacing w:line="276" w:lineRule="auto"/>
              <w:jc w:val="center"/>
              <w:rPr>
                <w:bCs/>
                <w:szCs w:val="21"/>
              </w:rPr>
            </w:pPr>
            <w:r>
              <w:rPr>
                <w:bCs/>
                <w:szCs w:val="21"/>
              </w:rPr>
              <w:t>_____________________________________________</w:t>
            </w:r>
          </w:p>
        </w:tc>
      </w:tr>
      <w:tr w:rsidR="00ED4D52" w14:paraId="0EEBB83B" w14:textId="77777777" w:rsidTr="00240872">
        <w:tc>
          <w:tcPr>
            <w:tcW w:w="3256" w:type="dxa"/>
          </w:tcPr>
          <w:p w14:paraId="4BE40B8C" w14:textId="77777777" w:rsidR="00ED4D52" w:rsidRDefault="00ED4D52" w:rsidP="00240872">
            <w:pPr>
              <w:spacing w:line="276" w:lineRule="auto"/>
              <w:rPr>
                <w:bCs/>
                <w:szCs w:val="21"/>
              </w:rPr>
            </w:pPr>
            <w:r>
              <w:rPr>
                <w:bCs/>
                <w:szCs w:val="21"/>
              </w:rPr>
              <w:t>Alamat</w:t>
            </w:r>
          </w:p>
        </w:tc>
        <w:tc>
          <w:tcPr>
            <w:tcW w:w="425" w:type="dxa"/>
          </w:tcPr>
          <w:p w14:paraId="069BD068" w14:textId="77777777" w:rsidR="00ED4D52" w:rsidRDefault="00ED4D52" w:rsidP="00240872">
            <w:pPr>
              <w:spacing w:line="276" w:lineRule="auto"/>
              <w:jc w:val="center"/>
              <w:rPr>
                <w:bCs/>
                <w:szCs w:val="21"/>
              </w:rPr>
            </w:pPr>
            <w:r>
              <w:rPr>
                <w:bCs/>
                <w:szCs w:val="21"/>
              </w:rPr>
              <w:t>:</w:t>
            </w:r>
          </w:p>
        </w:tc>
        <w:tc>
          <w:tcPr>
            <w:tcW w:w="5329" w:type="dxa"/>
          </w:tcPr>
          <w:p w14:paraId="2296D164" w14:textId="77777777" w:rsidR="00ED4D52" w:rsidRDefault="00ED4D52" w:rsidP="00240872">
            <w:pPr>
              <w:spacing w:line="276" w:lineRule="auto"/>
              <w:jc w:val="center"/>
              <w:rPr>
                <w:bCs/>
                <w:szCs w:val="21"/>
              </w:rPr>
            </w:pPr>
            <w:r>
              <w:rPr>
                <w:bCs/>
                <w:szCs w:val="21"/>
              </w:rPr>
              <w:t>_____________________________________________</w:t>
            </w:r>
          </w:p>
        </w:tc>
      </w:tr>
      <w:tr w:rsidR="00ED4D52" w14:paraId="657A1DEE" w14:textId="77777777" w:rsidTr="00240872">
        <w:tc>
          <w:tcPr>
            <w:tcW w:w="3256" w:type="dxa"/>
          </w:tcPr>
          <w:p w14:paraId="04076D2E" w14:textId="77777777" w:rsidR="00ED4D52" w:rsidRDefault="00ED4D52" w:rsidP="00240872">
            <w:pPr>
              <w:spacing w:line="276" w:lineRule="auto"/>
              <w:rPr>
                <w:bCs/>
                <w:szCs w:val="21"/>
              </w:rPr>
            </w:pPr>
            <w:r>
              <w:rPr>
                <w:bCs/>
                <w:szCs w:val="21"/>
              </w:rPr>
              <w:t>Telp./ Faks.</w:t>
            </w:r>
          </w:p>
        </w:tc>
        <w:tc>
          <w:tcPr>
            <w:tcW w:w="425" w:type="dxa"/>
          </w:tcPr>
          <w:p w14:paraId="2BF4249A" w14:textId="77777777" w:rsidR="00ED4D52" w:rsidRDefault="00ED4D52" w:rsidP="00240872">
            <w:pPr>
              <w:spacing w:line="276" w:lineRule="auto"/>
              <w:jc w:val="center"/>
              <w:rPr>
                <w:bCs/>
                <w:szCs w:val="21"/>
              </w:rPr>
            </w:pPr>
            <w:r>
              <w:rPr>
                <w:bCs/>
                <w:szCs w:val="21"/>
              </w:rPr>
              <w:t>:</w:t>
            </w:r>
          </w:p>
        </w:tc>
        <w:tc>
          <w:tcPr>
            <w:tcW w:w="5329" w:type="dxa"/>
          </w:tcPr>
          <w:p w14:paraId="502CE5D6" w14:textId="77777777" w:rsidR="00ED4D52" w:rsidRDefault="00ED4D52" w:rsidP="00240872">
            <w:pPr>
              <w:spacing w:line="276" w:lineRule="auto"/>
              <w:jc w:val="center"/>
              <w:rPr>
                <w:bCs/>
                <w:szCs w:val="21"/>
              </w:rPr>
            </w:pPr>
            <w:r>
              <w:rPr>
                <w:bCs/>
                <w:szCs w:val="21"/>
              </w:rPr>
              <w:t>_____________________________________________</w:t>
            </w:r>
          </w:p>
        </w:tc>
      </w:tr>
      <w:tr w:rsidR="00ED4D52" w14:paraId="66F4BBFB" w14:textId="77777777" w:rsidTr="00240872">
        <w:tc>
          <w:tcPr>
            <w:tcW w:w="3256" w:type="dxa"/>
          </w:tcPr>
          <w:p w14:paraId="18DB0F7A" w14:textId="77777777" w:rsidR="00ED4D52" w:rsidRDefault="00ED4D52" w:rsidP="00240872">
            <w:pPr>
              <w:spacing w:line="276" w:lineRule="auto"/>
              <w:rPr>
                <w:bCs/>
                <w:szCs w:val="21"/>
              </w:rPr>
            </w:pPr>
            <w:r>
              <w:rPr>
                <w:bCs/>
                <w:szCs w:val="21"/>
              </w:rPr>
              <w:t>Alamat Rumah</w:t>
            </w:r>
          </w:p>
        </w:tc>
        <w:tc>
          <w:tcPr>
            <w:tcW w:w="425" w:type="dxa"/>
          </w:tcPr>
          <w:p w14:paraId="26ED70E5" w14:textId="77777777" w:rsidR="00ED4D52" w:rsidRDefault="00ED4D52" w:rsidP="00240872">
            <w:pPr>
              <w:spacing w:line="276" w:lineRule="auto"/>
              <w:jc w:val="center"/>
              <w:rPr>
                <w:bCs/>
                <w:szCs w:val="21"/>
              </w:rPr>
            </w:pPr>
            <w:r>
              <w:rPr>
                <w:bCs/>
                <w:szCs w:val="21"/>
              </w:rPr>
              <w:t>:</w:t>
            </w:r>
          </w:p>
        </w:tc>
        <w:tc>
          <w:tcPr>
            <w:tcW w:w="5329" w:type="dxa"/>
          </w:tcPr>
          <w:p w14:paraId="7E10D628" w14:textId="77777777" w:rsidR="00ED4D52" w:rsidRDefault="00ED4D52" w:rsidP="00240872">
            <w:pPr>
              <w:spacing w:line="276" w:lineRule="auto"/>
              <w:jc w:val="center"/>
              <w:rPr>
                <w:bCs/>
                <w:szCs w:val="21"/>
              </w:rPr>
            </w:pPr>
            <w:r>
              <w:rPr>
                <w:bCs/>
                <w:szCs w:val="21"/>
              </w:rPr>
              <w:t>_____________________________________________</w:t>
            </w:r>
          </w:p>
        </w:tc>
      </w:tr>
      <w:tr w:rsidR="00ED4D52" w14:paraId="7C95EEB1" w14:textId="77777777" w:rsidTr="00240872">
        <w:tc>
          <w:tcPr>
            <w:tcW w:w="3256" w:type="dxa"/>
          </w:tcPr>
          <w:p w14:paraId="55DC8B56" w14:textId="77777777" w:rsidR="00ED4D52" w:rsidRDefault="00ED4D52" w:rsidP="00240872">
            <w:pPr>
              <w:spacing w:line="276" w:lineRule="auto"/>
              <w:rPr>
                <w:bCs/>
                <w:szCs w:val="21"/>
              </w:rPr>
            </w:pPr>
            <w:r>
              <w:rPr>
                <w:bCs/>
                <w:szCs w:val="21"/>
              </w:rPr>
              <w:t>Telp./ HP</w:t>
            </w:r>
          </w:p>
        </w:tc>
        <w:tc>
          <w:tcPr>
            <w:tcW w:w="425" w:type="dxa"/>
          </w:tcPr>
          <w:p w14:paraId="08DA4573" w14:textId="77777777" w:rsidR="00ED4D52" w:rsidRDefault="00ED4D52" w:rsidP="00240872">
            <w:pPr>
              <w:spacing w:line="276" w:lineRule="auto"/>
              <w:jc w:val="center"/>
              <w:rPr>
                <w:bCs/>
                <w:szCs w:val="21"/>
              </w:rPr>
            </w:pPr>
            <w:r>
              <w:rPr>
                <w:bCs/>
                <w:szCs w:val="21"/>
              </w:rPr>
              <w:t>:</w:t>
            </w:r>
          </w:p>
        </w:tc>
        <w:tc>
          <w:tcPr>
            <w:tcW w:w="5329" w:type="dxa"/>
          </w:tcPr>
          <w:p w14:paraId="38A71323" w14:textId="77777777" w:rsidR="00ED4D52" w:rsidRDefault="00ED4D52" w:rsidP="00240872">
            <w:pPr>
              <w:spacing w:line="276" w:lineRule="auto"/>
              <w:jc w:val="center"/>
              <w:rPr>
                <w:bCs/>
                <w:szCs w:val="21"/>
              </w:rPr>
            </w:pPr>
            <w:r>
              <w:rPr>
                <w:bCs/>
                <w:szCs w:val="21"/>
              </w:rPr>
              <w:t>_____________________________________________</w:t>
            </w:r>
          </w:p>
        </w:tc>
      </w:tr>
    </w:tbl>
    <w:p w14:paraId="1EF2F95C" w14:textId="77777777" w:rsidR="00ED4D52" w:rsidRDefault="00ED4D52" w:rsidP="00ED4D52">
      <w:pPr>
        <w:ind w:right="249"/>
        <w:rPr>
          <w:rFonts w:ascii="Garamond" w:hAnsi="Garamond"/>
          <w:b/>
          <w:iCs/>
          <w:sz w:val="24"/>
        </w:rPr>
      </w:pPr>
    </w:p>
    <w:tbl>
      <w:tblPr>
        <w:tblStyle w:val="TableGrid"/>
        <w:tblW w:w="0" w:type="auto"/>
        <w:tblLook w:val="04A0" w:firstRow="1" w:lastRow="0" w:firstColumn="1" w:lastColumn="0" w:noHBand="0" w:noVBand="1"/>
      </w:tblPr>
      <w:tblGrid>
        <w:gridCol w:w="704"/>
        <w:gridCol w:w="3800"/>
        <w:gridCol w:w="1870"/>
        <w:gridCol w:w="2636"/>
      </w:tblGrid>
      <w:tr w:rsidR="00ED4D52" w14:paraId="58BC8B9F" w14:textId="77777777" w:rsidTr="00240872">
        <w:tc>
          <w:tcPr>
            <w:tcW w:w="9010" w:type="dxa"/>
            <w:gridSpan w:val="4"/>
            <w:shd w:val="clear" w:color="auto" w:fill="C4BC96" w:themeFill="background2" w:themeFillShade="BF"/>
          </w:tcPr>
          <w:p w14:paraId="6A54F80A" w14:textId="77777777" w:rsidR="00ED4D52" w:rsidRDefault="00ED4D52" w:rsidP="00240872">
            <w:pPr>
              <w:spacing w:line="276" w:lineRule="auto"/>
              <w:jc w:val="center"/>
              <w:rPr>
                <w:b/>
                <w:szCs w:val="21"/>
              </w:rPr>
            </w:pPr>
            <w:r>
              <w:rPr>
                <w:b/>
                <w:szCs w:val="21"/>
              </w:rPr>
              <w:t>RIWAYAT PENDIDIKAN</w:t>
            </w:r>
          </w:p>
        </w:tc>
      </w:tr>
      <w:tr w:rsidR="00ED4D52" w14:paraId="73CFF451" w14:textId="77777777" w:rsidTr="00240872">
        <w:tc>
          <w:tcPr>
            <w:tcW w:w="704" w:type="dxa"/>
          </w:tcPr>
          <w:p w14:paraId="5445337E" w14:textId="77777777" w:rsidR="00ED4D52" w:rsidRDefault="00ED4D52" w:rsidP="00240872">
            <w:pPr>
              <w:spacing w:line="276" w:lineRule="auto"/>
              <w:jc w:val="center"/>
              <w:rPr>
                <w:b/>
                <w:szCs w:val="21"/>
              </w:rPr>
            </w:pPr>
            <w:r>
              <w:rPr>
                <w:b/>
                <w:szCs w:val="21"/>
              </w:rPr>
              <w:t>No.</w:t>
            </w:r>
          </w:p>
        </w:tc>
        <w:tc>
          <w:tcPr>
            <w:tcW w:w="3800" w:type="dxa"/>
          </w:tcPr>
          <w:p w14:paraId="7DD555B7" w14:textId="77777777" w:rsidR="00ED4D52" w:rsidRDefault="00ED4D52" w:rsidP="00240872">
            <w:pPr>
              <w:spacing w:line="276" w:lineRule="auto"/>
              <w:jc w:val="center"/>
              <w:rPr>
                <w:b/>
                <w:szCs w:val="21"/>
              </w:rPr>
            </w:pPr>
            <w:r>
              <w:rPr>
                <w:b/>
                <w:szCs w:val="21"/>
              </w:rPr>
              <w:t>Nama Sekolah</w:t>
            </w:r>
          </w:p>
        </w:tc>
        <w:tc>
          <w:tcPr>
            <w:tcW w:w="1870" w:type="dxa"/>
          </w:tcPr>
          <w:p w14:paraId="7C4651BA" w14:textId="77777777" w:rsidR="00ED4D52" w:rsidRDefault="00ED4D52" w:rsidP="00240872">
            <w:pPr>
              <w:spacing w:line="276" w:lineRule="auto"/>
              <w:jc w:val="center"/>
              <w:rPr>
                <w:b/>
                <w:szCs w:val="21"/>
              </w:rPr>
            </w:pPr>
            <w:r>
              <w:rPr>
                <w:b/>
                <w:szCs w:val="21"/>
              </w:rPr>
              <w:t>Tahun Lulus</w:t>
            </w:r>
          </w:p>
        </w:tc>
        <w:tc>
          <w:tcPr>
            <w:tcW w:w="2636" w:type="dxa"/>
          </w:tcPr>
          <w:p w14:paraId="30BA3D57" w14:textId="77777777" w:rsidR="00ED4D52" w:rsidRDefault="00ED4D52" w:rsidP="00240872">
            <w:pPr>
              <w:spacing w:line="276" w:lineRule="auto"/>
              <w:jc w:val="center"/>
              <w:rPr>
                <w:b/>
                <w:szCs w:val="21"/>
              </w:rPr>
            </w:pPr>
            <w:r>
              <w:rPr>
                <w:b/>
                <w:szCs w:val="21"/>
              </w:rPr>
              <w:t>Jurusan/ Program Studi</w:t>
            </w:r>
          </w:p>
        </w:tc>
      </w:tr>
      <w:tr w:rsidR="00ED4D52" w14:paraId="34F70AAC" w14:textId="77777777" w:rsidTr="00240872">
        <w:tc>
          <w:tcPr>
            <w:tcW w:w="704" w:type="dxa"/>
          </w:tcPr>
          <w:p w14:paraId="0BDCACBB" w14:textId="77777777" w:rsidR="00ED4D52" w:rsidRDefault="00ED4D52" w:rsidP="00240872">
            <w:pPr>
              <w:spacing w:line="276" w:lineRule="auto"/>
              <w:jc w:val="center"/>
              <w:rPr>
                <w:b/>
                <w:szCs w:val="21"/>
              </w:rPr>
            </w:pPr>
            <w:r>
              <w:rPr>
                <w:b/>
                <w:szCs w:val="21"/>
              </w:rPr>
              <w:t>1</w:t>
            </w:r>
          </w:p>
        </w:tc>
        <w:tc>
          <w:tcPr>
            <w:tcW w:w="3800" w:type="dxa"/>
          </w:tcPr>
          <w:p w14:paraId="2BDB4B97" w14:textId="77777777" w:rsidR="00ED4D52" w:rsidRDefault="00ED4D52" w:rsidP="00240872">
            <w:pPr>
              <w:spacing w:line="276" w:lineRule="auto"/>
              <w:jc w:val="center"/>
              <w:rPr>
                <w:b/>
                <w:szCs w:val="21"/>
              </w:rPr>
            </w:pPr>
          </w:p>
        </w:tc>
        <w:tc>
          <w:tcPr>
            <w:tcW w:w="1870" w:type="dxa"/>
          </w:tcPr>
          <w:p w14:paraId="16EFA88A" w14:textId="77777777" w:rsidR="00ED4D52" w:rsidRDefault="00ED4D52" w:rsidP="00240872">
            <w:pPr>
              <w:spacing w:line="276" w:lineRule="auto"/>
              <w:jc w:val="center"/>
              <w:rPr>
                <w:b/>
                <w:szCs w:val="21"/>
              </w:rPr>
            </w:pPr>
          </w:p>
        </w:tc>
        <w:tc>
          <w:tcPr>
            <w:tcW w:w="2636" w:type="dxa"/>
          </w:tcPr>
          <w:p w14:paraId="032170F5" w14:textId="77777777" w:rsidR="00ED4D52" w:rsidRDefault="00ED4D52" w:rsidP="00240872">
            <w:pPr>
              <w:spacing w:line="276" w:lineRule="auto"/>
              <w:jc w:val="center"/>
              <w:rPr>
                <w:b/>
                <w:szCs w:val="21"/>
              </w:rPr>
            </w:pPr>
          </w:p>
        </w:tc>
      </w:tr>
      <w:tr w:rsidR="00ED4D52" w14:paraId="6066D5DD" w14:textId="77777777" w:rsidTr="00240872">
        <w:tc>
          <w:tcPr>
            <w:tcW w:w="704" w:type="dxa"/>
          </w:tcPr>
          <w:p w14:paraId="04612DA6" w14:textId="77777777" w:rsidR="00ED4D52" w:rsidRDefault="00ED4D52" w:rsidP="00240872">
            <w:pPr>
              <w:spacing w:line="276" w:lineRule="auto"/>
              <w:jc w:val="center"/>
              <w:rPr>
                <w:b/>
                <w:szCs w:val="21"/>
              </w:rPr>
            </w:pPr>
            <w:r>
              <w:rPr>
                <w:b/>
                <w:szCs w:val="21"/>
              </w:rPr>
              <w:t>2</w:t>
            </w:r>
          </w:p>
        </w:tc>
        <w:tc>
          <w:tcPr>
            <w:tcW w:w="3800" w:type="dxa"/>
          </w:tcPr>
          <w:p w14:paraId="1F20F686" w14:textId="77777777" w:rsidR="00ED4D52" w:rsidRDefault="00ED4D52" w:rsidP="00240872">
            <w:pPr>
              <w:spacing w:line="276" w:lineRule="auto"/>
              <w:jc w:val="center"/>
              <w:rPr>
                <w:b/>
                <w:szCs w:val="21"/>
              </w:rPr>
            </w:pPr>
          </w:p>
        </w:tc>
        <w:tc>
          <w:tcPr>
            <w:tcW w:w="1870" w:type="dxa"/>
          </w:tcPr>
          <w:p w14:paraId="4E9E3584" w14:textId="77777777" w:rsidR="00ED4D52" w:rsidRDefault="00ED4D52" w:rsidP="00240872">
            <w:pPr>
              <w:spacing w:line="276" w:lineRule="auto"/>
              <w:jc w:val="center"/>
              <w:rPr>
                <w:b/>
                <w:szCs w:val="21"/>
              </w:rPr>
            </w:pPr>
          </w:p>
        </w:tc>
        <w:tc>
          <w:tcPr>
            <w:tcW w:w="2636" w:type="dxa"/>
          </w:tcPr>
          <w:p w14:paraId="2677E3B1" w14:textId="77777777" w:rsidR="00ED4D52" w:rsidRDefault="00ED4D52" w:rsidP="00240872">
            <w:pPr>
              <w:spacing w:line="276" w:lineRule="auto"/>
              <w:jc w:val="center"/>
              <w:rPr>
                <w:b/>
                <w:szCs w:val="21"/>
              </w:rPr>
            </w:pPr>
          </w:p>
        </w:tc>
      </w:tr>
      <w:tr w:rsidR="00ED4D52" w14:paraId="323D1FED" w14:textId="77777777" w:rsidTr="00240872">
        <w:tc>
          <w:tcPr>
            <w:tcW w:w="704" w:type="dxa"/>
          </w:tcPr>
          <w:p w14:paraId="642773F2" w14:textId="77777777" w:rsidR="00ED4D52" w:rsidRDefault="00ED4D52" w:rsidP="00240872">
            <w:pPr>
              <w:spacing w:line="276" w:lineRule="auto"/>
              <w:jc w:val="center"/>
              <w:rPr>
                <w:b/>
                <w:szCs w:val="21"/>
              </w:rPr>
            </w:pPr>
            <w:r>
              <w:rPr>
                <w:b/>
                <w:szCs w:val="21"/>
              </w:rPr>
              <w:t>Dst.</w:t>
            </w:r>
          </w:p>
        </w:tc>
        <w:tc>
          <w:tcPr>
            <w:tcW w:w="3800" w:type="dxa"/>
          </w:tcPr>
          <w:p w14:paraId="589803FF" w14:textId="77777777" w:rsidR="00ED4D52" w:rsidRDefault="00ED4D52" w:rsidP="00240872">
            <w:pPr>
              <w:spacing w:line="276" w:lineRule="auto"/>
              <w:jc w:val="center"/>
              <w:rPr>
                <w:b/>
                <w:szCs w:val="21"/>
              </w:rPr>
            </w:pPr>
          </w:p>
        </w:tc>
        <w:tc>
          <w:tcPr>
            <w:tcW w:w="1870" w:type="dxa"/>
          </w:tcPr>
          <w:p w14:paraId="5ADE3BDB" w14:textId="77777777" w:rsidR="00ED4D52" w:rsidRDefault="00ED4D52" w:rsidP="00240872">
            <w:pPr>
              <w:spacing w:line="276" w:lineRule="auto"/>
              <w:jc w:val="center"/>
              <w:rPr>
                <w:b/>
                <w:szCs w:val="21"/>
              </w:rPr>
            </w:pPr>
          </w:p>
        </w:tc>
        <w:tc>
          <w:tcPr>
            <w:tcW w:w="2636" w:type="dxa"/>
          </w:tcPr>
          <w:p w14:paraId="1AAB21D1" w14:textId="77777777" w:rsidR="00ED4D52" w:rsidRDefault="00ED4D52" w:rsidP="00240872">
            <w:pPr>
              <w:spacing w:line="276" w:lineRule="auto"/>
              <w:jc w:val="center"/>
              <w:rPr>
                <w:b/>
                <w:szCs w:val="21"/>
              </w:rPr>
            </w:pPr>
          </w:p>
        </w:tc>
      </w:tr>
    </w:tbl>
    <w:p w14:paraId="6DFE8822" w14:textId="77777777" w:rsidR="00ED4D52" w:rsidRDefault="00ED4D52" w:rsidP="00ED4D52">
      <w:pPr>
        <w:ind w:right="249"/>
        <w:rPr>
          <w:rFonts w:ascii="Garamond" w:hAnsi="Garamond"/>
          <w:b/>
          <w:iCs/>
          <w:sz w:val="24"/>
        </w:rPr>
      </w:pPr>
    </w:p>
    <w:tbl>
      <w:tblPr>
        <w:tblStyle w:val="TableGrid"/>
        <w:tblW w:w="0" w:type="auto"/>
        <w:tblLook w:val="04A0" w:firstRow="1" w:lastRow="0" w:firstColumn="1" w:lastColumn="0" w:noHBand="0" w:noVBand="1"/>
      </w:tblPr>
      <w:tblGrid>
        <w:gridCol w:w="840"/>
        <w:gridCol w:w="3722"/>
        <w:gridCol w:w="2096"/>
        <w:gridCol w:w="2352"/>
      </w:tblGrid>
      <w:tr w:rsidR="00ED4D52" w14:paraId="5D972F93" w14:textId="77777777" w:rsidTr="00240872">
        <w:tc>
          <w:tcPr>
            <w:tcW w:w="9010" w:type="dxa"/>
            <w:gridSpan w:val="4"/>
            <w:shd w:val="clear" w:color="auto" w:fill="C4BC96" w:themeFill="background2" w:themeFillShade="BF"/>
          </w:tcPr>
          <w:p w14:paraId="58B973AA" w14:textId="77777777" w:rsidR="00ED4D52" w:rsidRDefault="00ED4D52" w:rsidP="00240872">
            <w:pPr>
              <w:spacing w:line="276" w:lineRule="auto"/>
              <w:jc w:val="center"/>
              <w:rPr>
                <w:b/>
                <w:szCs w:val="21"/>
              </w:rPr>
            </w:pPr>
            <w:r>
              <w:rPr>
                <w:b/>
                <w:szCs w:val="21"/>
              </w:rPr>
              <w:t>PELATIHAN PROFESIONAL</w:t>
            </w:r>
          </w:p>
        </w:tc>
      </w:tr>
      <w:tr w:rsidR="00ED4D52" w14:paraId="71601C6F" w14:textId="77777777" w:rsidTr="00240872">
        <w:tc>
          <w:tcPr>
            <w:tcW w:w="840" w:type="dxa"/>
          </w:tcPr>
          <w:p w14:paraId="0C090D0C" w14:textId="77777777" w:rsidR="00ED4D52" w:rsidRDefault="00ED4D52" w:rsidP="00240872">
            <w:pPr>
              <w:spacing w:line="276" w:lineRule="auto"/>
              <w:jc w:val="center"/>
              <w:rPr>
                <w:b/>
                <w:szCs w:val="21"/>
              </w:rPr>
            </w:pPr>
            <w:r>
              <w:rPr>
                <w:b/>
                <w:szCs w:val="21"/>
              </w:rPr>
              <w:t>Tahun</w:t>
            </w:r>
          </w:p>
        </w:tc>
        <w:tc>
          <w:tcPr>
            <w:tcW w:w="3722" w:type="dxa"/>
          </w:tcPr>
          <w:p w14:paraId="52463563" w14:textId="77777777" w:rsidR="00ED4D52" w:rsidRDefault="00ED4D52" w:rsidP="00240872">
            <w:pPr>
              <w:spacing w:line="276" w:lineRule="auto"/>
              <w:jc w:val="center"/>
              <w:rPr>
                <w:b/>
                <w:szCs w:val="21"/>
              </w:rPr>
            </w:pPr>
            <w:r>
              <w:rPr>
                <w:b/>
                <w:szCs w:val="21"/>
              </w:rPr>
              <w:t xml:space="preserve">Jenis Pelatihan </w:t>
            </w:r>
          </w:p>
          <w:p w14:paraId="6A7B015C" w14:textId="77777777" w:rsidR="00ED4D52" w:rsidRDefault="00ED4D52" w:rsidP="00240872">
            <w:pPr>
              <w:spacing w:line="276" w:lineRule="auto"/>
              <w:jc w:val="center"/>
              <w:rPr>
                <w:b/>
                <w:szCs w:val="21"/>
              </w:rPr>
            </w:pPr>
            <w:r>
              <w:rPr>
                <w:b/>
                <w:szCs w:val="21"/>
              </w:rPr>
              <w:t>(Dalam/ Luar Negeri</w:t>
            </w:r>
          </w:p>
        </w:tc>
        <w:tc>
          <w:tcPr>
            <w:tcW w:w="2096" w:type="dxa"/>
          </w:tcPr>
          <w:p w14:paraId="0BF023EE" w14:textId="77777777" w:rsidR="00ED4D52" w:rsidRDefault="00ED4D52" w:rsidP="00240872">
            <w:pPr>
              <w:spacing w:line="276" w:lineRule="auto"/>
              <w:jc w:val="center"/>
              <w:rPr>
                <w:b/>
                <w:szCs w:val="21"/>
              </w:rPr>
            </w:pPr>
            <w:r>
              <w:rPr>
                <w:b/>
                <w:szCs w:val="21"/>
              </w:rPr>
              <w:t>Penyelenggara</w:t>
            </w:r>
          </w:p>
        </w:tc>
        <w:tc>
          <w:tcPr>
            <w:tcW w:w="2352" w:type="dxa"/>
          </w:tcPr>
          <w:p w14:paraId="169F1E75" w14:textId="77777777" w:rsidR="00ED4D52" w:rsidRDefault="00ED4D52" w:rsidP="00240872">
            <w:pPr>
              <w:spacing w:line="276" w:lineRule="auto"/>
              <w:jc w:val="center"/>
              <w:rPr>
                <w:b/>
                <w:szCs w:val="21"/>
              </w:rPr>
            </w:pPr>
            <w:r>
              <w:rPr>
                <w:b/>
                <w:szCs w:val="21"/>
              </w:rPr>
              <w:t>Jangka Waktu</w:t>
            </w:r>
          </w:p>
        </w:tc>
      </w:tr>
      <w:tr w:rsidR="00ED4D52" w14:paraId="525A6760" w14:textId="77777777" w:rsidTr="00240872">
        <w:tc>
          <w:tcPr>
            <w:tcW w:w="840" w:type="dxa"/>
          </w:tcPr>
          <w:p w14:paraId="0F2FB56E" w14:textId="77777777" w:rsidR="00ED4D52" w:rsidRDefault="00ED4D52" w:rsidP="00240872">
            <w:pPr>
              <w:spacing w:line="276" w:lineRule="auto"/>
              <w:jc w:val="center"/>
              <w:rPr>
                <w:b/>
                <w:szCs w:val="21"/>
              </w:rPr>
            </w:pPr>
          </w:p>
        </w:tc>
        <w:tc>
          <w:tcPr>
            <w:tcW w:w="3722" w:type="dxa"/>
          </w:tcPr>
          <w:p w14:paraId="344FEE0A" w14:textId="77777777" w:rsidR="00ED4D52" w:rsidRDefault="00ED4D52" w:rsidP="00240872">
            <w:pPr>
              <w:spacing w:line="276" w:lineRule="auto"/>
              <w:jc w:val="center"/>
              <w:rPr>
                <w:b/>
                <w:szCs w:val="21"/>
              </w:rPr>
            </w:pPr>
          </w:p>
        </w:tc>
        <w:tc>
          <w:tcPr>
            <w:tcW w:w="2096" w:type="dxa"/>
          </w:tcPr>
          <w:p w14:paraId="796BCE7F" w14:textId="77777777" w:rsidR="00ED4D52" w:rsidRDefault="00ED4D52" w:rsidP="00240872">
            <w:pPr>
              <w:spacing w:line="276" w:lineRule="auto"/>
              <w:jc w:val="center"/>
              <w:rPr>
                <w:b/>
                <w:szCs w:val="21"/>
              </w:rPr>
            </w:pPr>
          </w:p>
        </w:tc>
        <w:tc>
          <w:tcPr>
            <w:tcW w:w="2352" w:type="dxa"/>
          </w:tcPr>
          <w:p w14:paraId="37DDC850" w14:textId="77777777" w:rsidR="00ED4D52" w:rsidRDefault="00ED4D52" w:rsidP="00240872">
            <w:pPr>
              <w:spacing w:line="276" w:lineRule="auto"/>
              <w:jc w:val="center"/>
              <w:rPr>
                <w:b/>
                <w:szCs w:val="21"/>
              </w:rPr>
            </w:pPr>
          </w:p>
        </w:tc>
      </w:tr>
      <w:tr w:rsidR="00ED4D52" w14:paraId="192F6E22" w14:textId="77777777" w:rsidTr="00240872">
        <w:tc>
          <w:tcPr>
            <w:tcW w:w="840" w:type="dxa"/>
          </w:tcPr>
          <w:p w14:paraId="713C9E32" w14:textId="77777777" w:rsidR="00ED4D52" w:rsidRDefault="00ED4D52" w:rsidP="00240872">
            <w:pPr>
              <w:spacing w:line="276" w:lineRule="auto"/>
              <w:jc w:val="center"/>
              <w:rPr>
                <w:b/>
                <w:szCs w:val="21"/>
              </w:rPr>
            </w:pPr>
          </w:p>
        </w:tc>
        <w:tc>
          <w:tcPr>
            <w:tcW w:w="3722" w:type="dxa"/>
          </w:tcPr>
          <w:p w14:paraId="3D8DD994" w14:textId="77777777" w:rsidR="00ED4D52" w:rsidRDefault="00ED4D52" w:rsidP="00240872">
            <w:pPr>
              <w:spacing w:line="276" w:lineRule="auto"/>
              <w:jc w:val="center"/>
              <w:rPr>
                <w:b/>
                <w:szCs w:val="21"/>
              </w:rPr>
            </w:pPr>
          </w:p>
        </w:tc>
        <w:tc>
          <w:tcPr>
            <w:tcW w:w="2096" w:type="dxa"/>
          </w:tcPr>
          <w:p w14:paraId="05E0CE86" w14:textId="77777777" w:rsidR="00ED4D52" w:rsidRDefault="00ED4D52" w:rsidP="00240872">
            <w:pPr>
              <w:spacing w:line="276" w:lineRule="auto"/>
              <w:jc w:val="center"/>
              <w:rPr>
                <w:b/>
                <w:szCs w:val="21"/>
              </w:rPr>
            </w:pPr>
          </w:p>
        </w:tc>
        <w:tc>
          <w:tcPr>
            <w:tcW w:w="2352" w:type="dxa"/>
          </w:tcPr>
          <w:p w14:paraId="1C5F904C" w14:textId="77777777" w:rsidR="00ED4D52" w:rsidRDefault="00ED4D52" w:rsidP="00240872">
            <w:pPr>
              <w:spacing w:line="276" w:lineRule="auto"/>
              <w:jc w:val="center"/>
              <w:rPr>
                <w:b/>
                <w:szCs w:val="21"/>
              </w:rPr>
            </w:pPr>
          </w:p>
        </w:tc>
      </w:tr>
      <w:tr w:rsidR="00ED4D52" w14:paraId="3A78DD52" w14:textId="77777777" w:rsidTr="00240872">
        <w:tc>
          <w:tcPr>
            <w:tcW w:w="840" w:type="dxa"/>
          </w:tcPr>
          <w:p w14:paraId="4BA0BC82" w14:textId="77777777" w:rsidR="00ED4D52" w:rsidRDefault="00ED4D52" w:rsidP="00240872">
            <w:pPr>
              <w:spacing w:line="276" w:lineRule="auto"/>
              <w:jc w:val="center"/>
              <w:rPr>
                <w:b/>
                <w:szCs w:val="21"/>
              </w:rPr>
            </w:pPr>
          </w:p>
        </w:tc>
        <w:tc>
          <w:tcPr>
            <w:tcW w:w="3722" w:type="dxa"/>
          </w:tcPr>
          <w:p w14:paraId="706C9CDE" w14:textId="77777777" w:rsidR="00ED4D52" w:rsidRDefault="00ED4D52" w:rsidP="00240872">
            <w:pPr>
              <w:spacing w:line="276" w:lineRule="auto"/>
              <w:jc w:val="center"/>
              <w:rPr>
                <w:b/>
                <w:szCs w:val="21"/>
              </w:rPr>
            </w:pPr>
          </w:p>
        </w:tc>
        <w:tc>
          <w:tcPr>
            <w:tcW w:w="2096" w:type="dxa"/>
          </w:tcPr>
          <w:p w14:paraId="11CAE218" w14:textId="77777777" w:rsidR="00ED4D52" w:rsidRDefault="00ED4D52" w:rsidP="00240872">
            <w:pPr>
              <w:spacing w:line="276" w:lineRule="auto"/>
              <w:jc w:val="center"/>
              <w:rPr>
                <w:b/>
                <w:szCs w:val="21"/>
              </w:rPr>
            </w:pPr>
          </w:p>
        </w:tc>
        <w:tc>
          <w:tcPr>
            <w:tcW w:w="2352" w:type="dxa"/>
          </w:tcPr>
          <w:p w14:paraId="2F50667F" w14:textId="77777777" w:rsidR="00ED4D52" w:rsidRDefault="00ED4D52" w:rsidP="00240872">
            <w:pPr>
              <w:spacing w:line="276" w:lineRule="auto"/>
              <w:jc w:val="center"/>
              <w:rPr>
                <w:b/>
                <w:szCs w:val="21"/>
              </w:rPr>
            </w:pPr>
          </w:p>
        </w:tc>
      </w:tr>
    </w:tbl>
    <w:p w14:paraId="49CF5BB2" w14:textId="77777777" w:rsidR="00ED4D52" w:rsidRPr="00ED4D52" w:rsidRDefault="00ED4D52" w:rsidP="00ED4D52">
      <w:pPr>
        <w:ind w:right="249"/>
        <w:rPr>
          <w:rFonts w:ascii="Garamond" w:hAnsi="Garamond"/>
          <w:b/>
          <w:iCs/>
          <w:sz w:val="18"/>
          <w:szCs w:val="16"/>
        </w:rPr>
      </w:pPr>
    </w:p>
    <w:tbl>
      <w:tblPr>
        <w:tblStyle w:val="TableGrid"/>
        <w:tblW w:w="0" w:type="auto"/>
        <w:tblLook w:val="04A0" w:firstRow="1" w:lastRow="0" w:firstColumn="1" w:lastColumn="0" w:noHBand="0" w:noVBand="1"/>
      </w:tblPr>
      <w:tblGrid>
        <w:gridCol w:w="840"/>
        <w:gridCol w:w="3722"/>
        <w:gridCol w:w="2096"/>
        <w:gridCol w:w="2352"/>
      </w:tblGrid>
      <w:tr w:rsidR="00ED4D52" w14:paraId="43D938FF" w14:textId="77777777" w:rsidTr="00240872">
        <w:tc>
          <w:tcPr>
            <w:tcW w:w="9010" w:type="dxa"/>
            <w:gridSpan w:val="4"/>
            <w:shd w:val="clear" w:color="auto" w:fill="C4BC96" w:themeFill="background2" w:themeFillShade="BF"/>
          </w:tcPr>
          <w:p w14:paraId="32FD8B64" w14:textId="77777777" w:rsidR="00ED4D52" w:rsidRDefault="00ED4D52" w:rsidP="00240872">
            <w:pPr>
              <w:spacing w:line="276" w:lineRule="auto"/>
              <w:jc w:val="center"/>
              <w:rPr>
                <w:b/>
                <w:szCs w:val="21"/>
              </w:rPr>
            </w:pPr>
            <w:r>
              <w:rPr>
                <w:b/>
                <w:szCs w:val="21"/>
              </w:rPr>
              <w:t>KONFERENSI/ SEMINAR/ LOKAKARYA/ SIMPOSIUM</w:t>
            </w:r>
          </w:p>
        </w:tc>
      </w:tr>
      <w:tr w:rsidR="00ED4D52" w14:paraId="2E6C66C1" w14:textId="77777777" w:rsidTr="00240872">
        <w:tc>
          <w:tcPr>
            <w:tcW w:w="840" w:type="dxa"/>
          </w:tcPr>
          <w:p w14:paraId="7F6C54EA" w14:textId="77777777" w:rsidR="00ED4D52" w:rsidRDefault="00ED4D52" w:rsidP="00240872">
            <w:pPr>
              <w:spacing w:line="276" w:lineRule="auto"/>
              <w:jc w:val="center"/>
              <w:rPr>
                <w:b/>
                <w:szCs w:val="21"/>
              </w:rPr>
            </w:pPr>
            <w:r>
              <w:rPr>
                <w:b/>
                <w:szCs w:val="21"/>
              </w:rPr>
              <w:t>Tahun</w:t>
            </w:r>
          </w:p>
        </w:tc>
        <w:tc>
          <w:tcPr>
            <w:tcW w:w="3722" w:type="dxa"/>
          </w:tcPr>
          <w:p w14:paraId="7A02A3BE" w14:textId="77777777" w:rsidR="00ED4D52" w:rsidRDefault="00ED4D52" w:rsidP="00240872">
            <w:pPr>
              <w:spacing w:line="276" w:lineRule="auto"/>
              <w:jc w:val="center"/>
              <w:rPr>
                <w:b/>
                <w:szCs w:val="21"/>
              </w:rPr>
            </w:pPr>
            <w:r>
              <w:rPr>
                <w:b/>
                <w:szCs w:val="21"/>
              </w:rPr>
              <w:t>Judul Kegiatan</w:t>
            </w:r>
          </w:p>
        </w:tc>
        <w:tc>
          <w:tcPr>
            <w:tcW w:w="2096" w:type="dxa"/>
          </w:tcPr>
          <w:p w14:paraId="5250B146" w14:textId="77777777" w:rsidR="00ED4D52" w:rsidRDefault="00ED4D52" w:rsidP="00240872">
            <w:pPr>
              <w:spacing w:line="276" w:lineRule="auto"/>
              <w:jc w:val="center"/>
              <w:rPr>
                <w:b/>
                <w:szCs w:val="21"/>
              </w:rPr>
            </w:pPr>
            <w:r>
              <w:rPr>
                <w:b/>
                <w:szCs w:val="21"/>
              </w:rPr>
              <w:t>Penyelenggara</w:t>
            </w:r>
          </w:p>
        </w:tc>
        <w:tc>
          <w:tcPr>
            <w:tcW w:w="2352" w:type="dxa"/>
          </w:tcPr>
          <w:p w14:paraId="7CADB101" w14:textId="77777777" w:rsidR="00ED4D52" w:rsidRDefault="00ED4D52" w:rsidP="00240872">
            <w:pPr>
              <w:spacing w:line="276" w:lineRule="auto"/>
              <w:jc w:val="center"/>
              <w:rPr>
                <w:b/>
                <w:szCs w:val="21"/>
              </w:rPr>
            </w:pPr>
            <w:r>
              <w:rPr>
                <w:b/>
                <w:szCs w:val="21"/>
              </w:rPr>
              <w:t>Panitia/ Peserta/ Pembicara</w:t>
            </w:r>
          </w:p>
        </w:tc>
      </w:tr>
      <w:tr w:rsidR="00ED4D52" w14:paraId="7DE0BD3D" w14:textId="77777777" w:rsidTr="00240872">
        <w:tc>
          <w:tcPr>
            <w:tcW w:w="840" w:type="dxa"/>
          </w:tcPr>
          <w:p w14:paraId="0FAEC977" w14:textId="77777777" w:rsidR="00ED4D52" w:rsidRDefault="00ED4D52" w:rsidP="00240872">
            <w:pPr>
              <w:spacing w:line="276" w:lineRule="auto"/>
              <w:jc w:val="center"/>
              <w:rPr>
                <w:b/>
                <w:szCs w:val="21"/>
              </w:rPr>
            </w:pPr>
          </w:p>
        </w:tc>
        <w:tc>
          <w:tcPr>
            <w:tcW w:w="3722" w:type="dxa"/>
          </w:tcPr>
          <w:p w14:paraId="3F739B6B" w14:textId="77777777" w:rsidR="00ED4D52" w:rsidRDefault="00ED4D52" w:rsidP="00240872">
            <w:pPr>
              <w:spacing w:line="276" w:lineRule="auto"/>
              <w:jc w:val="center"/>
              <w:rPr>
                <w:b/>
                <w:szCs w:val="21"/>
              </w:rPr>
            </w:pPr>
          </w:p>
        </w:tc>
        <w:tc>
          <w:tcPr>
            <w:tcW w:w="2096" w:type="dxa"/>
          </w:tcPr>
          <w:p w14:paraId="511E32C2" w14:textId="77777777" w:rsidR="00ED4D52" w:rsidRDefault="00ED4D52" w:rsidP="00240872">
            <w:pPr>
              <w:spacing w:line="276" w:lineRule="auto"/>
              <w:jc w:val="center"/>
              <w:rPr>
                <w:b/>
                <w:szCs w:val="21"/>
              </w:rPr>
            </w:pPr>
          </w:p>
        </w:tc>
        <w:tc>
          <w:tcPr>
            <w:tcW w:w="2352" w:type="dxa"/>
          </w:tcPr>
          <w:p w14:paraId="0E8E22FB" w14:textId="77777777" w:rsidR="00ED4D52" w:rsidRDefault="00ED4D52" w:rsidP="00240872">
            <w:pPr>
              <w:spacing w:line="276" w:lineRule="auto"/>
              <w:jc w:val="center"/>
              <w:rPr>
                <w:b/>
                <w:szCs w:val="21"/>
              </w:rPr>
            </w:pPr>
          </w:p>
        </w:tc>
      </w:tr>
      <w:tr w:rsidR="00ED4D52" w14:paraId="753B4067" w14:textId="77777777" w:rsidTr="00240872">
        <w:tc>
          <w:tcPr>
            <w:tcW w:w="840" w:type="dxa"/>
          </w:tcPr>
          <w:p w14:paraId="31C8C6FF" w14:textId="77777777" w:rsidR="00ED4D52" w:rsidRDefault="00ED4D52" w:rsidP="00240872">
            <w:pPr>
              <w:spacing w:line="276" w:lineRule="auto"/>
              <w:jc w:val="center"/>
              <w:rPr>
                <w:b/>
                <w:szCs w:val="21"/>
              </w:rPr>
            </w:pPr>
          </w:p>
        </w:tc>
        <w:tc>
          <w:tcPr>
            <w:tcW w:w="3722" w:type="dxa"/>
          </w:tcPr>
          <w:p w14:paraId="7E86E599" w14:textId="77777777" w:rsidR="00ED4D52" w:rsidRDefault="00ED4D52" w:rsidP="00240872">
            <w:pPr>
              <w:spacing w:line="276" w:lineRule="auto"/>
              <w:jc w:val="center"/>
              <w:rPr>
                <w:b/>
                <w:szCs w:val="21"/>
              </w:rPr>
            </w:pPr>
          </w:p>
        </w:tc>
        <w:tc>
          <w:tcPr>
            <w:tcW w:w="2096" w:type="dxa"/>
          </w:tcPr>
          <w:p w14:paraId="18230AEE" w14:textId="77777777" w:rsidR="00ED4D52" w:rsidRDefault="00ED4D52" w:rsidP="00240872">
            <w:pPr>
              <w:spacing w:line="276" w:lineRule="auto"/>
              <w:jc w:val="center"/>
              <w:rPr>
                <w:b/>
                <w:szCs w:val="21"/>
              </w:rPr>
            </w:pPr>
          </w:p>
        </w:tc>
        <w:tc>
          <w:tcPr>
            <w:tcW w:w="2352" w:type="dxa"/>
          </w:tcPr>
          <w:p w14:paraId="1367191E" w14:textId="77777777" w:rsidR="00ED4D52" w:rsidRDefault="00ED4D52" w:rsidP="00240872">
            <w:pPr>
              <w:spacing w:line="276" w:lineRule="auto"/>
              <w:jc w:val="center"/>
              <w:rPr>
                <w:b/>
                <w:szCs w:val="21"/>
              </w:rPr>
            </w:pPr>
          </w:p>
        </w:tc>
      </w:tr>
      <w:tr w:rsidR="00ED4D52" w14:paraId="7553F4AC" w14:textId="77777777" w:rsidTr="00240872">
        <w:tc>
          <w:tcPr>
            <w:tcW w:w="840" w:type="dxa"/>
          </w:tcPr>
          <w:p w14:paraId="7D22AB92" w14:textId="77777777" w:rsidR="00ED4D52" w:rsidRDefault="00ED4D52" w:rsidP="00240872">
            <w:pPr>
              <w:spacing w:line="276" w:lineRule="auto"/>
              <w:jc w:val="center"/>
              <w:rPr>
                <w:b/>
                <w:szCs w:val="21"/>
              </w:rPr>
            </w:pPr>
          </w:p>
        </w:tc>
        <w:tc>
          <w:tcPr>
            <w:tcW w:w="3722" w:type="dxa"/>
          </w:tcPr>
          <w:p w14:paraId="361CFF7E" w14:textId="77777777" w:rsidR="00ED4D52" w:rsidRDefault="00ED4D52" w:rsidP="00240872">
            <w:pPr>
              <w:spacing w:line="276" w:lineRule="auto"/>
              <w:jc w:val="center"/>
              <w:rPr>
                <w:b/>
                <w:szCs w:val="21"/>
              </w:rPr>
            </w:pPr>
          </w:p>
        </w:tc>
        <w:tc>
          <w:tcPr>
            <w:tcW w:w="2096" w:type="dxa"/>
          </w:tcPr>
          <w:p w14:paraId="11825D91" w14:textId="77777777" w:rsidR="00ED4D52" w:rsidRDefault="00ED4D52" w:rsidP="00240872">
            <w:pPr>
              <w:spacing w:line="276" w:lineRule="auto"/>
              <w:jc w:val="center"/>
              <w:rPr>
                <w:b/>
                <w:szCs w:val="21"/>
              </w:rPr>
            </w:pPr>
          </w:p>
        </w:tc>
        <w:tc>
          <w:tcPr>
            <w:tcW w:w="2352" w:type="dxa"/>
          </w:tcPr>
          <w:p w14:paraId="514C4084" w14:textId="77777777" w:rsidR="00ED4D52" w:rsidRDefault="00ED4D52" w:rsidP="00240872">
            <w:pPr>
              <w:spacing w:line="276" w:lineRule="auto"/>
              <w:jc w:val="center"/>
              <w:rPr>
                <w:b/>
                <w:szCs w:val="21"/>
              </w:rPr>
            </w:pPr>
          </w:p>
        </w:tc>
      </w:tr>
    </w:tbl>
    <w:p w14:paraId="30DE59D4" w14:textId="77777777" w:rsidR="00ED4D52" w:rsidRPr="00ED4D52" w:rsidRDefault="00ED4D52" w:rsidP="00ED4D52">
      <w:pPr>
        <w:ind w:right="249"/>
        <w:rPr>
          <w:rFonts w:ascii="Garamond" w:hAnsi="Garamond"/>
          <w:b/>
          <w:iCs/>
          <w:sz w:val="18"/>
          <w:szCs w:val="16"/>
        </w:rPr>
      </w:pPr>
    </w:p>
    <w:tbl>
      <w:tblPr>
        <w:tblStyle w:val="TableGrid"/>
        <w:tblW w:w="0" w:type="auto"/>
        <w:tblLook w:val="04A0" w:firstRow="1" w:lastRow="0" w:firstColumn="1" w:lastColumn="0" w:noHBand="0" w:noVBand="1"/>
      </w:tblPr>
      <w:tblGrid>
        <w:gridCol w:w="1838"/>
        <w:gridCol w:w="4394"/>
        <w:gridCol w:w="2778"/>
      </w:tblGrid>
      <w:tr w:rsidR="00ED4D52" w14:paraId="06ACEF68" w14:textId="77777777" w:rsidTr="00240872">
        <w:tc>
          <w:tcPr>
            <w:tcW w:w="9010" w:type="dxa"/>
            <w:gridSpan w:val="3"/>
            <w:shd w:val="clear" w:color="auto" w:fill="C4BC96" w:themeFill="background2" w:themeFillShade="BF"/>
          </w:tcPr>
          <w:p w14:paraId="5D28F0DB" w14:textId="77777777" w:rsidR="00ED4D52" w:rsidRDefault="00ED4D52" w:rsidP="00240872">
            <w:pPr>
              <w:spacing w:line="276" w:lineRule="auto"/>
              <w:jc w:val="center"/>
              <w:rPr>
                <w:b/>
                <w:szCs w:val="21"/>
              </w:rPr>
            </w:pPr>
            <w:r>
              <w:rPr>
                <w:b/>
                <w:szCs w:val="21"/>
              </w:rPr>
              <w:t>PENGHARGAAN/ PIAGAM</w:t>
            </w:r>
          </w:p>
        </w:tc>
      </w:tr>
      <w:tr w:rsidR="00ED4D52" w14:paraId="393A167E" w14:textId="77777777" w:rsidTr="00240872">
        <w:tc>
          <w:tcPr>
            <w:tcW w:w="1838" w:type="dxa"/>
          </w:tcPr>
          <w:p w14:paraId="33692733" w14:textId="77777777" w:rsidR="00ED4D52" w:rsidRDefault="00ED4D52" w:rsidP="00240872">
            <w:pPr>
              <w:spacing w:line="276" w:lineRule="auto"/>
              <w:jc w:val="center"/>
              <w:rPr>
                <w:b/>
                <w:szCs w:val="21"/>
              </w:rPr>
            </w:pPr>
            <w:r>
              <w:rPr>
                <w:b/>
                <w:szCs w:val="21"/>
              </w:rPr>
              <w:t xml:space="preserve">Tahun </w:t>
            </w:r>
          </w:p>
        </w:tc>
        <w:tc>
          <w:tcPr>
            <w:tcW w:w="4394" w:type="dxa"/>
          </w:tcPr>
          <w:p w14:paraId="64118EC4" w14:textId="77777777" w:rsidR="00ED4D52" w:rsidRDefault="00ED4D52" w:rsidP="00240872">
            <w:pPr>
              <w:spacing w:line="276" w:lineRule="auto"/>
              <w:jc w:val="center"/>
              <w:rPr>
                <w:b/>
                <w:szCs w:val="21"/>
              </w:rPr>
            </w:pPr>
            <w:r>
              <w:rPr>
                <w:b/>
                <w:szCs w:val="21"/>
              </w:rPr>
              <w:t>Bentuk Penghargaan</w:t>
            </w:r>
          </w:p>
        </w:tc>
        <w:tc>
          <w:tcPr>
            <w:tcW w:w="2778" w:type="dxa"/>
          </w:tcPr>
          <w:p w14:paraId="109EDABC" w14:textId="77777777" w:rsidR="00ED4D52" w:rsidRDefault="00ED4D52" w:rsidP="00240872">
            <w:pPr>
              <w:spacing w:line="276" w:lineRule="auto"/>
              <w:jc w:val="center"/>
              <w:rPr>
                <w:b/>
                <w:szCs w:val="21"/>
              </w:rPr>
            </w:pPr>
            <w:r>
              <w:rPr>
                <w:b/>
                <w:szCs w:val="21"/>
              </w:rPr>
              <w:t>Pemberi</w:t>
            </w:r>
          </w:p>
        </w:tc>
      </w:tr>
      <w:tr w:rsidR="00ED4D52" w14:paraId="03387B99" w14:textId="77777777" w:rsidTr="00240872">
        <w:tc>
          <w:tcPr>
            <w:tcW w:w="1838" w:type="dxa"/>
          </w:tcPr>
          <w:p w14:paraId="047DC275" w14:textId="77777777" w:rsidR="00ED4D52" w:rsidRDefault="00ED4D52" w:rsidP="00240872">
            <w:pPr>
              <w:spacing w:line="276" w:lineRule="auto"/>
              <w:jc w:val="center"/>
              <w:rPr>
                <w:b/>
                <w:szCs w:val="21"/>
              </w:rPr>
            </w:pPr>
          </w:p>
        </w:tc>
        <w:tc>
          <w:tcPr>
            <w:tcW w:w="4394" w:type="dxa"/>
          </w:tcPr>
          <w:p w14:paraId="6799BE72" w14:textId="77777777" w:rsidR="00ED4D52" w:rsidRDefault="00ED4D52" w:rsidP="00240872">
            <w:pPr>
              <w:spacing w:line="276" w:lineRule="auto"/>
              <w:jc w:val="center"/>
              <w:rPr>
                <w:b/>
                <w:szCs w:val="21"/>
              </w:rPr>
            </w:pPr>
          </w:p>
        </w:tc>
        <w:tc>
          <w:tcPr>
            <w:tcW w:w="2778" w:type="dxa"/>
          </w:tcPr>
          <w:p w14:paraId="102C013F" w14:textId="77777777" w:rsidR="00ED4D52" w:rsidRDefault="00ED4D52" w:rsidP="00240872">
            <w:pPr>
              <w:spacing w:line="276" w:lineRule="auto"/>
              <w:jc w:val="center"/>
              <w:rPr>
                <w:b/>
                <w:szCs w:val="21"/>
              </w:rPr>
            </w:pPr>
          </w:p>
        </w:tc>
      </w:tr>
      <w:tr w:rsidR="00ED4D52" w14:paraId="14B40783" w14:textId="77777777" w:rsidTr="00240872">
        <w:tc>
          <w:tcPr>
            <w:tcW w:w="1838" w:type="dxa"/>
          </w:tcPr>
          <w:p w14:paraId="28EA486B" w14:textId="77777777" w:rsidR="00ED4D52" w:rsidRDefault="00ED4D52" w:rsidP="00240872">
            <w:pPr>
              <w:spacing w:line="276" w:lineRule="auto"/>
              <w:jc w:val="center"/>
              <w:rPr>
                <w:b/>
                <w:szCs w:val="21"/>
              </w:rPr>
            </w:pPr>
          </w:p>
        </w:tc>
        <w:tc>
          <w:tcPr>
            <w:tcW w:w="4394" w:type="dxa"/>
          </w:tcPr>
          <w:p w14:paraId="3EE8EE51" w14:textId="77777777" w:rsidR="00ED4D52" w:rsidRDefault="00ED4D52" w:rsidP="00240872">
            <w:pPr>
              <w:spacing w:line="276" w:lineRule="auto"/>
              <w:jc w:val="center"/>
              <w:rPr>
                <w:b/>
                <w:szCs w:val="21"/>
              </w:rPr>
            </w:pPr>
          </w:p>
        </w:tc>
        <w:tc>
          <w:tcPr>
            <w:tcW w:w="2778" w:type="dxa"/>
          </w:tcPr>
          <w:p w14:paraId="090B61CF" w14:textId="77777777" w:rsidR="00ED4D52" w:rsidRDefault="00ED4D52" w:rsidP="00240872">
            <w:pPr>
              <w:spacing w:line="276" w:lineRule="auto"/>
              <w:jc w:val="center"/>
              <w:rPr>
                <w:b/>
                <w:szCs w:val="21"/>
              </w:rPr>
            </w:pPr>
          </w:p>
        </w:tc>
      </w:tr>
      <w:tr w:rsidR="00ED4D52" w14:paraId="5CC0B5C1" w14:textId="77777777" w:rsidTr="00240872">
        <w:tc>
          <w:tcPr>
            <w:tcW w:w="1838" w:type="dxa"/>
          </w:tcPr>
          <w:p w14:paraId="5990E0BD" w14:textId="77777777" w:rsidR="00ED4D52" w:rsidRDefault="00ED4D52" w:rsidP="00240872">
            <w:pPr>
              <w:spacing w:line="276" w:lineRule="auto"/>
              <w:jc w:val="center"/>
              <w:rPr>
                <w:b/>
                <w:szCs w:val="21"/>
              </w:rPr>
            </w:pPr>
          </w:p>
        </w:tc>
        <w:tc>
          <w:tcPr>
            <w:tcW w:w="4394" w:type="dxa"/>
          </w:tcPr>
          <w:p w14:paraId="260A9CB0" w14:textId="77777777" w:rsidR="00ED4D52" w:rsidRDefault="00ED4D52" w:rsidP="00240872">
            <w:pPr>
              <w:spacing w:line="276" w:lineRule="auto"/>
              <w:jc w:val="center"/>
              <w:rPr>
                <w:b/>
                <w:szCs w:val="21"/>
              </w:rPr>
            </w:pPr>
          </w:p>
        </w:tc>
        <w:tc>
          <w:tcPr>
            <w:tcW w:w="2778" w:type="dxa"/>
          </w:tcPr>
          <w:p w14:paraId="0029C03E" w14:textId="77777777" w:rsidR="00ED4D52" w:rsidRDefault="00ED4D52" w:rsidP="00240872">
            <w:pPr>
              <w:spacing w:line="276" w:lineRule="auto"/>
              <w:jc w:val="center"/>
              <w:rPr>
                <w:b/>
                <w:szCs w:val="21"/>
              </w:rPr>
            </w:pPr>
          </w:p>
        </w:tc>
      </w:tr>
    </w:tbl>
    <w:p w14:paraId="6809A5E6" w14:textId="77777777" w:rsidR="00ED4D52" w:rsidRPr="00ED4D52" w:rsidRDefault="00ED4D52" w:rsidP="00ED4D52">
      <w:pPr>
        <w:ind w:right="249" w:firstLine="720"/>
        <w:rPr>
          <w:rFonts w:ascii="Garamond" w:hAnsi="Garamond"/>
          <w:b/>
          <w:iCs/>
          <w:sz w:val="18"/>
          <w:szCs w:val="16"/>
        </w:rPr>
      </w:pPr>
    </w:p>
    <w:tbl>
      <w:tblPr>
        <w:tblStyle w:val="TableGrid"/>
        <w:tblW w:w="0" w:type="auto"/>
        <w:tblLook w:val="04A0" w:firstRow="1" w:lastRow="0" w:firstColumn="1" w:lastColumn="0" w:noHBand="0" w:noVBand="1"/>
      </w:tblPr>
      <w:tblGrid>
        <w:gridCol w:w="1838"/>
        <w:gridCol w:w="4394"/>
        <w:gridCol w:w="2778"/>
      </w:tblGrid>
      <w:tr w:rsidR="00ED4D52" w14:paraId="6BBE6277" w14:textId="77777777" w:rsidTr="00240872">
        <w:tc>
          <w:tcPr>
            <w:tcW w:w="9010" w:type="dxa"/>
            <w:gridSpan w:val="3"/>
            <w:shd w:val="clear" w:color="auto" w:fill="C4BC96" w:themeFill="background2" w:themeFillShade="BF"/>
          </w:tcPr>
          <w:p w14:paraId="552E4949" w14:textId="77777777" w:rsidR="00ED4D52" w:rsidRDefault="00ED4D52" w:rsidP="00240872">
            <w:pPr>
              <w:spacing w:line="276" w:lineRule="auto"/>
              <w:jc w:val="center"/>
              <w:rPr>
                <w:b/>
                <w:szCs w:val="21"/>
              </w:rPr>
            </w:pPr>
            <w:r>
              <w:rPr>
                <w:b/>
                <w:szCs w:val="21"/>
              </w:rPr>
              <w:t>ORGANISASI PROFESI/ ILMIAH</w:t>
            </w:r>
          </w:p>
        </w:tc>
      </w:tr>
      <w:tr w:rsidR="00ED4D52" w14:paraId="6A9E24CB" w14:textId="77777777" w:rsidTr="00240872">
        <w:tc>
          <w:tcPr>
            <w:tcW w:w="1838" w:type="dxa"/>
          </w:tcPr>
          <w:p w14:paraId="01D44D1F" w14:textId="77777777" w:rsidR="00ED4D52" w:rsidRDefault="00ED4D52" w:rsidP="00240872">
            <w:pPr>
              <w:spacing w:line="276" w:lineRule="auto"/>
              <w:jc w:val="center"/>
              <w:rPr>
                <w:b/>
                <w:szCs w:val="21"/>
              </w:rPr>
            </w:pPr>
            <w:r>
              <w:rPr>
                <w:b/>
                <w:szCs w:val="21"/>
              </w:rPr>
              <w:t xml:space="preserve">Tahun </w:t>
            </w:r>
          </w:p>
        </w:tc>
        <w:tc>
          <w:tcPr>
            <w:tcW w:w="4394" w:type="dxa"/>
          </w:tcPr>
          <w:p w14:paraId="489F424D" w14:textId="77777777" w:rsidR="00ED4D52" w:rsidRDefault="00ED4D52" w:rsidP="00240872">
            <w:pPr>
              <w:spacing w:line="276" w:lineRule="auto"/>
              <w:jc w:val="center"/>
              <w:rPr>
                <w:b/>
                <w:szCs w:val="21"/>
              </w:rPr>
            </w:pPr>
            <w:r>
              <w:rPr>
                <w:b/>
                <w:szCs w:val="21"/>
              </w:rPr>
              <w:t>Jenis/ Nama Organisasi</w:t>
            </w:r>
          </w:p>
        </w:tc>
        <w:tc>
          <w:tcPr>
            <w:tcW w:w="2778" w:type="dxa"/>
          </w:tcPr>
          <w:p w14:paraId="20BF6BFA" w14:textId="77777777" w:rsidR="00ED4D52" w:rsidRDefault="00ED4D52" w:rsidP="00240872">
            <w:pPr>
              <w:spacing w:line="276" w:lineRule="auto"/>
              <w:jc w:val="center"/>
              <w:rPr>
                <w:b/>
                <w:szCs w:val="21"/>
              </w:rPr>
            </w:pPr>
            <w:r>
              <w:rPr>
                <w:b/>
                <w:szCs w:val="21"/>
              </w:rPr>
              <w:t>Jabatan/ Jenjang Keanggotaan</w:t>
            </w:r>
          </w:p>
        </w:tc>
      </w:tr>
      <w:tr w:rsidR="00ED4D52" w14:paraId="312C3A2B" w14:textId="77777777" w:rsidTr="00240872">
        <w:tc>
          <w:tcPr>
            <w:tcW w:w="1838" w:type="dxa"/>
          </w:tcPr>
          <w:p w14:paraId="4FF66AD1" w14:textId="77777777" w:rsidR="00ED4D52" w:rsidRDefault="00ED4D52" w:rsidP="00240872">
            <w:pPr>
              <w:spacing w:line="276" w:lineRule="auto"/>
              <w:jc w:val="center"/>
              <w:rPr>
                <w:b/>
                <w:szCs w:val="21"/>
              </w:rPr>
            </w:pPr>
          </w:p>
        </w:tc>
        <w:tc>
          <w:tcPr>
            <w:tcW w:w="4394" w:type="dxa"/>
          </w:tcPr>
          <w:p w14:paraId="3B6CC36B" w14:textId="77777777" w:rsidR="00ED4D52" w:rsidRDefault="00ED4D52" w:rsidP="00240872">
            <w:pPr>
              <w:spacing w:line="276" w:lineRule="auto"/>
              <w:jc w:val="center"/>
              <w:rPr>
                <w:b/>
                <w:szCs w:val="21"/>
              </w:rPr>
            </w:pPr>
          </w:p>
        </w:tc>
        <w:tc>
          <w:tcPr>
            <w:tcW w:w="2778" w:type="dxa"/>
          </w:tcPr>
          <w:p w14:paraId="5691C480" w14:textId="77777777" w:rsidR="00ED4D52" w:rsidRDefault="00ED4D52" w:rsidP="00240872">
            <w:pPr>
              <w:spacing w:line="276" w:lineRule="auto"/>
              <w:jc w:val="center"/>
              <w:rPr>
                <w:b/>
                <w:szCs w:val="21"/>
              </w:rPr>
            </w:pPr>
          </w:p>
        </w:tc>
      </w:tr>
      <w:tr w:rsidR="00ED4D52" w14:paraId="2FE02D07" w14:textId="77777777" w:rsidTr="00240872">
        <w:tc>
          <w:tcPr>
            <w:tcW w:w="1838" w:type="dxa"/>
          </w:tcPr>
          <w:p w14:paraId="08C04B08" w14:textId="77777777" w:rsidR="00ED4D52" w:rsidRDefault="00ED4D52" w:rsidP="00240872">
            <w:pPr>
              <w:spacing w:line="276" w:lineRule="auto"/>
              <w:jc w:val="center"/>
              <w:rPr>
                <w:b/>
                <w:szCs w:val="21"/>
              </w:rPr>
            </w:pPr>
          </w:p>
        </w:tc>
        <w:tc>
          <w:tcPr>
            <w:tcW w:w="4394" w:type="dxa"/>
          </w:tcPr>
          <w:p w14:paraId="540B295A" w14:textId="77777777" w:rsidR="00ED4D52" w:rsidRDefault="00ED4D52" w:rsidP="00240872">
            <w:pPr>
              <w:spacing w:line="276" w:lineRule="auto"/>
              <w:jc w:val="center"/>
              <w:rPr>
                <w:b/>
                <w:szCs w:val="21"/>
              </w:rPr>
            </w:pPr>
          </w:p>
        </w:tc>
        <w:tc>
          <w:tcPr>
            <w:tcW w:w="2778" w:type="dxa"/>
          </w:tcPr>
          <w:p w14:paraId="4B3E4B6B" w14:textId="77777777" w:rsidR="00ED4D52" w:rsidRDefault="00ED4D52" w:rsidP="00240872">
            <w:pPr>
              <w:spacing w:line="276" w:lineRule="auto"/>
              <w:jc w:val="center"/>
              <w:rPr>
                <w:b/>
                <w:szCs w:val="21"/>
              </w:rPr>
            </w:pPr>
          </w:p>
        </w:tc>
      </w:tr>
      <w:tr w:rsidR="00ED4D52" w14:paraId="6E7F1700" w14:textId="77777777" w:rsidTr="00240872">
        <w:tc>
          <w:tcPr>
            <w:tcW w:w="1838" w:type="dxa"/>
          </w:tcPr>
          <w:p w14:paraId="462C2143" w14:textId="77777777" w:rsidR="00ED4D52" w:rsidRDefault="00ED4D52" w:rsidP="00240872">
            <w:pPr>
              <w:spacing w:line="276" w:lineRule="auto"/>
              <w:jc w:val="center"/>
              <w:rPr>
                <w:b/>
                <w:szCs w:val="21"/>
              </w:rPr>
            </w:pPr>
          </w:p>
        </w:tc>
        <w:tc>
          <w:tcPr>
            <w:tcW w:w="4394" w:type="dxa"/>
          </w:tcPr>
          <w:p w14:paraId="2604D844" w14:textId="77777777" w:rsidR="00ED4D52" w:rsidRDefault="00ED4D52" w:rsidP="00240872">
            <w:pPr>
              <w:spacing w:line="276" w:lineRule="auto"/>
              <w:jc w:val="center"/>
              <w:rPr>
                <w:b/>
                <w:szCs w:val="21"/>
              </w:rPr>
            </w:pPr>
          </w:p>
        </w:tc>
        <w:tc>
          <w:tcPr>
            <w:tcW w:w="2778" w:type="dxa"/>
          </w:tcPr>
          <w:p w14:paraId="22E962C6" w14:textId="77777777" w:rsidR="00ED4D52" w:rsidRDefault="00ED4D52" w:rsidP="00240872">
            <w:pPr>
              <w:spacing w:line="276" w:lineRule="auto"/>
              <w:jc w:val="center"/>
              <w:rPr>
                <w:b/>
                <w:szCs w:val="21"/>
              </w:rPr>
            </w:pPr>
          </w:p>
        </w:tc>
      </w:tr>
    </w:tbl>
    <w:p w14:paraId="1CA2495F" w14:textId="77777777" w:rsidR="00AA5992" w:rsidRPr="00DA55F9" w:rsidRDefault="00AA5992">
      <w:pPr>
        <w:pStyle w:val="TableParagraph"/>
        <w:rPr>
          <w:rFonts w:ascii="Garamond" w:hAnsi="Garamond"/>
        </w:rPr>
        <w:sectPr w:rsidR="00AA5992" w:rsidRPr="00DA55F9">
          <w:footerReference w:type="default" r:id="rId13"/>
          <w:pgSz w:w="11910" w:h="16850"/>
          <w:pgMar w:top="1340" w:right="1133" w:bottom="1500" w:left="1559" w:header="0" w:footer="804" w:gutter="0"/>
          <w:pgNumType w:start="9"/>
          <w:cols w:space="720"/>
        </w:sectPr>
      </w:pPr>
    </w:p>
    <w:p w14:paraId="18E58A6B" w14:textId="77777777" w:rsidR="00AA5992" w:rsidRPr="00DA55F9" w:rsidRDefault="00AA5992">
      <w:pPr>
        <w:pStyle w:val="TableParagraph"/>
        <w:rPr>
          <w:rFonts w:ascii="Garamond" w:hAnsi="Garamond"/>
        </w:rPr>
        <w:sectPr w:rsidR="00AA5992" w:rsidRPr="00DA55F9">
          <w:type w:val="continuous"/>
          <w:pgSz w:w="11910" w:h="16850"/>
          <w:pgMar w:top="1400" w:right="1133" w:bottom="1000" w:left="1559" w:header="0" w:footer="804" w:gutter="0"/>
          <w:cols w:space="720"/>
        </w:sectPr>
      </w:pPr>
    </w:p>
    <w:p w14:paraId="38FBFA98" w14:textId="77777777" w:rsidR="00AA5992" w:rsidRPr="00DA55F9" w:rsidRDefault="00AA5992">
      <w:pPr>
        <w:pStyle w:val="BodyText"/>
        <w:rPr>
          <w:rFonts w:ascii="Garamond" w:hAnsi="Garamond"/>
        </w:rPr>
      </w:pPr>
    </w:p>
    <w:p w14:paraId="35C97D40" w14:textId="77777777" w:rsidR="00AA5992" w:rsidRPr="00DA55F9" w:rsidRDefault="002A4BB1">
      <w:pPr>
        <w:ind w:left="143"/>
        <w:rPr>
          <w:rFonts w:ascii="Garamond" w:hAnsi="Garamond"/>
          <w:b/>
          <w:sz w:val="24"/>
        </w:rPr>
      </w:pPr>
      <w:r w:rsidRPr="00DA55F9">
        <w:rPr>
          <w:rFonts w:ascii="Garamond" w:hAnsi="Garamond"/>
          <w:b/>
          <w:sz w:val="24"/>
          <w:u w:val="single"/>
        </w:rPr>
        <w:t>DAFTAR</w:t>
      </w:r>
      <w:r w:rsidRPr="00DA55F9">
        <w:rPr>
          <w:rFonts w:ascii="Garamond" w:hAnsi="Garamond"/>
          <w:b/>
          <w:spacing w:val="-4"/>
          <w:sz w:val="24"/>
          <w:u w:val="single"/>
        </w:rPr>
        <w:t xml:space="preserve"> </w:t>
      </w:r>
      <w:r w:rsidRPr="00DA55F9">
        <w:rPr>
          <w:rFonts w:ascii="Garamond" w:hAnsi="Garamond"/>
          <w:b/>
          <w:sz w:val="24"/>
          <w:u w:val="single"/>
        </w:rPr>
        <w:t>RIWAYAT</w:t>
      </w:r>
      <w:r w:rsidRPr="00DA55F9">
        <w:rPr>
          <w:rFonts w:ascii="Garamond" w:hAnsi="Garamond"/>
          <w:b/>
          <w:spacing w:val="-2"/>
          <w:sz w:val="24"/>
          <w:u w:val="single"/>
        </w:rPr>
        <w:t xml:space="preserve"> </w:t>
      </w:r>
      <w:r w:rsidRPr="00DA55F9">
        <w:rPr>
          <w:rFonts w:ascii="Garamond" w:hAnsi="Garamond"/>
          <w:b/>
          <w:sz w:val="24"/>
          <w:u w:val="single"/>
        </w:rPr>
        <w:t>PEKERJAAN/PENGALAMAN</w:t>
      </w:r>
      <w:r w:rsidRPr="00DA55F9">
        <w:rPr>
          <w:rFonts w:ascii="Garamond" w:hAnsi="Garamond"/>
          <w:b/>
          <w:spacing w:val="-2"/>
          <w:sz w:val="24"/>
          <w:u w:val="single"/>
        </w:rPr>
        <w:t xml:space="preserve"> KERJA</w:t>
      </w:r>
    </w:p>
    <w:p w14:paraId="0DD6C689" w14:textId="77777777" w:rsidR="00AA5992" w:rsidRPr="00DA55F9" w:rsidRDefault="002A4BB1">
      <w:pPr>
        <w:pStyle w:val="BodyText"/>
        <w:ind w:left="143" w:right="114"/>
        <w:rPr>
          <w:rFonts w:ascii="Garamond" w:hAnsi="Garamond"/>
        </w:rPr>
      </w:pPr>
      <w:r w:rsidRPr="00DA55F9">
        <w:rPr>
          <w:rFonts w:ascii="Garamond" w:hAnsi="Garamond"/>
        </w:rPr>
        <w:t>Pada</w:t>
      </w:r>
      <w:r w:rsidRPr="00DA55F9">
        <w:rPr>
          <w:rFonts w:ascii="Garamond" w:hAnsi="Garamond"/>
          <w:spacing w:val="-3"/>
        </w:rPr>
        <w:t xml:space="preserve"> </w:t>
      </w:r>
      <w:r w:rsidRPr="00DA55F9">
        <w:rPr>
          <w:rFonts w:ascii="Garamond" w:hAnsi="Garamond"/>
        </w:rPr>
        <w:t>bagian</w:t>
      </w:r>
      <w:r w:rsidRPr="00DA55F9">
        <w:rPr>
          <w:rFonts w:ascii="Garamond" w:hAnsi="Garamond"/>
          <w:spacing w:val="-2"/>
        </w:rPr>
        <w:t xml:space="preserve"> </w:t>
      </w:r>
      <w:r w:rsidRPr="00DA55F9">
        <w:rPr>
          <w:rFonts w:ascii="Garamond" w:hAnsi="Garamond"/>
        </w:rPr>
        <w:t>ini,</w:t>
      </w:r>
      <w:r w:rsidRPr="00DA55F9">
        <w:rPr>
          <w:rFonts w:ascii="Garamond" w:hAnsi="Garamond"/>
          <w:spacing w:val="-2"/>
        </w:rPr>
        <w:t xml:space="preserve"> </w:t>
      </w:r>
      <w:r w:rsidRPr="00DA55F9">
        <w:rPr>
          <w:rFonts w:ascii="Garamond" w:hAnsi="Garamond"/>
        </w:rPr>
        <w:t>diisi</w:t>
      </w:r>
      <w:r w:rsidRPr="00DA55F9">
        <w:rPr>
          <w:rFonts w:ascii="Garamond" w:hAnsi="Garamond"/>
          <w:spacing w:val="-1"/>
        </w:rPr>
        <w:t xml:space="preserve"> </w:t>
      </w:r>
      <w:r w:rsidRPr="00DA55F9">
        <w:rPr>
          <w:rFonts w:ascii="Garamond" w:hAnsi="Garamond"/>
        </w:rPr>
        <w:t>dengan</w:t>
      </w:r>
      <w:r w:rsidRPr="00DA55F9">
        <w:rPr>
          <w:rFonts w:ascii="Garamond" w:hAnsi="Garamond"/>
          <w:spacing w:val="-2"/>
        </w:rPr>
        <w:t xml:space="preserve"> </w:t>
      </w:r>
      <w:r w:rsidRPr="00DA55F9">
        <w:rPr>
          <w:rFonts w:ascii="Garamond" w:hAnsi="Garamond"/>
        </w:rPr>
        <w:t>pengalaman</w:t>
      </w:r>
      <w:r w:rsidRPr="00DA55F9">
        <w:rPr>
          <w:rFonts w:ascii="Garamond" w:hAnsi="Garamond"/>
          <w:spacing w:val="-2"/>
        </w:rPr>
        <w:t xml:space="preserve"> </w:t>
      </w:r>
      <w:r w:rsidRPr="00DA55F9">
        <w:rPr>
          <w:rFonts w:ascii="Garamond" w:hAnsi="Garamond"/>
        </w:rPr>
        <w:t>kerja</w:t>
      </w:r>
      <w:r w:rsidRPr="00DA55F9">
        <w:rPr>
          <w:rFonts w:ascii="Garamond" w:hAnsi="Garamond"/>
          <w:spacing w:val="-4"/>
        </w:rPr>
        <w:t xml:space="preserve"> </w:t>
      </w:r>
      <w:r w:rsidRPr="00DA55F9">
        <w:rPr>
          <w:rFonts w:ascii="Garamond" w:hAnsi="Garamond"/>
        </w:rPr>
        <w:t>yang</w:t>
      </w:r>
      <w:r w:rsidRPr="00DA55F9">
        <w:rPr>
          <w:rFonts w:ascii="Garamond" w:hAnsi="Garamond"/>
          <w:spacing w:val="-2"/>
        </w:rPr>
        <w:t xml:space="preserve"> </w:t>
      </w:r>
      <w:r w:rsidRPr="00DA55F9">
        <w:rPr>
          <w:rFonts w:ascii="Garamond" w:hAnsi="Garamond"/>
        </w:rPr>
        <w:t>anda</w:t>
      </w:r>
      <w:r w:rsidRPr="00DA55F9">
        <w:rPr>
          <w:rFonts w:ascii="Garamond" w:hAnsi="Garamond"/>
          <w:spacing w:val="-3"/>
        </w:rPr>
        <w:t xml:space="preserve"> </w:t>
      </w:r>
      <w:r w:rsidRPr="00DA55F9">
        <w:rPr>
          <w:rFonts w:ascii="Garamond" w:hAnsi="Garamond"/>
        </w:rPr>
        <w:t>miliki</w:t>
      </w:r>
      <w:r w:rsidRPr="00DA55F9">
        <w:rPr>
          <w:rFonts w:ascii="Garamond" w:hAnsi="Garamond"/>
          <w:spacing w:val="-2"/>
        </w:rPr>
        <w:t xml:space="preserve"> </w:t>
      </w:r>
      <w:r w:rsidRPr="00DA55F9">
        <w:rPr>
          <w:rFonts w:ascii="Garamond" w:hAnsi="Garamond"/>
        </w:rPr>
        <w:t>yang</w:t>
      </w:r>
      <w:r w:rsidRPr="00DA55F9">
        <w:rPr>
          <w:rFonts w:ascii="Garamond" w:hAnsi="Garamond"/>
          <w:spacing w:val="-2"/>
        </w:rPr>
        <w:t xml:space="preserve"> </w:t>
      </w:r>
      <w:r w:rsidRPr="00DA55F9">
        <w:rPr>
          <w:rFonts w:ascii="Garamond" w:hAnsi="Garamond"/>
        </w:rPr>
        <w:t>relevan</w:t>
      </w:r>
      <w:r w:rsidRPr="00DA55F9">
        <w:rPr>
          <w:rFonts w:ascii="Garamond" w:hAnsi="Garamond"/>
          <w:spacing w:val="-2"/>
        </w:rPr>
        <w:t xml:space="preserve"> </w:t>
      </w:r>
      <w:r w:rsidRPr="00DA55F9">
        <w:rPr>
          <w:rFonts w:ascii="Garamond" w:hAnsi="Garamond"/>
        </w:rPr>
        <w:t>dengan</w:t>
      </w:r>
      <w:r w:rsidRPr="00DA55F9">
        <w:rPr>
          <w:rFonts w:ascii="Garamond" w:hAnsi="Garamond"/>
          <w:spacing w:val="-2"/>
        </w:rPr>
        <w:t xml:space="preserve"> </w:t>
      </w:r>
      <w:r w:rsidRPr="00DA55F9">
        <w:rPr>
          <w:rFonts w:ascii="Garamond" w:hAnsi="Garamond"/>
        </w:rPr>
        <w:t>mata</w:t>
      </w:r>
      <w:r w:rsidRPr="00DA55F9">
        <w:rPr>
          <w:rFonts w:ascii="Garamond" w:hAnsi="Garamond"/>
          <w:spacing w:val="-3"/>
        </w:rPr>
        <w:t xml:space="preserve"> </w:t>
      </w:r>
      <w:r w:rsidRPr="00DA55F9">
        <w:rPr>
          <w:rFonts w:ascii="Garamond" w:hAnsi="Garamond"/>
        </w:rPr>
        <w:t>kuliah</w:t>
      </w:r>
      <w:r w:rsidRPr="00DA55F9">
        <w:rPr>
          <w:rFonts w:ascii="Garamond" w:hAnsi="Garamond"/>
          <w:spacing w:val="-2"/>
        </w:rPr>
        <w:t xml:space="preserve"> </w:t>
      </w:r>
      <w:r w:rsidRPr="00DA55F9">
        <w:rPr>
          <w:rFonts w:ascii="Garamond" w:hAnsi="Garamond"/>
        </w:rPr>
        <w:t>yang</w:t>
      </w:r>
      <w:r w:rsidRPr="00DA55F9">
        <w:rPr>
          <w:rFonts w:ascii="Garamond" w:hAnsi="Garamond"/>
          <w:spacing w:val="-2"/>
        </w:rPr>
        <w:t xml:space="preserve"> </w:t>
      </w:r>
      <w:r w:rsidRPr="00DA55F9">
        <w:rPr>
          <w:rFonts w:ascii="Garamond" w:hAnsi="Garamond"/>
        </w:rPr>
        <w:t>akan</w:t>
      </w:r>
      <w:r w:rsidRPr="00DA55F9">
        <w:rPr>
          <w:rFonts w:ascii="Garamond" w:hAnsi="Garamond"/>
          <w:spacing w:val="-2"/>
        </w:rPr>
        <w:t xml:space="preserve"> </w:t>
      </w:r>
      <w:r w:rsidRPr="00DA55F9">
        <w:rPr>
          <w:rFonts w:ascii="Garamond" w:hAnsi="Garamond"/>
        </w:rPr>
        <w:t>dinilai.</w:t>
      </w:r>
      <w:r w:rsidRPr="00DA55F9">
        <w:rPr>
          <w:rFonts w:ascii="Garamond" w:hAnsi="Garamond"/>
          <w:spacing w:val="-2"/>
        </w:rPr>
        <w:t xml:space="preserve"> </w:t>
      </w:r>
      <w:r w:rsidRPr="00DA55F9">
        <w:rPr>
          <w:rFonts w:ascii="Garamond" w:hAnsi="Garamond"/>
        </w:rPr>
        <w:t>Tulislah</w:t>
      </w:r>
      <w:r w:rsidRPr="00DA55F9">
        <w:rPr>
          <w:rFonts w:ascii="Garamond" w:hAnsi="Garamond"/>
          <w:spacing w:val="-2"/>
        </w:rPr>
        <w:t xml:space="preserve"> </w:t>
      </w:r>
      <w:r w:rsidRPr="00DA55F9">
        <w:rPr>
          <w:rFonts w:ascii="Garamond" w:hAnsi="Garamond"/>
        </w:rPr>
        <w:t>data pengalaman kerja saudara dimulai dari urutan paling akhir (terkini).</w:t>
      </w:r>
    </w:p>
    <w:p w14:paraId="038B37C9" w14:textId="77777777" w:rsidR="00AA5992" w:rsidRPr="00DA55F9" w:rsidRDefault="00AA5992">
      <w:pPr>
        <w:pStyle w:val="BodyText"/>
        <w:spacing w:before="25"/>
        <w:rPr>
          <w:rFonts w:ascii="Garamond" w:hAnsi="Garamond"/>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01"/>
        <w:gridCol w:w="2679"/>
        <w:gridCol w:w="1758"/>
        <w:gridCol w:w="1439"/>
        <w:gridCol w:w="2033"/>
        <w:gridCol w:w="2070"/>
      </w:tblGrid>
      <w:tr w:rsidR="00EA4667" w:rsidRPr="00DA55F9" w14:paraId="350EAC10" w14:textId="77777777" w:rsidTr="00F63575">
        <w:trPr>
          <w:trHeight w:val="833"/>
        </w:trPr>
        <w:tc>
          <w:tcPr>
            <w:tcW w:w="146" w:type="pct"/>
            <w:vAlign w:val="center"/>
          </w:tcPr>
          <w:p w14:paraId="0EE7CE79" w14:textId="77777777" w:rsidR="00AA5992" w:rsidRPr="00EA4667" w:rsidRDefault="002A4BB1" w:rsidP="00F85E25">
            <w:pPr>
              <w:pStyle w:val="TableParagraph"/>
              <w:jc w:val="center"/>
              <w:rPr>
                <w:rFonts w:ascii="Garamond" w:hAnsi="Garamond"/>
                <w:b/>
                <w:szCs w:val="20"/>
              </w:rPr>
            </w:pPr>
            <w:r w:rsidRPr="00EA4667">
              <w:rPr>
                <w:rFonts w:ascii="Garamond" w:hAnsi="Garamond"/>
                <w:b/>
                <w:spacing w:val="-5"/>
                <w:szCs w:val="20"/>
              </w:rPr>
              <w:t>No</w:t>
            </w:r>
          </w:p>
        </w:tc>
        <w:tc>
          <w:tcPr>
            <w:tcW w:w="1303" w:type="pct"/>
            <w:vAlign w:val="center"/>
          </w:tcPr>
          <w:p w14:paraId="6DE8B120" w14:textId="77777777" w:rsidR="00AA5992" w:rsidRPr="00EA4667" w:rsidRDefault="002A4BB1" w:rsidP="00F85E25">
            <w:pPr>
              <w:pStyle w:val="TableParagraph"/>
              <w:ind w:left="104" w:right="347"/>
              <w:jc w:val="center"/>
              <w:rPr>
                <w:rFonts w:ascii="Garamond" w:hAnsi="Garamond"/>
                <w:b/>
                <w:szCs w:val="20"/>
              </w:rPr>
            </w:pPr>
            <w:r w:rsidRPr="00EA4667">
              <w:rPr>
                <w:rFonts w:ascii="Garamond" w:hAnsi="Garamond"/>
                <w:b/>
                <w:szCs w:val="20"/>
              </w:rPr>
              <w:t xml:space="preserve">Nama dan Alamat </w:t>
            </w:r>
            <w:r w:rsidRPr="00EA4667">
              <w:rPr>
                <w:rFonts w:ascii="Garamond" w:hAnsi="Garamond"/>
                <w:b/>
                <w:spacing w:val="-2"/>
                <w:szCs w:val="20"/>
              </w:rPr>
              <w:t>Institusi/Perusahaan</w:t>
            </w:r>
          </w:p>
        </w:tc>
        <w:tc>
          <w:tcPr>
            <w:tcW w:w="855" w:type="pct"/>
            <w:vAlign w:val="center"/>
          </w:tcPr>
          <w:p w14:paraId="12E0092C" w14:textId="77777777" w:rsidR="00AA5992" w:rsidRPr="00EA4667" w:rsidRDefault="002A4BB1" w:rsidP="00F85E25">
            <w:pPr>
              <w:pStyle w:val="TableParagraph"/>
              <w:ind w:left="164" w:right="155"/>
              <w:jc w:val="center"/>
              <w:rPr>
                <w:rFonts w:ascii="Garamond" w:hAnsi="Garamond"/>
                <w:b/>
                <w:szCs w:val="20"/>
              </w:rPr>
            </w:pPr>
            <w:r w:rsidRPr="00EA4667">
              <w:rPr>
                <w:rFonts w:ascii="Garamond" w:hAnsi="Garamond"/>
                <w:b/>
                <w:szCs w:val="20"/>
              </w:rPr>
              <w:t>Periode</w:t>
            </w:r>
            <w:r w:rsidRPr="00EA4667">
              <w:rPr>
                <w:rFonts w:ascii="Garamond" w:hAnsi="Garamond"/>
                <w:b/>
                <w:spacing w:val="-15"/>
                <w:szCs w:val="20"/>
              </w:rPr>
              <w:t xml:space="preserve"> </w:t>
            </w:r>
            <w:r w:rsidRPr="00EA4667">
              <w:rPr>
                <w:rFonts w:ascii="Garamond" w:hAnsi="Garamond"/>
                <w:b/>
                <w:szCs w:val="20"/>
              </w:rPr>
              <w:t xml:space="preserve">Bekerja </w:t>
            </w:r>
            <w:r w:rsidRPr="00EA4667">
              <w:rPr>
                <w:rFonts w:ascii="Garamond" w:hAnsi="Garamond"/>
                <w:b/>
                <w:spacing w:val="-2"/>
                <w:szCs w:val="20"/>
              </w:rPr>
              <w:t>(Tgl/bln/th)</w:t>
            </w:r>
          </w:p>
        </w:tc>
        <w:tc>
          <w:tcPr>
            <w:tcW w:w="700" w:type="pct"/>
            <w:vAlign w:val="center"/>
          </w:tcPr>
          <w:p w14:paraId="37CC89DE" w14:textId="77777777" w:rsidR="00AA5992" w:rsidRPr="00EA4667" w:rsidRDefault="002A4BB1" w:rsidP="00F85E25">
            <w:pPr>
              <w:pStyle w:val="TableParagraph"/>
              <w:ind w:left="132" w:right="445"/>
              <w:jc w:val="center"/>
              <w:rPr>
                <w:rFonts w:ascii="Garamond" w:hAnsi="Garamond"/>
                <w:szCs w:val="20"/>
              </w:rPr>
            </w:pPr>
            <w:r w:rsidRPr="00EA4667">
              <w:rPr>
                <w:rFonts w:ascii="Garamond" w:hAnsi="Garamond"/>
                <w:b/>
                <w:spacing w:val="-2"/>
                <w:szCs w:val="20"/>
              </w:rPr>
              <w:t xml:space="preserve">Posisi/ </w:t>
            </w:r>
            <w:r w:rsidRPr="00EA4667">
              <w:rPr>
                <w:rFonts w:ascii="Garamond" w:hAnsi="Garamond"/>
                <w:b/>
                <w:szCs w:val="20"/>
              </w:rPr>
              <w:t>jabatan</w:t>
            </w:r>
            <w:r w:rsidRPr="00EA4667">
              <w:rPr>
                <w:rFonts w:ascii="Garamond" w:hAnsi="Garamond"/>
                <w:spacing w:val="-10"/>
                <w:szCs w:val="20"/>
                <w:vertAlign w:val="superscript"/>
              </w:rPr>
              <w:t>2</w:t>
            </w:r>
          </w:p>
        </w:tc>
        <w:tc>
          <w:tcPr>
            <w:tcW w:w="989" w:type="pct"/>
            <w:vAlign w:val="center"/>
          </w:tcPr>
          <w:p w14:paraId="3CD1DBEC" w14:textId="77777777" w:rsidR="00AA5992" w:rsidRPr="00EA4667" w:rsidRDefault="002A4BB1" w:rsidP="00F85E25">
            <w:pPr>
              <w:pStyle w:val="TableParagraph"/>
              <w:ind w:left="203" w:right="311"/>
              <w:jc w:val="center"/>
              <w:rPr>
                <w:rFonts w:ascii="Garamond" w:hAnsi="Garamond"/>
                <w:b/>
                <w:szCs w:val="20"/>
              </w:rPr>
            </w:pPr>
            <w:r w:rsidRPr="00EA4667">
              <w:rPr>
                <w:rFonts w:ascii="Garamond" w:hAnsi="Garamond"/>
                <w:b/>
                <w:szCs w:val="20"/>
              </w:rPr>
              <w:t>Uraian</w:t>
            </w:r>
            <w:r w:rsidRPr="00EA4667">
              <w:rPr>
                <w:rFonts w:ascii="Garamond" w:hAnsi="Garamond"/>
                <w:b/>
                <w:spacing w:val="-8"/>
                <w:szCs w:val="20"/>
              </w:rPr>
              <w:t xml:space="preserve"> </w:t>
            </w:r>
            <w:r w:rsidRPr="00EA4667">
              <w:rPr>
                <w:rFonts w:ascii="Garamond" w:hAnsi="Garamond"/>
                <w:b/>
                <w:szCs w:val="20"/>
              </w:rPr>
              <w:t>Tugas</w:t>
            </w:r>
            <w:r w:rsidRPr="00EA4667">
              <w:rPr>
                <w:rFonts w:ascii="Garamond" w:hAnsi="Garamond"/>
                <w:b/>
                <w:spacing w:val="-9"/>
                <w:szCs w:val="20"/>
              </w:rPr>
              <w:t xml:space="preserve"> </w:t>
            </w:r>
            <w:r w:rsidRPr="00EA4667">
              <w:rPr>
                <w:rFonts w:ascii="Garamond" w:hAnsi="Garamond"/>
                <w:b/>
                <w:szCs w:val="20"/>
              </w:rPr>
              <w:t>utama</w:t>
            </w:r>
            <w:r w:rsidRPr="00EA4667">
              <w:rPr>
                <w:rFonts w:ascii="Garamond" w:hAnsi="Garamond"/>
                <w:b/>
                <w:spacing w:val="-12"/>
                <w:szCs w:val="20"/>
              </w:rPr>
              <w:t xml:space="preserve"> </w:t>
            </w:r>
            <w:r w:rsidRPr="00EA4667">
              <w:rPr>
                <w:rFonts w:ascii="Garamond" w:hAnsi="Garamond"/>
                <w:b/>
                <w:szCs w:val="20"/>
              </w:rPr>
              <w:t>pada</w:t>
            </w:r>
            <w:r w:rsidRPr="00EA4667">
              <w:rPr>
                <w:rFonts w:ascii="Garamond" w:hAnsi="Garamond"/>
                <w:b/>
                <w:spacing w:val="-9"/>
                <w:szCs w:val="20"/>
              </w:rPr>
              <w:t xml:space="preserve"> </w:t>
            </w:r>
            <w:r w:rsidRPr="00EA4667">
              <w:rPr>
                <w:rFonts w:ascii="Garamond" w:hAnsi="Garamond"/>
                <w:b/>
                <w:szCs w:val="20"/>
              </w:rPr>
              <w:t>posisi pekerjaan tersebut</w:t>
            </w:r>
          </w:p>
        </w:tc>
        <w:tc>
          <w:tcPr>
            <w:tcW w:w="1007" w:type="pct"/>
            <w:vAlign w:val="center"/>
          </w:tcPr>
          <w:p w14:paraId="59EEB125" w14:textId="77777777" w:rsidR="00AA5992" w:rsidRPr="00EA4667" w:rsidRDefault="002A4BB1" w:rsidP="00F85E25">
            <w:pPr>
              <w:pStyle w:val="TableParagraph"/>
              <w:ind w:left="188" w:right="528"/>
              <w:jc w:val="center"/>
              <w:rPr>
                <w:rFonts w:ascii="Garamond" w:hAnsi="Garamond"/>
                <w:b/>
                <w:szCs w:val="20"/>
              </w:rPr>
            </w:pPr>
            <w:r w:rsidRPr="00EA4667">
              <w:rPr>
                <w:rFonts w:ascii="Garamond" w:hAnsi="Garamond"/>
                <w:b/>
                <w:szCs w:val="20"/>
              </w:rPr>
              <w:t xml:space="preserve">Bukti yang </w:t>
            </w:r>
            <w:r w:rsidRPr="00EA4667">
              <w:rPr>
                <w:rFonts w:ascii="Garamond" w:hAnsi="Garamond"/>
                <w:b/>
                <w:spacing w:val="-2"/>
                <w:szCs w:val="20"/>
              </w:rPr>
              <w:t>disampaikan</w:t>
            </w:r>
          </w:p>
        </w:tc>
      </w:tr>
      <w:tr w:rsidR="00EA4667" w:rsidRPr="00DA55F9" w14:paraId="5184F121" w14:textId="77777777" w:rsidTr="00F63575">
        <w:trPr>
          <w:trHeight w:val="412"/>
        </w:trPr>
        <w:tc>
          <w:tcPr>
            <w:tcW w:w="146" w:type="pct"/>
            <w:vAlign w:val="center"/>
          </w:tcPr>
          <w:p w14:paraId="0EEBB091" w14:textId="77777777" w:rsidR="00AA5992" w:rsidRPr="00DA55F9" w:rsidRDefault="00AA5992" w:rsidP="00F85E25">
            <w:pPr>
              <w:pStyle w:val="TableParagraph"/>
              <w:jc w:val="center"/>
              <w:rPr>
                <w:rFonts w:ascii="Garamond" w:hAnsi="Garamond"/>
                <w:sz w:val="20"/>
              </w:rPr>
            </w:pPr>
          </w:p>
        </w:tc>
        <w:tc>
          <w:tcPr>
            <w:tcW w:w="1303" w:type="pct"/>
            <w:vAlign w:val="center"/>
          </w:tcPr>
          <w:p w14:paraId="02E15A7C" w14:textId="77777777" w:rsidR="00AA5992" w:rsidRPr="00DA55F9" w:rsidRDefault="00AA5992" w:rsidP="00F85E25">
            <w:pPr>
              <w:pStyle w:val="TableParagraph"/>
              <w:jc w:val="center"/>
              <w:rPr>
                <w:rFonts w:ascii="Garamond" w:hAnsi="Garamond"/>
                <w:sz w:val="20"/>
              </w:rPr>
            </w:pPr>
          </w:p>
        </w:tc>
        <w:tc>
          <w:tcPr>
            <w:tcW w:w="855" w:type="pct"/>
            <w:vAlign w:val="center"/>
          </w:tcPr>
          <w:p w14:paraId="1A58F62E" w14:textId="77777777" w:rsidR="00AA5992" w:rsidRPr="00DA55F9" w:rsidRDefault="00AA5992" w:rsidP="00F85E25">
            <w:pPr>
              <w:pStyle w:val="TableParagraph"/>
              <w:jc w:val="center"/>
              <w:rPr>
                <w:rFonts w:ascii="Garamond" w:hAnsi="Garamond"/>
                <w:sz w:val="20"/>
              </w:rPr>
            </w:pPr>
          </w:p>
        </w:tc>
        <w:tc>
          <w:tcPr>
            <w:tcW w:w="700" w:type="pct"/>
            <w:vAlign w:val="center"/>
          </w:tcPr>
          <w:p w14:paraId="61E8FFDA" w14:textId="77777777" w:rsidR="00AA5992" w:rsidRPr="00DA55F9" w:rsidRDefault="00AA5992" w:rsidP="00F85E25">
            <w:pPr>
              <w:pStyle w:val="TableParagraph"/>
              <w:jc w:val="center"/>
              <w:rPr>
                <w:rFonts w:ascii="Garamond" w:hAnsi="Garamond"/>
                <w:sz w:val="20"/>
              </w:rPr>
            </w:pPr>
          </w:p>
        </w:tc>
        <w:tc>
          <w:tcPr>
            <w:tcW w:w="989" w:type="pct"/>
            <w:vAlign w:val="center"/>
          </w:tcPr>
          <w:p w14:paraId="42AC476E" w14:textId="77777777" w:rsidR="00AA5992" w:rsidRPr="00DA55F9" w:rsidRDefault="00AA5992" w:rsidP="00F85E25">
            <w:pPr>
              <w:pStyle w:val="TableParagraph"/>
              <w:jc w:val="center"/>
              <w:rPr>
                <w:rFonts w:ascii="Garamond" w:hAnsi="Garamond"/>
                <w:sz w:val="20"/>
              </w:rPr>
            </w:pPr>
          </w:p>
        </w:tc>
        <w:tc>
          <w:tcPr>
            <w:tcW w:w="1007" w:type="pct"/>
            <w:vAlign w:val="center"/>
          </w:tcPr>
          <w:p w14:paraId="663D1CC0" w14:textId="77777777" w:rsidR="00AA5992" w:rsidRPr="00DA55F9" w:rsidRDefault="00AA5992" w:rsidP="00F85E25">
            <w:pPr>
              <w:pStyle w:val="TableParagraph"/>
              <w:jc w:val="center"/>
              <w:rPr>
                <w:rFonts w:ascii="Garamond" w:hAnsi="Garamond"/>
                <w:sz w:val="20"/>
              </w:rPr>
            </w:pPr>
          </w:p>
        </w:tc>
      </w:tr>
      <w:tr w:rsidR="00EA4667" w:rsidRPr="00DA55F9" w14:paraId="758A0B4D" w14:textId="77777777" w:rsidTr="00F63575">
        <w:trPr>
          <w:trHeight w:val="453"/>
        </w:trPr>
        <w:tc>
          <w:tcPr>
            <w:tcW w:w="146" w:type="pct"/>
            <w:vAlign w:val="center"/>
          </w:tcPr>
          <w:p w14:paraId="742350BB" w14:textId="77777777" w:rsidR="00AA5992" w:rsidRPr="00DA55F9" w:rsidRDefault="00AA5992" w:rsidP="00F85E25">
            <w:pPr>
              <w:pStyle w:val="TableParagraph"/>
              <w:jc w:val="center"/>
              <w:rPr>
                <w:rFonts w:ascii="Garamond" w:hAnsi="Garamond"/>
                <w:sz w:val="20"/>
              </w:rPr>
            </w:pPr>
          </w:p>
        </w:tc>
        <w:tc>
          <w:tcPr>
            <w:tcW w:w="1303" w:type="pct"/>
            <w:vAlign w:val="center"/>
          </w:tcPr>
          <w:p w14:paraId="09DD1CA9" w14:textId="77777777" w:rsidR="00AA5992" w:rsidRPr="00DA55F9" w:rsidRDefault="00AA5992" w:rsidP="00F85E25">
            <w:pPr>
              <w:pStyle w:val="TableParagraph"/>
              <w:jc w:val="center"/>
              <w:rPr>
                <w:rFonts w:ascii="Garamond" w:hAnsi="Garamond"/>
                <w:sz w:val="20"/>
              </w:rPr>
            </w:pPr>
          </w:p>
        </w:tc>
        <w:tc>
          <w:tcPr>
            <w:tcW w:w="855" w:type="pct"/>
            <w:vAlign w:val="center"/>
          </w:tcPr>
          <w:p w14:paraId="02A1234A" w14:textId="77777777" w:rsidR="00AA5992" w:rsidRPr="00DA55F9" w:rsidRDefault="00AA5992" w:rsidP="00F85E25">
            <w:pPr>
              <w:pStyle w:val="TableParagraph"/>
              <w:jc w:val="center"/>
              <w:rPr>
                <w:rFonts w:ascii="Garamond" w:hAnsi="Garamond"/>
                <w:sz w:val="20"/>
              </w:rPr>
            </w:pPr>
          </w:p>
        </w:tc>
        <w:tc>
          <w:tcPr>
            <w:tcW w:w="700" w:type="pct"/>
            <w:vAlign w:val="center"/>
          </w:tcPr>
          <w:p w14:paraId="7AD38194" w14:textId="77777777" w:rsidR="00AA5992" w:rsidRPr="00DA55F9" w:rsidRDefault="00AA5992" w:rsidP="00F85E25">
            <w:pPr>
              <w:pStyle w:val="TableParagraph"/>
              <w:jc w:val="center"/>
              <w:rPr>
                <w:rFonts w:ascii="Garamond" w:hAnsi="Garamond"/>
                <w:sz w:val="20"/>
              </w:rPr>
            </w:pPr>
          </w:p>
        </w:tc>
        <w:tc>
          <w:tcPr>
            <w:tcW w:w="989" w:type="pct"/>
            <w:vAlign w:val="center"/>
          </w:tcPr>
          <w:p w14:paraId="1F1F17B6" w14:textId="77777777" w:rsidR="00AA5992" w:rsidRPr="00DA55F9" w:rsidRDefault="00AA5992" w:rsidP="00F85E25">
            <w:pPr>
              <w:pStyle w:val="TableParagraph"/>
              <w:jc w:val="center"/>
              <w:rPr>
                <w:rFonts w:ascii="Garamond" w:hAnsi="Garamond"/>
                <w:sz w:val="20"/>
              </w:rPr>
            </w:pPr>
          </w:p>
        </w:tc>
        <w:tc>
          <w:tcPr>
            <w:tcW w:w="1007" w:type="pct"/>
            <w:vAlign w:val="center"/>
          </w:tcPr>
          <w:p w14:paraId="06DD5EC9" w14:textId="77777777" w:rsidR="00AA5992" w:rsidRPr="00DA55F9" w:rsidRDefault="00AA5992" w:rsidP="00F85E25">
            <w:pPr>
              <w:pStyle w:val="TableParagraph"/>
              <w:jc w:val="center"/>
              <w:rPr>
                <w:rFonts w:ascii="Garamond" w:hAnsi="Garamond"/>
                <w:sz w:val="20"/>
              </w:rPr>
            </w:pPr>
          </w:p>
        </w:tc>
      </w:tr>
      <w:tr w:rsidR="00EA4667" w:rsidRPr="00DA55F9" w14:paraId="777BF951" w14:textId="77777777" w:rsidTr="00F63575">
        <w:trPr>
          <w:trHeight w:val="453"/>
        </w:trPr>
        <w:tc>
          <w:tcPr>
            <w:tcW w:w="146" w:type="pct"/>
            <w:vAlign w:val="center"/>
          </w:tcPr>
          <w:p w14:paraId="4BE07159" w14:textId="77777777" w:rsidR="00AA5992" w:rsidRPr="00DA55F9" w:rsidRDefault="00AA5992" w:rsidP="00F85E25">
            <w:pPr>
              <w:pStyle w:val="TableParagraph"/>
              <w:jc w:val="center"/>
              <w:rPr>
                <w:rFonts w:ascii="Garamond" w:hAnsi="Garamond"/>
                <w:sz w:val="20"/>
              </w:rPr>
            </w:pPr>
          </w:p>
        </w:tc>
        <w:tc>
          <w:tcPr>
            <w:tcW w:w="1303" w:type="pct"/>
            <w:vAlign w:val="center"/>
          </w:tcPr>
          <w:p w14:paraId="7C693E37" w14:textId="77777777" w:rsidR="00AA5992" w:rsidRPr="00DA55F9" w:rsidRDefault="00AA5992" w:rsidP="00F85E25">
            <w:pPr>
              <w:pStyle w:val="TableParagraph"/>
              <w:jc w:val="center"/>
              <w:rPr>
                <w:rFonts w:ascii="Garamond" w:hAnsi="Garamond"/>
                <w:sz w:val="20"/>
              </w:rPr>
            </w:pPr>
          </w:p>
        </w:tc>
        <w:tc>
          <w:tcPr>
            <w:tcW w:w="855" w:type="pct"/>
            <w:vAlign w:val="center"/>
          </w:tcPr>
          <w:p w14:paraId="6C84D0D8" w14:textId="77777777" w:rsidR="00AA5992" w:rsidRPr="00DA55F9" w:rsidRDefault="00AA5992" w:rsidP="00F85E25">
            <w:pPr>
              <w:pStyle w:val="TableParagraph"/>
              <w:jc w:val="center"/>
              <w:rPr>
                <w:rFonts w:ascii="Garamond" w:hAnsi="Garamond"/>
                <w:sz w:val="20"/>
              </w:rPr>
            </w:pPr>
          </w:p>
        </w:tc>
        <w:tc>
          <w:tcPr>
            <w:tcW w:w="700" w:type="pct"/>
            <w:vAlign w:val="center"/>
          </w:tcPr>
          <w:p w14:paraId="3E4CDAE4" w14:textId="77777777" w:rsidR="00AA5992" w:rsidRPr="00DA55F9" w:rsidRDefault="00AA5992" w:rsidP="00F85E25">
            <w:pPr>
              <w:pStyle w:val="TableParagraph"/>
              <w:jc w:val="center"/>
              <w:rPr>
                <w:rFonts w:ascii="Garamond" w:hAnsi="Garamond"/>
                <w:sz w:val="20"/>
              </w:rPr>
            </w:pPr>
          </w:p>
        </w:tc>
        <w:tc>
          <w:tcPr>
            <w:tcW w:w="989" w:type="pct"/>
            <w:vAlign w:val="center"/>
          </w:tcPr>
          <w:p w14:paraId="25763060" w14:textId="77777777" w:rsidR="00AA5992" w:rsidRPr="00DA55F9" w:rsidRDefault="00AA5992" w:rsidP="00F85E25">
            <w:pPr>
              <w:pStyle w:val="TableParagraph"/>
              <w:jc w:val="center"/>
              <w:rPr>
                <w:rFonts w:ascii="Garamond" w:hAnsi="Garamond"/>
                <w:sz w:val="20"/>
              </w:rPr>
            </w:pPr>
          </w:p>
        </w:tc>
        <w:tc>
          <w:tcPr>
            <w:tcW w:w="1007" w:type="pct"/>
            <w:vAlign w:val="center"/>
          </w:tcPr>
          <w:p w14:paraId="422A9AA8" w14:textId="77777777" w:rsidR="00AA5992" w:rsidRPr="00DA55F9" w:rsidRDefault="00AA5992" w:rsidP="00F85E25">
            <w:pPr>
              <w:pStyle w:val="TableParagraph"/>
              <w:jc w:val="center"/>
              <w:rPr>
                <w:rFonts w:ascii="Garamond" w:hAnsi="Garamond"/>
                <w:sz w:val="20"/>
              </w:rPr>
            </w:pPr>
          </w:p>
        </w:tc>
      </w:tr>
      <w:tr w:rsidR="00EA4667" w:rsidRPr="00DA55F9" w14:paraId="51C67650" w14:textId="77777777" w:rsidTr="00F63575">
        <w:trPr>
          <w:trHeight w:val="455"/>
        </w:trPr>
        <w:tc>
          <w:tcPr>
            <w:tcW w:w="146" w:type="pct"/>
            <w:vAlign w:val="center"/>
          </w:tcPr>
          <w:p w14:paraId="6A1893E8" w14:textId="77777777" w:rsidR="00AA5992" w:rsidRPr="00DA55F9" w:rsidRDefault="00AA5992" w:rsidP="00F85E25">
            <w:pPr>
              <w:pStyle w:val="TableParagraph"/>
              <w:jc w:val="center"/>
              <w:rPr>
                <w:rFonts w:ascii="Garamond" w:hAnsi="Garamond"/>
                <w:sz w:val="20"/>
              </w:rPr>
            </w:pPr>
          </w:p>
        </w:tc>
        <w:tc>
          <w:tcPr>
            <w:tcW w:w="1303" w:type="pct"/>
            <w:vAlign w:val="center"/>
          </w:tcPr>
          <w:p w14:paraId="4BEF124F" w14:textId="77777777" w:rsidR="00AA5992" w:rsidRPr="00DA55F9" w:rsidRDefault="00AA5992" w:rsidP="00F85E25">
            <w:pPr>
              <w:pStyle w:val="TableParagraph"/>
              <w:jc w:val="center"/>
              <w:rPr>
                <w:rFonts w:ascii="Garamond" w:hAnsi="Garamond"/>
                <w:sz w:val="20"/>
              </w:rPr>
            </w:pPr>
          </w:p>
        </w:tc>
        <w:tc>
          <w:tcPr>
            <w:tcW w:w="855" w:type="pct"/>
            <w:vAlign w:val="center"/>
          </w:tcPr>
          <w:p w14:paraId="2D9E312C" w14:textId="77777777" w:rsidR="00AA5992" w:rsidRPr="00DA55F9" w:rsidRDefault="00AA5992" w:rsidP="00F85E25">
            <w:pPr>
              <w:pStyle w:val="TableParagraph"/>
              <w:jc w:val="center"/>
              <w:rPr>
                <w:rFonts w:ascii="Garamond" w:hAnsi="Garamond"/>
                <w:sz w:val="20"/>
              </w:rPr>
            </w:pPr>
          </w:p>
        </w:tc>
        <w:tc>
          <w:tcPr>
            <w:tcW w:w="700" w:type="pct"/>
            <w:vAlign w:val="center"/>
          </w:tcPr>
          <w:p w14:paraId="28D141F9" w14:textId="77777777" w:rsidR="00AA5992" w:rsidRPr="00DA55F9" w:rsidRDefault="00AA5992" w:rsidP="00F85E25">
            <w:pPr>
              <w:pStyle w:val="TableParagraph"/>
              <w:jc w:val="center"/>
              <w:rPr>
                <w:rFonts w:ascii="Garamond" w:hAnsi="Garamond"/>
                <w:sz w:val="20"/>
              </w:rPr>
            </w:pPr>
          </w:p>
        </w:tc>
        <w:tc>
          <w:tcPr>
            <w:tcW w:w="989" w:type="pct"/>
            <w:vAlign w:val="center"/>
          </w:tcPr>
          <w:p w14:paraId="7EDCB0E4" w14:textId="77777777" w:rsidR="00AA5992" w:rsidRPr="00DA55F9" w:rsidRDefault="00AA5992" w:rsidP="00F85E25">
            <w:pPr>
              <w:pStyle w:val="TableParagraph"/>
              <w:jc w:val="center"/>
              <w:rPr>
                <w:rFonts w:ascii="Garamond" w:hAnsi="Garamond"/>
                <w:sz w:val="20"/>
              </w:rPr>
            </w:pPr>
          </w:p>
        </w:tc>
        <w:tc>
          <w:tcPr>
            <w:tcW w:w="1007" w:type="pct"/>
            <w:vAlign w:val="center"/>
          </w:tcPr>
          <w:p w14:paraId="737B06F2" w14:textId="77777777" w:rsidR="00AA5992" w:rsidRPr="00DA55F9" w:rsidRDefault="00AA5992" w:rsidP="00F85E25">
            <w:pPr>
              <w:pStyle w:val="TableParagraph"/>
              <w:jc w:val="center"/>
              <w:rPr>
                <w:rFonts w:ascii="Garamond" w:hAnsi="Garamond"/>
                <w:sz w:val="20"/>
              </w:rPr>
            </w:pPr>
          </w:p>
        </w:tc>
      </w:tr>
      <w:tr w:rsidR="00EA4667" w:rsidRPr="00DA55F9" w14:paraId="0FF15FB8" w14:textId="77777777" w:rsidTr="00F63575">
        <w:trPr>
          <w:trHeight w:val="453"/>
        </w:trPr>
        <w:tc>
          <w:tcPr>
            <w:tcW w:w="146" w:type="pct"/>
            <w:vAlign w:val="center"/>
          </w:tcPr>
          <w:p w14:paraId="45B5B367" w14:textId="77777777" w:rsidR="00AA5992" w:rsidRPr="00DA55F9" w:rsidRDefault="00AA5992" w:rsidP="00F85E25">
            <w:pPr>
              <w:pStyle w:val="TableParagraph"/>
              <w:jc w:val="center"/>
              <w:rPr>
                <w:rFonts w:ascii="Garamond" w:hAnsi="Garamond"/>
                <w:sz w:val="20"/>
              </w:rPr>
            </w:pPr>
          </w:p>
        </w:tc>
        <w:tc>
          <w:tcPr>
            <w:tcW w:w="1303" w:type="pct"/>
            <w:vAlign w:val="center"/>
          </w:tcPr>
          <w:p w14:paraId="66B0562D" w14:textId="77777777" w:rsidR="00AA5992" w:rsidRPr="00DA55F9" w:rsidRDefault="00AA5992" w:rsidP="00F85E25">
            <w:pPr>
              <w:pStyle w:val="TableParagraph"/>
              <w:jc w:val="center"/>
              <w:rPr>
                <w:rFonts w:ascii="Garamond" w:hAnsi="Garamond"/>
                <w:sz w:val="20"/>
              </w:rPr>
            </w:pPr>
          </w:p>
        </w:tc>
        <w:tc>
          <w:tcPr>
            <w:tcW w:w="855" w:type="pct"/>
            <w:vAlign w:val="center"/>
          </w:tcPr>
          <w:p w14:paraId="15E6DB6F" w14:textId="77777777" w:rsidR="00AA5992" w:rsidRPr="00DA55F9" w:rsidRDefault="00AA5992" w:rsidP="00F85E25">
            <w:pPr>
              <w:pStyle w:val="TableParagraph"/>
              <w:jc w:val="center"/>
              <w:rPr>
                <w:rFonts w:ascii="Garamond" w:hAnsi="Garamond"/>
                <w:sz w:val="20"/>
              </w:rPr>
            </w:pPr>
          </w:p>
        </w:tc>
        <w:tc>
          <w:tcPr>
            <w:tcW w:w="700" w:type="pct"/>
            <w:vAlign w:val="center"/>
          </w:tcPr>
          <w:p w14:paraId="547CF80E" w14:textId="77777777" w:rsidR="00AA5992" w:rsidRPr="00DA55F9" w:rsidRDefault="00AA5992" w:rsidP="00F85E25">
            <w:pPr>
              <w:pStyle w:val="TableParagraph"/>
              <w:jc w:val="center"/>
              <w:rPr>
                <w:rFonts w:ascii="Garamond" w:hAnsi="Garamond"/>
                <w:sz w:val="20"/>
              </w:rPr>
            </w:pPr>
          </w:p>
        </w:tc>
        <w:tc>
          <w:tcPr>
            <w:tcW w:w="989" w:type="pct"/>
            <w:vAlign w:val="center"/>
          </w:tcPr>
          <w:p w14:paraId="59451CE8" w14:textId="77777777" w:rsidR="00AA5992" w:rsidRPr="00DA55F9" w:rsidRDefault="00AA5992" w:rsidP="00F85E25">
            <w:pPr>
              <w:pStyle w:val="TableParagraph"/>
              <w:jc w:val="center"/>
              <w:rPr>
                <w:rFonts w:ascii="Garamond" w:hAnsi="Garamond"/>
                <w:sz w:val="20"/>
              </w:rPr>
            </w:pPr>
          </w:p>
        </w:tc>
        <w:tc>
          <w:tcPr>
            <w:tcW w:w="1007" w:type="pct"/>
            <w:vAlign w:val="center"/>
          </w:tcPr>
          <w:p w14:paraId="4B72D8BB" w14:textId="77777777" w:rsidR="00AA5992" w:rsidRPr="00DA55F9" w:rsidRDefault="00AA5992" w:rsidP="00F85E25">
            <w:pPr>
              <w:pStyle w:val="TableParagraph"/>
              <w:jc w:val="center"/>
              <w:rPr>
                <w:rFonts w:ascii="Garamond" w:hAnsi="Garamond"/>
                <w:sz w:val="20"/>
              </w:rPr>
            </w:pPr>
          </w:p>
        </w:tc>
      </w:tr>
      <w:tr w:rsidR="00EA4667" w:rsidRPr="00DA55F9" w14:paraId="5050147F" w14:textId="77777777" w:rsidTr="00F63575">
        <w:trPr>
          <w:trHeight w:val="453"/>
        </w:trPr>
        <w:tc>
          <w:tcPr>
            <w:tcW w:w="146" w:type="pct"/>
            <w:vAlign w:val="center"/>
          </w:tcPr>
          <w:p w14:paraId="39F1CAE5" w14:textId="77777777" w:rsidR="00AA5992" w:rsidRPr="00DA55F9" w:rsidRDefault="00AA5992" w:rsidP="00F85E25">
            <w:pPr>
              <w:pStyle w:val="TableParagraph"/>
              <w:jc w:val="center"/>
              <w:rPr>
                <w:rFonts w:ascii="Garamond" w:hAnsi="Garamond"/>
                <w:sz w:val="20"/>
              </w:rPr>
            </w:pPr>
          </w:p>
        </w:tc>
        <w:tc>
          <w:tcPr>
            <w:tcW w:w="1303" w:type="pct"/>
            <w:vAlign w:val="center"/>
          </w:tcPr>
          <w:p w14:paraId="0C017DC0" w14:textId="77777777" w:rsidR="00AA5992" w:rsidRPr="00DA55F9" w:rsidRDefault="00AA5992" w:rsidP="00F85E25">
            <w:pPr>
              <w:pStyle w:val="TableParagraph"/>
              <w:jc w:val="center"/>
              <w:rPr>
                <w:rFonts w:ascii="Garamond" w:hAnsi="Garamond"/>
                <w:sz w:val="20"/>
              </w:rPr>
            </w:pPr>
          </w:p>
        </w:tc>
        <w:tc>
          <w:tcPr>
            <w:tcW w:w="855" w:type="pct"/>
            <w:vAlign w:val="center"/>
          </w:tcPr>
          <w:p w14:paraId="3041D7F6" w14:textId="77777777" w:rsidR="00AA5992" w:rsidRPr="00DA55F9" w:rsidRDefault="00AA5992" w:rsidP="00F85E25">
            <w:pPr>
              <w:pStyle w:val="TableParagraph"/>
              <w:jc w:val="center"/>
              <w:rPr>
                <w:rFonts w:ascii="Garamond" w:hAnsi="Garamond"/>
                <w:sz w:val="20"/>
              </w:rPr>
            </w:pPr>
          </w:p>
        </w:tc>
        <w:tc>
          <w:tcPr>
            <w:tcW w:w="700" w:type="pct"/>
            <w:vAlign w:val="center"/>
          </w:tcPr>
          <w:p w14:paraId="6906CE75" w14:textId="77777777" w:rsidR="00AA5992" w:rsidRPr="00DA55F9" w:rsidRDefault="00AA5992" w:rsidP="00F85E25">
            <w:pPr>
              <w:pStyle w:val="TableParagraph"/>
              <w:jc w:val="center"/>
              <w:rPr>
                <w:rFonts w:ascii="Garamond" w:hAnsi="Garamond"/>
                <w:sz w:val="20"/>
              </w:rPr>
            </w:pPr>
          </w:p>
        </w:tc>
        <w:tc>
          <w:tcPr>
            <w:tcW w:w="989" w:type="pct"/>
            <w:vAlign w:val="center"/>
          </w:tcPr>
          <w:p w14:paraId="452B5364" w14:textId="77777777" w:rsidR="00AA5992" w:rsidRPr="00DA55F9" w:rsidRDefault="00AA5992" w:rsidP="00F85E25">
            <w:pPr>
              <w:pStyle w:val="TableParagraph"/>
              <w:jc w:val="center"/>
              <w:rPr>
                <w:rFonts w:ascii="Garamond" w:hAnsi="Garamond"/>
                <w:sz w:val="20"/>
              </w:rPr>
            </w:pPr>
          </w:p>
        </w:tc>
        <w:tc>
          <w:tcPr>
            <w:tcW w:w="1007" w:type="pct"/>
            <w:vAlign w:val="center"/>
          </w:tcPr>
          <w:p w14:paraId="2A2B0AF5" w14:textId="77777777" w:rsidR="00AA5992" w:rsidRPr="00DA55F9" w:rsidRDefault="00AA5992" w:rsidP="00F85E25">
            <w:pPr>
              <w:pStyle w:val="TableParagraph"/>
              <w:jc w:val="center"/>
              <w:rPr>
                <w:rFonts w:ascii="Garamond" w:hAnsi="Garamond"/>
                <w:sz w:val="20"/>
              </w:rPr>
            </w:pPr>
          </w:p>
        </w:tc>
      </w:tr>
      <w:tr w:rsidR="00EA4667" w:rsidRPr="00DA55F9" w14:paraId="74687ACE" w14:textId="77777777" w:rsidTr="00F63575">
        <w:trPr>
          <w:trHeight w:val="455"/>
        </w:trPr>
        <w:tc>
          <w:tcPr>
            <w:tcW w:w="146" w:type="pct"/>
            <w:vAlign w:val="center"/>
          </w:tcPr>
          <w:p w14:paraId="2B2F2E85" w14:textId="77777777" w:rsidR="00AA5992" w:rsidRPr="00DA55F9" w:rsidRDefault="00AA5992" w:rsidP="00F85E25">
            <w:pPr>
              <w:pStyle w:val="TableParagraph"/>
              <w:jc w:val="center"/>
              <w:rPr>
                <w:rFonts w:ascii="Garamond" w:hAnsi="Garamond"/>
                <w:sz w:val="20"/>
              </w:rPr>
            </w:pPr>
          </w:p>
        </w:tc>
        <w:tc>
          <w:tcPr>
            <w:tcW w:w="1303" w:type="pct"/>
            <w:vAlign w:val="center"/>
          </w:tcPr>
          <w:p w14:paraId="4C186AC0" w14:textId="77777777" w:rsidR="00AA5992" w:rsidRPr="00DA55F9" w:rsidRDefault="00AA5992" w:rsidP="00F85E25">
            <w:pPr>
              <w:pStyle w:val="TableParagraph"/>
              <w:jc w:val="center"/>
              <w:rPr>
                <w:rFonts w:ascii="Garamond" w:hAnsi="Garamond"/>
                <w:sz w:val="20"/>
              </w:rPr>
            </w:pPr>
          </w:p>
        </w:tc>
        <w:tc>
          <w:tcPr>
            <w:tcW w:w="855" w:type="pct"/>
            <w:vAlign w:val="center"/>
          </w:tcPr>
          <w:p w14:paraId="5FC417B2" w14:textId="77777777" w:rsidR="00AA5992" w:rsidRPr="00DA55F9" w:rsidRDefault="00AA5992" w:rsidP="00F85E25">
            <w:pPr>
              <w:pStyle w:val="TableParagraph"/>
              <w:jc w:val="center"/>
              <w:rPr>
                <w:rFonts w:ascii="Garamond" w:hAnsi="Garamond"/>
                <w:sz w:val="20"/>
              </w:rPr>
            </w:pPr>
          </w:p>
        </w:tc>
        <w:tc>
          <w:tcPr>
            <w:tcW w:w="700" w:type="pct"/>
            <w:vAlign w:val="center"/>
          </w:tcPr>
          <w:p w14:paraId="00CE009A" w14:textId="77777777" w:rsidR="00AA5992" w:rsidRPr="00DA55F9" w:rsidRDefault="00AA5992" w:rsidP="00F85E25">
            <w:pPr>
              <w:pStyle w:val="TableParagraph"/>
              <w:jc w:val="center"/>
              <w:rPr>
                <w:rFonts w:ascii="Garamond" w:hAnsi="Garamond"/>
                <w:sz w:val="20"/>
              </w:rPr>
            </w:pPr>
          </w:p>
        </w:tc>
        <w:tc>
          <w:tcPr>
            <w:tcW w:w="989" w:type="pct"/>
            <w:vAlign w:val="center"/>
          </w:tcPr>
          <w:p w14:paraId="79F9CDDD" w14:textId="77777777" w:rsidR="00AA5992" w:rsidRPr="00DA55F9" w:rsidRDefault="00AA5992" w:rsidP="00F85E25">
            <w:pPr>
              <w:pStyle w:val="TableParagraph"/>
              <w:jc w:val="center"/>
              <w:rPr>
                <w:rFonts w:ascii="Garamond" w:hAnsi="Garamond"/>
                <w:sz w:val="20"/>
              </w:rPr>
            </w:pPr>
          </w:p>
        </w:tc>
        <w:tc>
          <w:tcPr>
            <w:tcW w:w="1007" w:type="pct"/>
            <w:vAlign w:val="center"/>
          </w:tcPr>
          <w:p w14:paraId="7F5B80C8" w14:textId="77777777" w:rsidR="00AA5992" w:rsidRPr="00DA55F9" w:rsidRDefault="00AA5992" w:rsidP="00F85E25">
            <w:pPr>
              <w:pStyle w:val="TableParagraph"/>
              <w:jc w:val="center"/>
              <w:rPr>
                <w:rFonts w:ascii="Garamond" w:hAnsi="Garamond"/>
                <w:sz w:val="20"/>
              </w:rPr>
            </w:pPr>
          </w:p>
        </w:tc>
      </w:tr>
      <w:tr w:rsidR="00EA4667" w:rsidRPr="00DA55F9" w14:paraId="1F29D847" w14:textId="77777777" w:rsidTr="00F63575">
        <w:trPr>
          <w:trHeight w:val="453"/>
        </w:trPr>
        <w:tc>
          <w:tcPr>
            <w:tcW w:w="146" w:type="pct"/>
            <w:vAlign w:val="center"/>
          </w:tcPr>
          <w:p w14:paraId="673C1E4E" w14:textId="77777777" w:rsidR="00AA5992" w:rsidRPr="00DA55F9" w:rsidRDefault="00AA5992" w:rsidP="00F85E25">
            <w:pPr>
              <w:pStyle w:val="TableParagraph"/>
              <w:jc w:val="center"/>
              <w:rPr>
                <w:rFonts w:ascii="Garamond" w:hAnsi="Garamond"/>
                <w:sz w:val="20"/>
              </w:rPr>
            </w:pPr>
          </w:p>
        </w:tc>
        <w:tc>
          <w:tcPr>
            <w:tcW w:w="1303" w:type="pct"/>
            <w:vAlign w:val="center"/>
          </w:tcPr>
          <w:p w14:paraId="08637EB7" w14:textId="77777777" w:rsidR="00AA5992" w:rsidRPr="00DA55F9" w:rsidRDefault="00AA5992" w:rsidP="00F85E25">
            <w:pPr>
              <w:pStyle w:val="TableParagraph"/>
              <w:jc w:val="center"/>
              <w:rPr>
                <w:rFonts w:ascii="Garamond" w:hAnsi="Garamond"/>
                <w:sz w:val="20"/>
              </w:rPr>
            </w:pPr>
          </w:p>
        </w:tc>
        <w:tc>
          <w:tcPr>
            <w:tcW w:w="855" w:type="pct"/>
            <w:vAlign w:val="center"/>
          </w:tcPr>
          <w:p w14:paraId="6C00E6EE" w14:textId="77777777" w:rsidR="00AA5992" w:rsidRPr="00DA55F9" w:rsidRDefault="00AA5992" w:rsidP="00F85E25">
            <w:pPr>
              <w:pStyle w:val="TableParagraph"/>
              <w:jc w:val="center"/>
              <w:rPr>
                <w:rFonts w:ascii="Garamond" w:hAnsi="Garamond"/>
                <w:sz w:val="20"/>
              </w:rPr>
            </w:pPr>
          </w:p>
        </w:tc>
        <w:tc>
          <w:tcPr>
            <w:tcW w:w="700" w:type="pct"/>
            <w:vAlign w:val="center"/>
          </w:tcPr>
          <w:p w14:paraId="79A817FE" w14:textId="77777777" w:rsidR="00AA5992" w:rsidRPr="00DA55F9" w:rsidRDefault="00AA5992" w:rsidP="00F85E25">
            <w:pPr>
              <w:pStyle w:val="TableParagraph"/>
              <w:jc w:val="center"/>
              <w:rPr>
                <w:rFonts w:ascii="Garamond" w:hAnsi="Garamond"/>
                <w:sz w:val="20"/>
              </w:rPr>
            </w:pPr>
          </w:p>
        </w:tc>
        <w:tc>
          <w:tcPr>
            <w:tcW w:w="989" w:type="pct"/>
            <w:vAlign w:val="center"/>
          </w:tcPr>
          <w:p w14:paraId="40AD5BE4" w14:textId="77777777" w:rsidR="00AA5992" w:rsidRPr="00DA55F9" w:rsidRDefault="00AA5992" w:rsidP="00F85E25">
            <w:pPr>
              <w:pStyle w:val="TableParagraph"/>
              <w:jc w:val="center"/>
              <w:rPr>
                <w:rFonts w:ascii="Garamond" w:hAnsi="Garamond"/>
                <w:sz w:val="20"/>
              </w:rPr>
            </w:pPr>
          </w:p>
        </w:tc>
        <w:tc>
          <w:tcPr>
            <w:tcW w:w="1007" w:type="pct"/>
            <w:vAlign w:val="center"/>
          </w:tcPr>
          <w:p w14:paraId="55AB13F7" w14:textId="77777777" w:rsidR="00AA5992" w:rsidRPr="00DA55F9" w:rsidRDefault="00AA5992" w:rsidP="00F85E25">
            <w:pPr>
              <w:pStyle w:val="TableParagraph"/>
              <w:jc w:val="center"/>
              <w:rPr>
                <w:rFonts w:ascii="Garamond" w:hAnsi="Garamond"/>
                <w:sz w:val="20"/>
              </w:rPr>
            </w:pPr>
          </w:p>
        </w:tc>
      </w:tr>
      <w:tr w:rsidR="00EA4667" w:rsidRPr="00DA55F9" w14:paraId="176D5270" w14:textId="77777777" w:rsidTr="00F63575">
        <w:trPr>
          <w:trHeight w:val="455"/>
        </w:trPr>
        <w:tc>
          <w:tcPr>
            <w:tcW w:w="146" w:type="pct"/>
            <w:vAlign w:val="center"/>
          </w:tcPr>
          <w:p w14:paraId="235AE4B3" w14:textId="77777777" w:rsidR="00AA5992" w:rsidRPr="00DA55F9" w:rsidRDefault="00AA5992" w:rsidP="00F85E25">
            <w:pPr>
              <w:pStyle w:val="TableParagraph"/>
              <w:jc w:val="center"/>
              <w:rPr>
                <w:rFonts w:ascii="Garamond" w:hAnsi="Garamond"/>
                <w:sz w:val="20"/>
              </w:rPr>
            </w:pPr>
          </w:p>
        </w:tc>
        <w:tc>
          <w:tcPr>
            <w:tcW w:w="1303" w:type="pct"/>
            <w:vAlign w:val="center"/>
          </w:tcPr>
          <w:p w14:paraId="710476C0" w14:textId="77777777" w:rsidR="00AA5992" w:rsidRPr="00DA55F9" w:rsidRDefault="00AA5992" w:rsidP="00F85E25">
            <w:pPr>
              <w:pStyle w:val="TableParagraph"/>
              <w:jc w:val="center"/>
              <w:rPr>
                <w:rFonts w:ascii="Garamond" w:hAnsi="Garamond"/>
                <w:sz w:val="20"/>
              </w:rPr>
            </w:pPr>
          </w:p>
        </w:tc>
        <w:tc>
          <w:tcPr>
            <w:tcW w:w="855" w:type="pct"/>
            <w:vAlign w:val="center"/>
          </w:tcPr>
          <w:p w14:paraId="534C87C7" w14:textId="77777777" w:rsidR="00AA5992" w:rsidRPr="00DA55F9" w:rsidRDefault="00AA5992" w:rsidP="00F85E25">
            <w:pPr>
              <w:pStyle w:val="TableParagraph"/>
              <w:jc w:val="center"/>
              <w:rPr>
                <w:rFonts w:ascii="Garamond" w:hAnsi="Garamond"/>
                <w:sz w:val="20"/>
              </w:rPr>
            </w:pPr>
          </w:p>
        </w:tc>
        <w:tc>
          <w:tcPr>
            <w:tcW w:w="700" w:type="pct"/>
            <w:vAlign w:val="center"/>
          </w:tcPr>
          <w:p w14:paraId="3A01CA04" w14:textId="77777777" w:rsidR="00AA5992" w:rsidRPr="00DA55F9" w:rsidRDefault="00AA5992" w:rsidP="00F85E25">
            <w:pPr>
              <w:pStyle w:val="TableParagraph"/>
              <w:jc w:val="center"/>
              <w:rPr>
                <w:rFonts w:ascii="Garamond" w:hAnsi="Garamond"/>
                <w:sz w:val="20"/>
              </w:rPr>
            </w:pPr>
          </w:p>
        </w:tc>
        <w:tc>
          <w:tcPr>
            <w:tcW w:w="989" w:type="pct"/>
            <w:vAlign w:val="center"/>
          </w:tcPr>
          <w:p w14:paraId="71AFC46E" w14:textId="77777777" w:rsidR="00AA5992" w:rsidRPr="00DA55F9" w:rsidRDefault="00AA5992" w:rsidP="00F85E25">
            <w:pPr>
              <w:pStyle w:val="TableParagraph"/>
              <w:jc w:val="center"/>
              <w:rPr>
                <w:rFonts w:ascii="Garamond" w:hAnsi="Garamond"/>
                <w:sz w:val="20"/>
              </w:rPr>
            </w:pPr>
          </w:p>
        </w:tc>
        <w:tc>
          <w:tcPr>
            <w:tcW w:w="1007" w:type="pct"/>
            <w:vAlign w:val="center"/>
          </w:tcPr>
          <w:p w14:paraId="7F0FAD03" w14:textId="77777777" w:rsidR="00AA5992" w:rsidRPr="00DA55F9" w:rsidRDefault="00AA5992" w:rsidP="00F85E25">
            <w:pPr>
              <w:pStyle w:val="TableParagraph"/>
              <w:jc w:val="center"/>
              <w:rPr>
                <w:rFonts w:ascii="Garamond" w:hAnsi="Garamond"/>
                <w:sz w:val="20"/>
              </w:rPr>
            </w:pPr>
          </w:p>
        </w:tc>
      </w:tr>
    </w:tbl>
    <w:p w14:paraId="58006063" w14:textId="77777777" w:rsidR="00AA5992" w:rsidRPr="00DA55F9" w:rsidRDefault="00AA5992">
      <w:pPr>
        <w:pStyle w:val="BodyText"/>
        <w:rPr>
          <w:rFonts w:ascii="Garamond" w:hAnsi="Garamond"/>
          <w:sz w:val="20"/>
        </w:rPr>
      </w:pPr>
    </w:p>
    <w:p w14:paraId="217E9DAB" w14:textId="77777777" w:rsidR="00AA5992" w:rsidRPr="00DA55F9" w:rsidRDefault="00AA5992">
      <w:pPr>
        <w:pStyle w:val="BodyText"/>
        <w:rPr>
          <w:rFonts w:ascii="Garamond" w:hAnsi="Garamond"/>
          <w:sz w:val="20"/>
        </w:rPr>
      </w:pPr>
    </w:p>
    <w:p w14:paraId="11736B96" w14:textId="77777777" w:rsidR="008B326E" w:rsidRPr="00DA55F9" w:rsidRDefault="008B326E" w:rsidP="008B326E">
      <w:pPr>
        <w:pStyle w:val="BodyText"/>
        <w:spacing w:before="77"/>
        <w:ind w:left="30" w:right="134"/>
        <w:jc w:val="both"/>
        <w:rPr>
          <w:rFonts w:ascii="Garamond" w:hAnsi="Garamond"/>
        </w:rPr>
      </w:pPr>
      <w:r w:rsidRPr="00DA55F9">
        <w:rPr>
          <w:rFonts w:ascii="Garamond" w:hAnsi="Garamond"/>
        </w:rPr>
        <w:t>Saya menyatakan bahwa semua keterangan dalam Daftar Riwayat Hidup ini adalah sepenuhnya benar dan saya bertanggung-jawab atas seluruh data dalam formulir ini, dan apabila</w:t>
      </w:r>
      <w:r w:rsidRPr="00DA55F9">
        <w:rPr>
          <w:rFonts w:ascii="Garamond" w:hAnsi="Garamond"/>
          <w:spacing w:val="-7"/>
        </w:rPr>
        <w:t xml:space="preserve"> </w:t>
      </w:r>
      <w:r w:rsidRPr="00DA55F9">
        <w:rPr>
          <w:rFonts w:ascii="Garamond" w:hAnsi="Garamond"/>
        </w:rPr>
        <w:t>dikemudian</w:t>
      </w:r>
      <w:r w:rsidRPr="00DA55F9">
        <w:rPr>
          <w:rFonts w:ascii="Garamond" w:hAnsi="Garamond"/>
          <w:spacing w:val="-6"/>
        </w:rPr>
        <w:t xml:space="preserve"> </w:t>
      </w:r>
      <w:r w:rsidRPr="00DA55F9">
        <w:rPr>
          <w:rFonts w:ascii="Garamond" w:hAnsi="Garamond"/>
        </w:rPr>
        <w:t>hari</w:t>
      </w:r>
      <w:r w:rsidRPr="00DA55F9">
        <w:rPr>
          <w:rFonts w:ascii="Garamond" w:hAnsi="Garamond"/>
          <w:spacing w:val="-6"/>
        </w:rPr>
        <w:t xml:space="preserve"> </w:t>
      </w:r>
      <w:r w:rsidRPr="00DA55F9">
        <w:rPr>
          <w:rFonts w:ascii="Garamond" w:hAnsi="Garamond"/>
        </w:rPr>
        <w:t>ternyata</w:t>
      </w:r>
      <w:r w:rsidRPr="00DA55F9">
        <w:rPr>
          <w:rFonts w:ascii="Garamond" w:hAnsi="Garamond"/>
          <w:spacing w:val="-6"/>
        </w:rPr>
        <w:t xml:space="preserve"> </w:t>
      </w:r>
      <w:r w:rsidRPr="00DA55F9">
        <w:rPr>
          <w:rFonts w:ascii="Garamond" w:hAnsi="Garamond"/>
        </w:rPr>
        <w:t>informasi</w:t>
      </w:r>
      <w:r w:rsidRPr="00DA55F9">
        <w:rPr>
          <w:rFonts w:ascii="Garamond" w:hAnsi="Garamond"/>
          <w:spacing w:val="-5"/>
        </w:rPr>
        <w:t xml:space="preserve"> </w:t>
      </w:r>
      <w:r w:rsidRPr="00DA55F9">
        <w:rPr>
          <w:rFonts w:ascii="Garamond" w:hAnsi="Garamond"/>
        </w:rPr>
        <w:t>yang</w:t>
      </w:r>
      <w:r w:rsidRPr="00DA55F9">
        <w:rPr>
          <w:rFonts w:ascii="Garamond" w:hAnsi="Garamond"/>
          <w:spacing w:val="-6"/>
        </w:rPr>
        <w:t xml:space="preserve"> </w:t>
      </w:r>
      <w:r w:rsidRPr="00DA55F9">
        <w:rPr>
          <w:rFonts w:ascii="Garamond" w:hAnsi="Garamond"/>
        </w:rPr>
        <w:t>saya</w:t>
      </w:r>
      <w:r w:rsidRPr="00DA55F9">
        <w:rPr>
          <w:rFonts w:ascii="Garamond" w:hAnsi="Garamond"/>
          <w:spacing w:val="-7"/>
        </w:rPr>
        <w:t xml:space="preserve"> </w:t>
      </w:r>
      <w:r w:rsidRPr="00DA55F9">
        <w:rPr>
          <w:rFonts w:ascii="Garamond" w:hAnsi="Garamond"/>
        </w:rPr>
        <w:t>sampaikan</w:t>
      </w:r>
      <w:r w:rsidRPr="00DA55F9">
        <w:rPr>
          <w:rFonts w:ascii="Garamond" w:hAnsi="Garamond"/>
          <w:spacing w:val="-6"/>
        </w:rPr>
        <w:t xml:space="preserve"> </w:t>
      </w:r>
      <w:r w:rsidRPr="00DA55F9">
        <w:rPr>
          <w:rFonts w:ascii="Garamond" w:hAnsi="Garamond"/>
        </w:rPr>
        <w:t>tersebut</w:t>
      </w:r>
      <w:r w:rsidRPr="00DA55F9">
        <w:rPr>
          <w:rFonts w:ascii="Garamond" w:hAnsi="Garamond"/>
          <w:spacing w:val="-5"/>
        </w:rPr>
        <w:t xml:space="preserve"> </w:t>
      </w:r>
      <w:r w:rsidRPr="00DA55F9">
        <w:rPr>
          <w:rFonts w:ascii="Garamond" w:hAnsi="Garamond"/>
        </w:rPr>
        <w:t>adalah</w:t>
      </w:r>
      <w:r w:rsidRPr="00DA55F9">
        <w:rPr>
          <w:rFonts w:ascii="Garamond" w:hAnsi="Garamond"/>
          <w:spacing w:val="-6"/>
        </w:rPr>
        <w:t xml:space="preserve"> </w:t>
      </w:r>
      <w:r w:rsidRPr="00DA55F9">
        <w:rPr>
          <w:rFonts w:ascii="Garamond" w:hAnsi="Garamond"/>
        </w:rPr>
        <w:t>tidak</w:t>
      </w:r>
      <w:r w:rsidRPr="00DA55F9">
        <w:rPr>
          <w:rFonts w:ascii="Garamond" w:hAnsi="Garamond"/>
          <w:spacing w:val="-6"/>
        </w:rPr>
        <w:t xml:space="preserve"> </w:t>
      </w:r>
      <w:r w:rsidRPr="00DA55F9">
        <w:rPr>
          <w:rFonts w:ascii="Garamond" w:hAnsi="Garamond"/>
        </w:rPr>
        <w:t>benar, maka saya bersedia menerima sangsi sesuai dengan ketentuan yang berlaku dan apabila terdapat kesalahan, saya bersedia mempertanggungjawabkannya.</w:t>
      </w:r>
    </w:p>
    <w:p w14:paraId="13F31164" w14:textId="77777777" w:rsidR="008B326E" w:rsidRPr="00DA55F9" w:rsidRDefault="008B326E" w:rsidP="008B326E">
      <w:pPr>
        <w:pStyle w:val="BodyText"/>
        <w:rPr>
          <w:rFonts w:ascii="Garamond" w:hAnsi="Garamond"/>
        </w:rPr>
      </w:pPr>
    </w:p>
    <w:p w14:paraId="6EEEF022" w14:textId="77777777" w:rsidR="008B326E" w:rsidRPr="00DA55F9" w:rsidRDefault="008B326E" w:rsidP="008B326E">
      <w:pPr>
        <w:pStyle w:val="BodyText"/>
        <w:tabs>
          <w:tab w:val="left" w:pos="8066"/>
        </w:tabs>
        <w:ind w:left="5947"/>
        <w:rPr>
          <w:rFonts w:ascii="Garamond" w:hAnsi="Garamond"/>
        </w:rPr>
      </w:pPr>
      <w:r w:rsidRPr="00DA55F9">
        <w:rPr>
          <w:rFonts w:ascii="Garamond" w:hAnsi="Garamond"/>
          <w:noProof/>
        </w:rPr>
        <mc:AlternateContent>
          <mc:Choice Requires="wps">
            <w:drawing>
              <wp:anchor distT="0" distB="0" distL="0" distR="0" simplePos="0" relativeHeight="251660288" behindDoc="0" locked="0" layoutInCell="1" allowOverlap="1" wp14:anchorId="26CCD391" wp14:editId="1ADD26D6">
                <wp:simplePos x="0" y="0"/>
                <wp:positionH relativeFrom="page">
                  <wp:posOffset>4210050</wp:posOffset>
                </wp:positionH>
                <wp:positionV relativeFrom="paragraph">
                  <wp:posOffset>107950</wp:posOffset>
                </wp:positionV>
                <wp:extent cx="556895" cy="1270"/>
                <wp:effectExtent l="0" t="0" r="0" b="0"/>
                <wp:wrapNone/>
                <wp:docPr id="44" name="Graphic 44"/>
                <wp:cNvGraphicFramePr/>
                <a:graphic xmlns:a="http://schemas.openxmlformats.org/drawingml/2006/main">
                  <a:graphicData uri="http://schemas.microsoft.com/office/word/2010/wordprocessingShape">
                    <wps:wsp>
                      <wps:cNvSpPr/>
                      <wps:spPr>
                        <a:xfrm>
                          <a:off x="0" y="0"/>
                          <a:ext cx="556895" cy="1270"/>
                        </a:xfrm>
                        <a:custGeom>
                          <a:avLst/>
                          <a:gdLst/>
                          <a:ahLst/>
                          <a:cxnLst/>
                          <a:rect l="l" t="t" r="r" b="b"/>
                          <a:pathLst>
                            <a:path w="556895">
                              <a:moveTo>
                                <a:pt x="0" y="0"/>
                              </a:moveTo>
                              <a:lnTo>
                                <a:pt x="556425" y="0"/>
                              </a:lnTo>
                            </a:path>
                          </a:pathLst>
                        </a:custGeom>
                        <a:ln w="11246">
                          <a:solidFill>
                            <a:srgbClr val="000000"/>
                          </a:solidFill>
                          <a:prstDash val="dash"/>
                        </a:ln>
                      </wps:spPr>
                      <wps:bodyPr wrap="square" lIns="0" tIns="0" rIns="0" bIns="0" rtlCol="0">
                        <a:noAutofit/>
                      </wps:bodyPr>
                    </wps:wsp>
                  </a:graphicData>
                </a:graphic>
              </wp:anchor>
            </w:drawing>
          </mc:Choice>
          <mc:Fallback>
            <w:pict>
              <v:shape w14:anchorId="6E0212D4" id="Graphic 44" o:spid="_x0000_s1026" style="position:absolute;margin-left:331.5pt;margin-top:8.5pt;width:43.8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" path="m,l556425,e" filled="f" strokeweight=".31239mm">
                <v:stroke dashstyle="dash"/>
                <v:path arrowok="t"/>
                <w10:wrap anchorx="page"/>
              </v:shape>
            </w:pict>
          </mc:Fallback>
        </mc:AlternateContent>
      </w:r>
      <w:r w:rsidRPr="00DA55F9">
        <w:rPr>
          <w:rFonts w:ascii="Garamond" w:hAnsi="Garamond"/>
          <w:noProof/>
        </w:rPr>
        <mc:AlternateContent>
          <mc:Choice Requires="wps">
            <w:drawing>
              <wp:anchor distT="0" distB="0" distL="0" distR="0" simplePos="0" relativeHeight="251661312" behindDoc="1" locked="0" layoutInCell="1" allowOverlap="1" wp14:anchorId="3127AC52" wp14:editId="5A0A91B1">
                <wp:simplePos x="0" y="0"/>
                <wp:positionH relativeFrom="page">
                  <wp:posOffset>4843780</wp:posOffset>
                </wp:positionH>
                <wp:positionV relativeFrom="paragraph">
                  <wp:posOffset>107950</wp:posOffset>
                </wp:positionV>
                <wp:extent cx="1267460" cy="1270"/>
                <wp:effectExtent l="0" t="0" r="0" b="0"/>
                <wp:wrapNone/>
                <wp:docPr id="45" name="Graphic 45"/>
                <wp:cNvGraphicFramePr/>
                <a:graphic xmlns:a="http://schemas.openxmlformats.org/drawingml/2006/main">
                  <a:graphicData uri="http://schemas.microsoft.com/office/word/2010/wordprocessingShape">
                    <wps:wsp>
                      <wps:cNvSpPr/>
                      <wps:spPr>
                        <a:xfrm>
                          <a:off x="0" y="0"/>
                          <a:ext cx="1267460" cy="1270"/>
                        </a:xfrm>
                        <a:custGeom>
                          <a:avLst/>
                          <a:gdLst/>
                          <a:ahLst/>
                          <a:cxnLst/>
                          <a:rect l="l" t="t" r="r" b="b"/>
                          <a:pathLst>
                            <a:path w="1267460">
                              <a:moveTo>
                                <a:pt x="0" y="0"/>
                              </a:moveTo>
                              <a:lnTo>
                                <a:pt x="1267388" y="0"/>
                              </a:lnTo>
                            </a:path>
                          </a:pathLst>
                        </a:custGeom>
                        <a:ln w="11246">
                          <a:solidFill>
                            <a:srgbClr val="000000"/>
                          </a:solidFill>
                          <a:prstDash val="dash"/>
                        </a:ln>
                      </wps:spPr>
                      <wps:bodyPr wrap="square" lIns="0" tIns="0" rIns="0" bIns="0" rtlCol="0">
                        <a:noAutofit/>
                      </wps:bodyPr>
                    </wps:wsp>
                  </a:graphicData>
                </a:graphic>
              </wp:anchor>
            </w:drawing>
          </mc:Choice>
          <mc:Fallback>
            <w:pict>
              <v:shape w14:anchorId="2DEAD2A3" id="Graphic 45" o:spid="_x0000_s1026" style="position:absolute;margin-left:381.4pt;margin-top:8.5pt;width:99.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267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" path="m,l1267388,e" filled="f" strokeweight=".31239mm">
                <v:stroke dashstyle="dash"/>
                <v:path arrowok="t"/>
                <w10:wrap anchorx="page"/>
              </v:shape>
            </w:pict>
          </mc:Fallback>
        </mc:AlternateContent>
      </w:r>
      <w:r w:rsidRPr="00DA55F9">
        <w:rPr>
          <w:rFonts w:ascii="Garamond" w:hAnsi="Garamond"/>
          <w:spacing w:val="-10"/>
        </w:rPr>
        <w:t>,</w:t>
      </w:r>
      <w:r w:rsidRPr="00DA55F9">
        <w:rPr>
          <w:rFonts w:ascii="Garamond" w:hAnsi="Garamond"/>
        </w:rPr>
        <w:tab/>
      </w:r>
      <w:r w:rsidRPr="00DA55F9">
        <w:rPr>
          <w:rFonts w:ascii="Garamond" w:hAnsi="Garamond"/>
          <w:spacing w:val="-5"/>
        </w:rPr>
        <w:t>20…</w:t>
      </w:r>
    </w:p>
    <w:p w14:paraId="5F7F3B24" w14:textId="77777777" w:rsidR="008B326E" w:rsidRPr="00DA55F9" w:rsidRDefault="008B326E" w:rsidP="008B326E">
      <w:pPr>
        <w:pStyle w:val="BodyText"/>
        <w:rPr>
          <w:rFonts w:ascii="Garamond" w:hAnsi="Garamond"/>
        </w:rPr>
      </w:pPr>
    </w:p>
    <w:p w14:paraId="2F0CB869" w14:textId="77777777" w:rsidR="008B326E" w:rsidRDefault="008B326E" w:rsidP="008B326E">
      <w:pPr>
        <w:pStyle w:val="BodyText"/>
        <w:ind w:left="4321" w:firstLine="690"/>
        <w:rPr>
          <w:rFonts w:ascii="Garamond" w:hAnsi="Garamond"/>
          <w:spacing w:val="-2"/>
        </w:rPr>
      </w:pPr>
      <w:r w:rsidRPr="00DA55F9">
        <w:rPr>
          <w:rFonts w:ascii="Garamond" w:hAnsi="Garamond"/>
        </w:rPr>
        <w:t>Yang</w:t>
      </w:r>
      <w:r w:rsidRPr="00DA55F9">
        <w:rPr>
          <w:rFonts w:ascii="Garamond" w:hAnsi="Garamond"/>
          <w:spacing w:val="-3"/>
        </w:rPr>
        <w:t xml:space="preserve"> </w:t>
      </w:r>
      <w:r w:rsidRPr="00DA55F9">
        <w:rPr>
          <w:rFonts w:ascii="Garamond" w:hAnsi="Garamond"/>
          <w:spacing w:val="-2"/>
        </w:rPr>
        <w:t>Menyatakan,</w:t>
      </w:r>
    </w:p>
    <w:p w14:paraId="160B4FF1" w14:textId="77777777" w:rsidR="008B326E" w:rsidRDefault="008B326E" w:rsidP="008B326E">
      <w:pPr>
        <w:pStyle w:val="BodyText"/>
        <w:ind w:left="4321" w:firstLine="690"/>
        <w:rPr>
          <w:rFonts w:ascii="Garamond" w:hAnsi="Garamond"/>
          <w:spacing w:val="-2"/>
        </w:rPr>
      </w:pPr>
    </w:p>
    <w:p w14:paraId="4B068214" w14:textId="77777777" w:rsidR="008B326E" w:rsidRDefault="008B326E" w:rsidP="008B326E">
      <w:pPr>
        <w:pStyle w:val="BodyText"/>
        <w:ind w:left="4321" w:firstLine="690"/>
        <w:rPr>
          <w:rFonts w:ascii="Garamond" w:hAnsi="Garamond"/>
          <w:spacing w:val="-2"/>
        </w:rPr>
      </w:pPr>
    </w:p>
    <w:p w14:paraId="53B91594" w14:textId="77777777" w:rsidR="008B326E" w:rsidRPr="00DA55F9" w:rsidRDefault="008B326E" w:rsidP="008B326E">
      <w:pPr>
        <w:pStyle w:val="BodyText"/>
        <w:ind w:left="4321" w:firstLine="690"/>
        <w:rPr>
          <w:rFonts w:ascii="Garamond" w:hAnsi="Garamond"/>
        </w:rPr>
      </w:pPr>
    </w:p>
    <w:p w14:paraId="7E7DA036" w14:textId="77777777" w:rsidR="008B326E" w:rsidRPr="00DA55F9" w:rsidRDefault="008B326E" w:rsidP="008B326E">
      <w:pPr>
        <w:pStyle w:val="BodyText"/>
        <w:rPr>
          <w:rFonts w:ascii="Garamond" w:hAnsi="Garamond"/>
        </w:rPr>
      </w:pPr>
    </w:p>
    <w:p w14:paraId="34782277" w14:textId="77777777" w:rsidR="008B326E" w:rsidRPr="00DA55F9" w:rsidRDefault="008B326E" w:rsidP="008B326E">
      <w:pPr>
        <w:pStyle w:val="BodyText"/>
        <w:spacing w:before="1"/>
        <w:rPr>
          <w:rFonts w:ascii="Garamond" w:hAnsi="Garamond"/>
        </w:rPr>
      </w:pPr>
    </w:p>
    <w:p w14:paraId="7FCF09F7" w14:textId="77777777" w:rsidR="008B326E" w:rsidRPr="00DA55F9" w:rsidRDefault="008B326E" w:rsidP="008B326E">
      <w:pPr>
        <w:tabs>
          <w:tab w:val="left" w:leader="dot" w:pos="8450"/>
        </w:tabs>
        <w:ind w:left="5011"/>
        <w:rPr>
          <w:rFonts w:ascii="Garamond" w:hAnsi="Garamond"/>
          <w:sz w:val="24"/>
        </w:rPr>
      </w:pPr>
      <w:r w:rsidRPr="00DA55F9">
        <w:rPr>
          <w:rFonts w:ascii="Garamond" w:hAnsi="Garamond"/>
          <w:spacing w:val="-10"/>
          <w:sz w:val="24"/>
        </w:rPr>
        <w:t>(</w:t>
      </w:r>
      <w:r w:rsidRPr="00DA55F9">
        <w:rPr>
          <w:rFonts w:ascii="Garamond" w:hAnsi="Garamond"/>
          <w:sz w:val="24"/>
        </w:rPr>
        <w:tab/>
      </w:r>
      <w:r w:rsidRPr="00DA55F9">
        <w:rPr>
          <w:rFonts w:ascii="Garamond" w:hAnsi="Garamond"/>
          <w:spacing w:val="-10"/>
          <w:sz w:val="24"/>
        </w:rPr>
        <w:t>)</w:t>
      </w:r>
    </w:p>
    <w:p w14:paraId="44BE47A9" w14:textId="77777777" w:rsidR="008B326E" w:rsidRPr="00DA55F9" w:rsidRDefault="008B326E" w:rsidP="008B326E">
      <w:pPr>
        <w:pStyle w:val="BodyText"/>
        <w:rPr>
          <w:rFonts w:ascii="Garamond" w:hAnsi="Garamond"/>
          <w:sz w:val="22"/>
        </w:rPr>
      </w:pPr>
    </w:p>
    <w:p w14:paraId="52CFECD8" w14:textId="77777777" w:rsidR="008B326E" w:rsidRPr="00DA55F9" w:rsidRDefault="008B326E" w:rsidP="008B326E">
      <w:pPr>
        <w:pStyle w:val="BodyText"/>
        <w:rPr>
          <w:rFonts w:ascii="Garamond" w:hAnsi="Garamond"/>
          <w:sz w:val="22"/>
        </w:rPr>
      </w:pPr>
    </w:p>
    <w:p w14:paraId="0DBDFB21" w14:textId="77777777" w:rsidR="008B326E" w:rsidRPr="00DA55F9" w:rsidRDefault="008B326E" w:rsidP="008B326E">
      <w:pPr>
        <w:pStyle w:val="BodyText"/>
        <w:rPr>
          <w:rFonts w:ascii="Garamond" w:hAnsi="Garamond"/>
          <w:sz w:val="22"/>
        </w:rPr>
      </w:pPr>
    </w:p>
    <w:p w14:paraId="4C57E09A" w14:textId="77777777" w:rsidR="008B326E" w:rsidRDefault="008B326E">
      <w:pPr>
        <w:pStyle w:val="BodyText"/>
        <w:rPr>
          <w:rFonts w:ascii="Garamond" w:hAnsi="Garamond"/>
          <w:sz w:val="20"/>
        </w:rPr>
      </w:pPr>
    </w:p>
    <w:p w14:paraId="625055F3" w14:textId="77777777" w:rsidR="008B326E" w:rsidRDefault="008B326E">
      <w:pPr>
        <w:pStyle w:val="BodyText"/>
        <w:rPr>
          <w:rFonts w:ascii="Garamond" w:hAnsi="Garamond"/>
          <w:sz w:val="20"/>
        </w:rPr>
      </w:pPr>
    </w:p>
    <w:p w14:paraId="3EFE3B98" w14:textId="77777777" w:rsidR="008B326E" w:rsidRDefault="008B326E">
      <w:pPr>
        <w:pStyle w:val="BodyText"/>
        <w:rPr>
          <w:rFonts w:ascii="Garamond" w:hAnsi="Garamond"/>
          <w:sz w:val="20"/>
        </w:rPr>
      </w:pPr>
    </w:p>
    <w:p w14:paraId="3A411AC6" w14:textId="77777777" w:rsidR="008B326E" w:rsidRPr="00DA55F9" w:rsidRDefault="008B326E">
      <w:pPr>
        <w:pStyle w:val="BodyText"/>
        <w:rPr>
          <w:rFonts w:ascii="Garamond" w:hAnsi="Garamond"/>
          <w:sz w:val="20"/>
        </w:rPr>
      </w:pPr>
    </w:p>
    <w:p w14:paraId="6EACEEA0" w14:textId="77777777" w:rsidR="00AA5992" w:rsidRPr="00DA55F9" w:rsidRDefault="00AA5992">
      <w:pPr>
        <w:pStyle w:val="BodyText"/>
        <w:rPr>
          <w:rFonts w:ascii="Garamond" w:hAnsi="Garamond"/>
          <w:sz w:val="20"/>
        </w:rPr>
      </w:pPr>
    </w:p>
    <w:p w14:paraId="7B4B6203" w14:textId="77777777" w:rsidR="00AA5992" w:rsidRPr="00DA55F9" w:rsidRDefault="00AA5992">
      <w:pPr>
        <w:pStyle w:val="BodyText"/>
        <w:rPr>
          <w:rFonts w:ascii="Garamond" w:hAnsi="Garamond"/>
          <w:sz w:val="20"/>
        </w:rPr>
      </w:pPr>
    </w:p>
    <w:p w14:paraId="15FC10E4" w14:textId="77777777" w:rsidR="00AA5992" w:rsidRPr="00DA55F9" w:rsidRDefault="002A4BB1">
      <w:pPr>
        <w:pStyle w:val="BodyText"/>
        <w:spacing w:before="160"/>
        <w:rPr>
          <w:rFonts w:ascii="Garamond" w:hAnsi="Garamond"/>
          <w:sz w:val="20"/>
        </w:rPr>
      </w:pPr>
      <w:r w:rsidRPr="00DA55F9">
        <w:rPr>
          <w:rFonts w:ascii="Garamond" w:hAnsi="Garamond"/>
          <w:noProof/>
          <w:sz w:val="20"/>
        </w:rPr>
        <mc:AlternateContent>
          <mc:Choice Requires="wps">
            <w:drawing>
              <wp:anchor distT="0" distB="0" distL="0" distR="0" simplePos="0" relativeHeight="251657216" behindDoc="1" locked="0" layoutInCell="1" allowOverlap="1" wp14:anchorId="62840D37" wp14:editId="7EFBCF9E">
                <wp:simplePos x="0" y="0"/>
                <wp:positionH relativeFrom="page">
                  <wp:posOffset>1080770</wp:posOffset>
                </wp:positionH>
                <wp:positionV relativeFrom="paragraph">
                  <wp:posOffset>262890</wp:posOffset>
                </wp:positionV>
                <wp:extent cx="1828800" cy="7620"/>
                <wp:effectExtent l="0" t="0" r="0" b="0"/>
                <wp:wrapTopAndBottom/>
                <wp:docPr id="42" name="Graphic 42"/>
                <wp:cNvGraphicFramePr/>
                <a:graphic xmlns:a="http://schemas.openxmlformats.org/drawingml/2006/main">
                  <a:graphicData uri="http://schemas.microsoft.com/office/word/2010/wordprocessingShape">
                    <wps:wsp>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noAutofit/>
                      </wps:bodyPr>
                    </wps:wsp>
                  </a:graphicData>
                </a:graphic>
              </wp:anchor>
            </w:drawing>
          </mc:Choice>
          <mc:Fallback>
            <w:pict>
              <v:shape w14:anchorId="02E68957" id="Graphic 42" o:spid="_x0000_s1026" style="position:absolute;margin-left:85.1pt;margin-top:20.7pt;width:2in;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" path="m1828800,l,,,7620r1828800,l1828800,xe" fillcolor="black" stroked="f">
                <v:path arrowok="t"/>
                <w10:wrap type="topAndBottom" anchorx="page"/>
              </v:shape>
            </w:pict>
          </mc:Fallback>
        </mc:AlternateContent>
      </w:r>
    </w:p>
    <w:p w14:paraId="0220C1CA" w14:textId="77777777" w:rsidR="00EA4667" w:rsidRPr="008B326E" w:rsidRDefault="002A4BB1" w:rsidP="008B326E">
      <w:pPr>
        <w:spacing w:before="87"/>
        <w:ind w:left="143"/>
        <w:rPr>
          <w:rFonts w:ascii="Garamond" w:hAnsi="Garamond"/>
          <w:sz w:val="16"/>
        </w:rPr>
        <w:sectPr w:rsidR="00EA4667" w:rsidRPr="008B326E" w:rsidSect="00EA4667">
          <w:footerReference w:type="default" r:id="rId14"/>
          <w:pgSz w:w="11910" w:h="16840"/>
          <w:pgMar w:top="1417" w:right="280" w:bottom="1559" w:left="1340" w:header="0" w:footer="0" w:gutter="0"/>
          <w:cols w:space="720"/>
          <w:docGrid w:linePitch="299"/>
        </w:sectPr>
      </w:pPr>
      <w:r w:rsidRPr="00DA55F9">
        <w:rPr>
          <w:rFonts w:ascii="Garamond" w:hAnsi="Garamond"/>
          <w:position w:val="7"/>
          <w:sz w:val="13"/>
        </w:rPr>
        <w:t>2</w:t>
      </w:r>
      <w:r w:rsidRPr="00DA55F9">
        <w:rPr>
          <w:rFonts w:ascii="Garamond" w:hAnsi="Garamond"/>
          <w:sz w:val="16"/>
        </w:rPr>
        <w:t>Apabila</w:t>
      </w:r>
      <w:r w:rsidRPr="00DA55F9">
        <w:rPr>
          <w:rFonts w:ascii="Garamond" w:hAnsi="Garamond"/>
          <w:spacing w:val="-9"/>
          <w:sz w:val="16"/>
        </w:rPr>
        <w:t xml:space="preserve"> </w:t>
      </w:r>
      <w:r w:rsidRPr="00DA55F9">
        <w:rPr>
          <w:rFonts w:ascii="Garamond" w:hAnsi="Garamond"/>
          <w:sz w:val="16"/>
        </w:rPr>
        <w:t>berpindah</w:t>
      </w:r>
      <w:r w:rsidRPr="00DA55F9">
        <w:rPr>
          <w:rFonts w:ascii="Garamond" w:hAnsi="Garamond"/>
          <w:spacing w:val="-8"/>
          <w:sz w:val="16"/>
        </w:rPr>
        <w:t xml:space="preserve"> </w:t>
      </w:r>
      <w:r w:rsidRPr="00DA55F9">
        <w:rPr>
          <w:rFonts w:ascii="Garamond" w:hAnsi="Garamond"/>
          <w:sz w:val="16"/>
        </w:rPr>
        <w:t>posisi/jabatan</w:t>
      </w:r>
      <w:r w:rsidRPr="00DA55F9">
        <w:rPr>
          <w:rFonts w:ascii="Garamond" w:hAnsi="Garamond"/>
          <w:spacing w:val="-8"/>
          <w:sz w:val="16"/>
        </w:rPr>
        <w:t xml:space="preserve"> </w:t>
      </w:r>
      <w:r w:rsidRPr="00DA55F9">
        <w:rPr>
          <w:rFonts w:ascii="Garamond" w:hAnsi="Garamond"/>
          <w:sz w:val="16"/>
        </w:rPr>
        <w:t>dalam</w:t>
      </w:r>
      <w:r w:rsidRPr="00DA55F9">
        <w:rPr>
          <w:rFonts w:ascii="Garamond" w:hAnsi="Garamond"/>
          <w:spacing w:val="-8"/>
          <w:sz w:val="16"/>
        </w:rPr>
        <w:t xml:space="preserve"> </w:t>
      </w:r>
      <w:r w:rsidRPr="00DA55F9">
        <w:rPr>
          <w:rFonts w:ascii="Garamond" w:hAnsi="Garamond"/>
          <w:sz w:val="16"/>
        </w:rPr>
        <w:t>pengalaman</w:t>
      </w:r>
      <w:r w:rsidRPr="00DA55F9">
        <w:rPr>
          <w:rFonts w:ascii="Garamond" w:hAnsi="Garamond"/>
          <w:spacing w:val="-8"/>
          <w:sz w:val="16"/>
        </w:rPr>
        <w:t xml:space="preserve"> </w:t>
      </w:r>
      <w:r w:rsidRPr="00DA55F9">
        <w:rPr>
          <w:rFonts w:ascii="Garamond" w:hAnsi="Garamond"/>
          <w:sz w:val="16"/>
        </w:rPr>
        <w:t>pekerjaan</w:t>
      </w:r>
      <w:r w:rsidRPr="00DA55F9">
        <w:rPr>
          <w:rFonts w:ascii="Garamond" w:hAnsi="Garamond"/>
          <w:spacing w:val="-6"/>
          <w:sz w:val="16"/>
        </w:rPr>
        <w:t xml:space="preserve"> </w:t>
      </w:r>
      <w:r w:rsidRPr="00DA55F9">
        <w:rPr>
          <w:rFonts w:ascii="Garamond" w:hAnsi="Garamond"/>
          <w:sz w:val="16"/>
        </w:rPr>
        <w:t>tersebut</w:t>
      </w:r>
      <w:r w:rsidRPr="00DA55F9">
        <w:rPr>
          <w:rFonts w:ascii="Garamond" w:hAnsi="Garamond"/>
          <w:spacing w:val="-6"/>
          <w:sz w:val="16"/>
        </w:rPr>
        <w:t xml:space="preserve"> </w:t>
      </w:r>
      <w:r w:rsidRPr="00DA55F9">
        <w:rPr>
          <w:rFonts w:ascii="Garamond" w:hAnsi="Garamond"/>
          <w:sz w:val="16"/>
        </w:rPr>
        <w:t>maka</w:t>
      </w:r>
      <w:r w:rsidRPr="00DA55F9">
        <w:rPr>
          <w:rFonts w:ascii="Garamond" w:hAnsi="Garamond"/>
          <w:spacing w:val="-4"/>
          <w:sz w:val="16"/>
        </w:rPr>
        <w:t xml:space="preserve"> </w:t>
      </w:r>
      <w:r w:rsidRPr="00DA55F9">
        <w:rPr>
          <w:rFonts w:ascii="Garamond" w:hAnsi="Garamond"/>
          <w:sz w:val="16"/>
        </w:rPr>
        <w:t>posisi/jabatan</w:t>
      </w:r>
      <w:r w:rsidRPr="00DA55F9">
        <w:rPr>
          <w:rFonts w:ascii="Garamond" w:hAnsi="Garamond"/>
          <w:spacing w:val="-8"/>
          <w:sz w:val="16"/>
        </w:rPr>
        <w:t xml:space="preserve"> </w:t>
      </w:r>
      <w:r w:rsidRPr="00DA55F9">
        <w:rPr>
          <w:rFonts w:ascii="Garamond" w:hAnsi="Garamond"/>
          <w:sz w:val="16"/>
        </w:rPr>
        <w:t>tersebut</w:t>
      </w:r>
      <w:r w:rsidRPr="00DA55F9">
        <w:rPr>
          <w:rFonts w:ascii="Garamond" w:hAnsi="Garamond"/>
          <w:spacing w:val="-8"/>
          <w:sz w:val="16"/>
        </w:rPr>
        <w:t xml:space="preserve"> </w:t>
      </w:r>
      <w:r w:rsidRPr="00DA55F9">
        <w:rPr>
          <w:rFonts w:ascii="Garamond" w:hAnsi="Garamond"/>
          <w:sz w:val="16"/>
        </w:rPr>
        <w:t>harus</w:t>
      </w:r>
      <w:r w:rsidRPr="00DA55F9">
        <w:rPr>
          <w:rFonts w:ascii="Garamond" w:hAnsi="Garamond"/>
          <w:spacing w:val="-9"/>
          <w:sz w:val="16"/>
        </w:rPr>
        <w:t xml:space="preserve"> </w:t>
      </w:r>
      <w:r w:rsidRPr="00DA55F9">
        <w:rPr>
          <w:rFonts w:ascii="Garamond" w:hAnsi="Garamond"/>
          <w:sz w:val="16"/>
        </w:rPr>
        <w:t>dituliskan</w:t>
      </w:r>
      <w:r w:rsidRPr="00DA55F9">
        <w:rPr>
          <w:rFonts w:ascii="Garamond" w:hAnsi="Garamond"/>
          <w:spacing w:val="-8"/>
          <w:sz w:val="16"/>
        </w:rPr>
        <w:t xml:space="preserve"> </w:t>
      </w:r>
      <w:r w:rsidRPr="00DA55F9">
        <w:rPr>
          <w:rFonts w:ascii="Garamond" w:hAnsi="Garamond"/>
          <w:sz w:val="16"/>
        </w:rPr>
        <w:t>dalam</w:t>
      </w:r>
      <w:r w:rsidRPr="00DA55F9">
        <w:rPr>
          <w:rFonts w:ascii="Garamond" w:hAnsi="Garamond"/>
          <w:spacing w:val="-9"/>
          <w:sz w:val="16"/>
        </w:rPr>
        <w:t xml:space="preserve"> </w:t>
      </w:r>
      <w:r w:rsidRPr="00DA55F9">
        <w:rPr>
          <w:rFonts w:ascii="Garamond" w:hAnsi="Garamond"/>
          <w:sz w:val="16"/>
        </w:rPr>
        <w:t>tabel</w:t>
      </w:r>
      <w:r w:rsidRPr="00DA55F9">
        <w:rPr>
          <w:rFonts w:ascii="Garamond" w:hAnsi="Garamond"/>
          <w:spacing w:val="-7"/>
          <w:sz w:val="16"/>
        </w:rPr>
        <w:t xml:space="preserve"> </w:t>
      </w:r>
      <w:r w:rsidRPr="00DA55F9">
        <w:rPr>
          <w:rFonts w:ascii="Garamond" w:hAnsi="Garamond"/>
          <w:sz w:val="16"/>
        </w:rPr>
        <w:t>meskipun</w:t>
      </w:r>
      <w:r w:rsidRPr="00DA55F9">
        <w:rPr>
          <w:rFonts w:ascii="Garamond" w:hAnsi="Garamond"/>
          <w:spacing w:val="-8"/>
          <w:sz w:val="16"/>
        </w:rPr>
        <w:t xml:space="preserve"> </w:t>
      </w:r>
      <w:r w:rsidRPr="00DA55F9">
        <w:rPr>
          <w:rFonts w:ascii="Garamond" w:hAnsi="Garamond"/>
          <w:sz w:val="16"/>
        </w:rPr>
        <w:t>perubahan</w:t>
      </w:r>
      <w:r w:rsidRPr="00DA55F9">
        <w:rPr>
          <w:rFonts w:ascii="Garamond" w:hAnsi="Garamond"/>
          <w:spacing w:val="-8"/>
          <w:sz w:val="16"/>
        </w:rPr>
        <w:t xml:space="preserve"> </w:t>
      </w:r>
      <w:r w:rsidRPr="00DA55F9">
        <w:rPr>
          <w:rFonts w:ascii="Garamond" w:hAnsi="Garamond"/>
          <w:sz w:val="16"/>
        </w:rPr>
        <w:t>posisi/jabatan</w:t>
      </w:r>
      <w:r w:rsidRPr="00DA55F9">
        <w:rPr>
          <w:rFonts w:ascii="Garamond" w:hAnsi="Garamond"/>
          <w:spacing w:val="-8"/>
          <w:sz w:val="16"/>
        </w:rPr>
        <w:t xml:space="preserve"> </w:t>
      </w:r>
      <w:r w:rsidRPr="00DA55F9">
        <w:rPr>
          <w:rFonts w:ascii="Garamond" w:hAnsi="Garamond"/>
          <w:sz w:val="16"/>
        </w:rPr>
        <w:t>tersebut</w:t>
      </w:r>
      <w:r w:rsidRPr="00DA55F9">
        <w:rPr>
          <w:rFonts w:ascii="Garamond" w:hAnsi="Garamond"/>
          <w:spacing w:val="-6"/>
          <w:sz w:val="16"/>
        </w:rPr>
        <w:t xml:space="preserve"> </w:t>
      </w:r>
      <w:r w:rsidRPr="00DA55F9">
        <w:rPr>
          <w:rFonts w:ascii="Garamond" w:hAnsi="Garamond"/>
          <w:sz w:val="16"/>
        </w:rPr>
        <w:t>masih</w:t>
      </w:r>
      <w:r w:rsidRPr="00DA55F9">
        <w:rPr>
          <w:rFonts w:ascii="Garamond" w:hAnsi="Garamond"/>
          <w:spacing w:val="-8"/>
          <w:sz w:val="16"/>
        </w:rPr>
        <w:t xml:space="preserve"> </w:t>
      </w:r>
      <w:r w:rsidRPr="00DA55F9">
        <w:rPr>
          <w:rFonts w:ascii="Garamond" w:hAnsi="Garamond"/>
          <w:sz w:val="16"/>
        </w:rPr>
        <w:t>dalam</w:t>
      </w:r>
      <w:r w:rsidRPr="00DA55F9">
        <w:rPr>
          <w:rFonts w:ascii="Garamond" w:hAnsi="Garamond"/>
          <w:spacing w:val="-9"/>
          <w:sz w:val="16"/>
        </w:rPr>
        <w:t xml:space="preserve"> </w:t>
      </w:r>
      <w:r w:rsidRPr="00DA55F9">
        <w:rPr>
          <w:rFonts w:ascii="Garamond" w:hAnsi="Garamond"/>
          <w:sz w:val="16"/>
        </w:rPr>
        <w:t>perusahaan</w:t>
      </w:r>
      <w:r w:rsidRPr="00DA55F9">
        <w:rPr>
          <w:rFonts w:ascii="Garamond" w:hAnsi="Garamond"/>
          <w:spacing w:val="-8"/>
          <w:sz w:val="16"/>
        </w:rPr>
        <w:t xml:space="preserve"> </w:t>
      </w:r>
      <w:r w:rsidRPr="00DA55F9">
        <w:rPr>
          <w:rFonts w:ascii="Garamond" w:hAnsi="Garamond"/>
          <w:sz w:val="16"/>
        </w:rPr>
        <w:t>yang</w:t>
      </w:r>
      <w:r w:rsidRPr="00DA55F9">
        <w:rPr>
          <w:rFonts w:ascii="Garamond" w:hAnsi="Garamond"/>
          <w:spacing w:val="-8"/>
          <w:sz w:val="16"/>
        </w:rPr>
        <w:t xml:space="preserve"> </w:t>
      </w:r>
      <w:r w:rsidRPr="00DA55F9">
        <w:rPr>
          <w:rFonts w:ascii="Garamond" w:hAnsi="Garamond"/>
          <w:spacing w:val="-4"/>
          <w:sz w:val="16"/>
        </w:rPr>
        <w:t>sam</w:t>
      </w:r>
      <w:r w:rsidR="008B326E">
        <w:rPr>
          <w:rFonts w:ascii="Garamond" w:hAnsi="Garamond"/>
          <w:spacing w:val="-4"/>
          <w:sz w:val="16"/>
        </w:rPr>
        <w:t>a</w:t>
      </w:r>
    </w:p>
    <w:p w14:paraId="3DB71662" w14:textId="77777777" w:rsidR="00AA5992" w:rsidRPr="00DA55F9" w:rsidRDefault="00AA5992" w:rsidP="008B326E">
      <w:pPr>
        <w:pStyle w:val="BodyText"/>
        <w:spacing w:before="135"/>
        <w:rPr>
          <w:rFonts w:ascii="Garamond" w:hAnsi="Garamond"/>
          <w:sz w:val="22"/>
        </w:rPr>
      </w:pPr>
    </w:p>
    <w:sectPr w:rsidR="00AA5992" w:rsidRPr="00DA55F9">
      <w:footerReference w:type="default" r:id="rId15"/>
      <w:pgSz w:w="11910" w:h="16850"/>
      <w:pgMar w:top="1340" w:right="1275"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DBF4F" w14:textId="77777777" w:rsidR="002D4F71" w:rsidRDefault="002D4F71">
      <w:r>
        <w:separator/>
      </w:r>
    </w:p>
  </w:endnote>
  <w:endnote w:type="continuationSeparator" w:id="0">
    <w:p w14:paraId="1267715C" w14:textId="77777777" w:rsidR="002D4F71" w:rsidRDefault="002D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E2A5" w14:textId="77777777" w:rsidR="00240872" w:rsidRDefault="00240872">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9743A16" wp14:editId="7AE559FF">
              <wp:simplePos x="0" y="0"/>
              <wp:positionH relativeFrom="page">
                <wp:posOffset>5974715</wp:posOffset>
              </wp:positionH>
              <wp:positionV relativeFrom="page">
                <wp:posOffset>9667240</wp:posOffset>
              </wp:positionV>
              <wp:extent cx="741045" cy="182245"/>
              <wp:effectExtent l="0" t="0" r="0" b="0"/>
              <wp:wrapNone/>
              <wp:docPr id="3" name="Textbox 3"/>
              <wp:cNvGraphicFramePr/>
              <a:graphic xmlns:a="http://schemas.openxmlformats.org/drawingml/2006/main">
                <a:graphicData uri="http://schemas.microsoft.com/office/word/2010/wordprocessingShape">
                  <wps:wsp>
                    <wps:cNvSpPr txBox="1"/>
                    <wps:spPr>
                      <a:xfrm>
                        <a:off x="0" y="0"/>
                        <a:ext cx="741045" cy="182245"/>
                      </a:xfrm>
                      <a:prstGeom prst="rect">
                        <a:avLst/>
                      </a:prstGeom>
                    </wps:spPr>
                    <wps:txbx>
                      <w:txbxContent>
                        <w:p w14:paraId="40C21756" w14:textId="77777777" w:rsidR="00240872" w:rsidRDefault="00240872">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79743A16" id="_x0000_t202" coordsize="21600,21600" o:spt="202" path="m,l,21600r21600,l21600,xe">
              <v:stroke joinstyle="miter"/>
              <v:path gradientshapeok="t" o:connecttype="rect"/>
            </v:shapetype>
            <v:shape id="Textbox 3" o:spid="_x0000_s1026" type="#_x0000_t202" style="position:absolute;margin-left:470.45pt;margin-top:761.2pt;width:58.35pt;height:14.3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" filled="f" stroked="f">
              <v:textbox inset="0,0,0,0">
                <w:txbxContent>
                  <w:p w14:paraId="40C21756" w14:textId="77777777" w:rsidR="00240872" w:rsidRDefault="00240872">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04CF" w14:textId="77777777" w:rsidR="00240872" w:rsidRDefault="0024087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D05C" w14:textId="77777777" w:rsidR="00240872" w:rsidRDefault="0024087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BBA7D27" wp14:editId="4C602233">
              <wp:simplePos x="0" y="0"/>
              <wp:positionH relativeFrom="page">
                <wp:posOffset>6186170</wp:posOffset>
              </wp:positionH>
              <wp:positionV relativeFrom="page">
                <wp:posOffset>9451975</wp:posOffset>
              </wp:positionV>
              <wp:extent cx="741045" cy="182245"/>
              <wp:effectExtent l="0" t="0" r="0" b="0"/>
              <wp:wrapNone/>
              <wp:docPr id="7" name="Textbox 7"/>
              <wp:cNvGraphicFramePr/>
              <a:graphic xmlns:a="http://schemas.openxmlformats.org/drawingml/2006/main">
                <a:graphicData uri="http://schemas.microsoft.com/office/word/2010/wordprocessingShape">
                  <wps:wsp>
                    <wps:cNvSpPr txBox="1"/>
                    <wps:spPr>
                      <a:xfrm>
                        <a:off x="0" y="0"/>
                        <a:ext cx="741045" cy="182245"/>
                      </a:xfrm>
                      <a:prstGeom prst="rect">
                        <a:avLst/>
                      </a:prstGeom>
                    </wps:spPr>
                    <wps:txbx>
                      <w:txbxContent>
                        <w:p w14:paraId="125AE95B" w14:textId="77777777" w:rsidR="00240872" w:rsidRDefault="00240872">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6</w:t>
                          </w:r>
                          <w:r>
                            <w:rPr>
                              <w:rFonts w:ascii="Arial MT"/>
                              <w:spacing w:val="-10"/>
                            </w:rPr>
                            <w:fldChar w:fldCharType="end"/>
                          </w:r>
                        </w:p>
                      </w:txbxContent>
                    </wps:txbx>
                    <wps:bodyPr wrap="square" lIns="0" tIns="0" rIns="0" bIns="0" rtlCol="0">
                      <a:noAutofit/>
                    </wps:bodyPr>
                  </wps:wsp>
                </a:graphicData>
              </a:graphic>
            </wp:anchor>
          </w:drawing>
        </mc:Choice>
        <mc:Fallback>
          <w:pict>
            <v:shapetype w14:anchorId="4BBA7D27" id="_x0000_t202" coordsize="21600,21600" o:spt="202" path="m,l,21600r21600,l21600,xe">
              <v:stroke joinstyle="miter"/>
              <v:path gradientshapeok="t" o:connecttype="rect"/>
            </v:shapetype>
            <v:shape id="Textbox 7" o:spid="_x0000_s1027" type="#_x0000_t202" style="position:absolute;margin-left:487.1pt;margin-top:744.25pt;width:58.3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" filled="f" stroked="f">
              <v:textbox inset="0,0,0,0">
                <w:txbxContent>
                  <w:p w14:paraId="125AE95B" w14:textId="77777777" w:rsidR="00240872" w:rsidRDefault="00240872">
                    <w:pPr>
                      <w:spacing w:before="13"/>
                      <w:ind w:left="20"/>
                      <w:rPr>
                        <w:rFonts w:ascii="Arial MT"/>
                      </w:rPr>
                    </w:pPr>
                    <w:r>
                      <w:rPr>
                        <w:rFonts w:ascii="Arial MT"/>
                      </w:rPr>
                      <w:t>Halaman</w:t>
                    </w:r>
                    <w:r>
                      <w:rPr>
                        <w:rFonts w:ascii="Arial MT"/>
                        <w:spacing w:val="-9"/>
                      </w:rPr>
                      <w:t xml:space="preserve"> </w:t>
                    </w: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6</w:t>
                    </w:r>
                    <w:r>
                      <w:rPr>
                        <w:rFonts w:ascii="Arial MT"/>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6515" w14:textId="77777777" w:rsidR="00240872" w:rsidRDefault="00240872">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F0CE0FC" wp14:editId="4C1FF0F3">
              <wp:simplePos x="0" y="0"/>
              <wp:positionH relativeFrom="page">
                <wp:posOffset>6365875</wp:posOffset>
              </wp:positionH>
              <wp:positionV relativeFrom="page">
                <wp:posOffset>9424670</wp:posOffset>
              </wp:positionV>
              <wp:extent cx="702945" cy="182245"/>
              <wp:effectExtent l="0" t="0" r="0" b="0"/>
              <wp:wrapNone/>
              <wp:docPr id="11" name="Textbox 11"/>
              <wp:cNvGraphicFramePr/>
              <a:graphic xmlns:a="http://schemas.openxmlformats.org/drawingml/2006/main">
                <a:graphicData uri="http://schemas.microsoft.com/office/word/2010/wordprocessingShape">
                  <wps:wsp>
                    <wps:cNvSpPr txBox="1"/>
                    <wps:spPr>
                      <a:xfrm>
                        <a:off x="0" y="0"/>
                        <a:ext cx="702945" cy="182245"/>
                      </a:xfrm>
                      <a:prstGeom prst="rect">
                        <a:avLst/>
                      </a:prstGeom>
                    </wps:spPr>
                    <wps:txbx>
                      <w:txbxContent>
                        <w:p w14:paraId="3B218557" w14:textId="77777777" w:rsidR="00240872" w:rsidRPr="00C56E89" w:rsidRDefault="00240872">
                          <w:pPr>
                            <w:spacing w:before="13"/>
                            <w:ind w:left="20"/>
                            <w:rPr>
                              <w:rFonts w:ascii="Arial MT"/>
                              <w:color w:val="FFFFFF" w:themeColor="background1"/>
                            </w:rPr>
                          </w:pPr>
                          <w:r w:rsidRPr="00C56E89">
                            <w:rPr>
                              <w:rFonts w:ascii="Arial MT"/>
                              <w:color w:val="FFFFFF" w:themeColor="background1"/>
                            </w:rPr>
                            <w:t>Halaman</w:t>
                          </w:r>
                          <w:r w:rsidRPr="00C56E89">
                            <w:rPr>
                              <w:rFonts w:ascii="Arial MT"/>
                              <w:color w:val="FFFFFF" w:themeColor="background1"/>
                              <w:spacing w:val="-9"/>
                            </w:rPr>
                            <w:t xml:space="preserve"> </w:t>
                          </w:r>
                          <w:r w:rsidRPr="00C56E89">
                            <w:rPr>
                              <w:rFonts w:ascii="Arial MT"/>
                              <w:color w:val="FFFFFF" w:themeColor="background1"/>
                              <w:spacing w:val="-10"/>
                            </w:rPr>
                            <w:t>8</w:t>
                          </w:r>
                        </w:p>
                      </w:txbxContent>
                    </wps:txbx>
                    <wps:bodyPr wrap="square" lIns="0" tIns="0" rIns="0" bIns="0" rtlCol="0">
                      <a:noAutofit/>
                    </wps:bodyPr>
                  </wps:wsp>
                </a:graphicData>
              </a:graphic>
            </wp:anchor>
          </w:drawing>
        </mc:Choice>
        <mc:Fallback>
          <w:pict>
            <v:shapetype w14:anchorId="1F0CE0FC" id="_x0000_t202" coordsize="21600,21600" o:spt="202" path="m,l,21600r21600,l21600,xe">
              <v:stroke joinstyle="miter"/>
              <v:path gradientshapeok="t" o:connecttype="rect"/>
            </v:shapetype>
            <v:shape id="Textbox 11" o:spid="_x0000_s1028" type="#_x0000_t202" style="position:absolute;margin-left:501.25pt;margin-top:742.1pt;width:55.35pt;height:14.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" filled="f" stroked="f">
              <v:textbox inset="0,0,0,0">
                <w:txbxContent>
                  <w:p w14:paraId="3B218557" w14:textId="77777777" w:rsidR="00240872" w:rsidRPr="00C56E89" w:rsidRDefault="00240872">
                    <w:pPr>
                      <w:spacing w:before="13"/>
                      <w:ind w:left="20"/>
                      <w:rPr>
                        <w:rFonts w:ascii="Arial MT"/>
                        <w:color w:val="FFFFFF" w:themeColor="background1"/>
                      </w:rPr>
                    </w:pPr>
                    <w:r w:rsidRPr="00C56E89">
                      <w:rPr>
                        <w:rFonts w:ascii="Arial MT"/>
                        <w:color w:val="FFFFFF" w:themeColor="background1"/>
                      </w:rPr>
                      <w:t>Halaman</w:t>
                    </w:r>
                    <w:r w:rsidRPr="00C56E89">
                      <w:rPr>
                        <w:rFonts w:ascii="Arial MT"/>
                        <w:color w:val="FFFFFF" w:themeColor="background1"/>
                        <w:spacing w:val="-9"/>
                      </w:rPr>
                      <w:t xml:space="preserve"> </w:t>
                    </w:r>
                    <w:r w:rsidRPr="00C56E89">
                      <w:rPr>
                        <w:rFonts w:ascii="Arial MT"/>
                        <w:color w:val="FFFFFF" w:themeColor="background1"/>
                        <w:spacing w:val="-10"/>
                      </w:rPr>
                      <w:t>8</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90AB" w14:textId="77777777" w:rsidR="00240872" w:rsidRDefault="0024087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006B661C" wp14:editId="3338ECC1">
              <wp:simplePos x="0" y="0"/>
              <wp:positionH relativeFrom="page">
                <wp:posOffset>942975</wp:posOffset>
              </wp:positionH>
              <wp:positionV relativeFrom="page">
                <wp:posOffset>10010140</wp:posOffset>
              </wp:positionV>
              <wp:extent cx="5819775" cy="1270"/>
              <wp:effectExtent l="0" t="0" r="0" b="0"/>
              <wp:wrapNone/>
              <wp:docPr id="36" name="Graphic 36"/>
              <wp:cNvGraphicFramePr/>
              <a:graphic xmlns:a="http://schemas.openxmlformats.org/drawingml/2006/main">
                <a:graphicData uri="http://schemas.microsoft.com/office/word/2010/wordprocessingShape">
                  <wps:wsp>
                    <wps:cNvSpPr/>
                    <wps:spPr>
                      <a:xfrm>
                        <a:off x="0" y="0"/>
                        <a:ext cx="5819775" cy="1270"/>
                      </a:xfrm>
                      <a:custGeom>
                        <a:avLst/>
                        <a:gdLst/>
                        <a:ahLst/>
                        <a:cxnLst/>
                        <a:rect l="l" t="t" r="r" b="b"/>
                        <a:pathLst>
                          <a:path w="5819775">
                            <a:moveTo>
                              <a:pt x="0" y="0"/>
                            </a:moveTo>
                            <a:lnTo>
                              <a:pt x="5819775" y="0"/>
                            </a:lnTo>
                          </a:path>
                        </a:pathLst>
                      </a:custGeom>
                      <a:ln w="9525">
                        <a:solidFill>
                          <a:srgbClr val="000000"/>
                        </a:solidFill>
                        <a:prstDash val="solid"/>
                      </a:ln>
                    </wps:spPr>
                    <wps:bodyPr wrap="square" lIns="0" tIns="0" rIns="0" bIns="0" rtlCol="0">
                      <a:noAutofit/>
                    </wps:bodyPr>
                  </wps:wsp>
                </a:graphicData>
              </a:graphic>
            </wp:anchor>
          </w:drawing>
        </mc:Choice>
        <mc:Fallback>
          <w:pict>
            <v:shape w14:anchorId="07C6A216" id="Graphic 36" o:spid="_x0000_s1026" style="position:absolute;margin-left:74.25pt;margin-top:788.2pt;width:458.25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581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" path="m,l5819775,e" fill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29DF84E1" wp14:editId="7EF965C4">
              <wp:simplePos x="0" y="0"/>
              <wp:positionH relativeFrom="page">
                <wp:posOffset>5896610</wp:posOffset>
              </wp:positionH>
              <wp:positionV relativeFrom="page">
                <wp:posOffset>10067925</wp:posOffset>
              </wp:positionV>
              <wp:extent cx="817880" cy="182245"/>
              <wp:effectExtent l="0" t="0" r="0" b="0"/>
              <wp:wrapNone/>
              <wp:docPr id="37" name="Textbox 37"/>
              <wp:cNvGraphicFramePr/>
              <a:graphic xmlns:a="http://schemas.openxmlformats.org/drawingml/2006/main">
                <a:graphicData uri="http://schemas.microsoft.com/office/word/2010/wordprocessingShape">
                  <wps:wsp>
                    <wps:cNvSpPr txBox="1"/>
                    <wps:spPr>
                      <a:xfrm>
                        <a:off x="0" y="0"/>
                        <a:ext cx="817880" cy="182245"/>
                      </a:xfrm>
                      <a:prstGeom prst="rect">
                        <a:avLst/>
                      </a:prstGeom>
                    </wps:spPr>
                    <wps:txbx>
                      <w:txbxContent>
                        <w:p w14:paraId="2F55B225" w14:textId="77777777" w:rsidR="00240872" w:rsidRDefault="00240872">
                          <w:pPr>
                            <w:spacing w:before="13"/>
                            <w:ind w:left="20"/>
                            <w:rPr>
                              <w:rFonts w:ascii="Arial MT"/>
                            </w:rPr>
                          </w:pPr>
                          <w:r>
                            <w:rPr>
                              <w:rFonts w:ascii="Arial MT"/>
                            </w:rPr>
                            <w:t>Halaman</w:t>
                          </w:r>
                          <w:r>
                            <w:rPr>
                              <w:rFonts w:ascii="Arial MT"/>
                              <w:spacing w:val="-9"/>
                            </w:rPr>
                            <w:t xml:space="preserv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29DF84E1" id="_x0000_t202" coordsize="21600,21600" o:spt="202" path="m,l,21600r21600,l21600,xe">
              <v:stroke joinstyle="miter"/>
              <v:path gradientshapeok="t" o:connecttype="rect"/>
            </v:shapetype>
            <v:shape id="Textbox 37" o:spid="_x0000_s1029" type="#_x0000_t202" style="position:absolute;margin-left:464.3pt;margin-top:792.75pt;width:64.4pt;height:14.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" filled="f" stroked="f">
              <v:textbox inset="0,0,0,0">
                <w:txbxContent>
                  <w:p w14:paraId="2F55B225" w14:textId="77777777" w:rsidR="00240872" w:rsidRDefault="00240872">
                    <w:pPr>
                      <w:spacing w:before="13"/>
                      <w:ind w:left="20"/>
                      <w:rPr>
                        <w:rFonts w:ascii="Arial MT"/>
                      </w:rPr>
                    </w:pPr>
                    <w:r>
                      <w:rPr>
                        <w:rFonts w:ascii="Arial MT"/>
                      </w:rPr>
                      <w:t>Halaman</w:t>
                    </w:r>
                    <w:r>
                      <w:rPr>
                        <w:rFonts w:ascii="Arial MT"/>
                        <w:spacing w:val="-9"/>
                      </w:rPr>
                      <w:t xml:space="preserv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6F88" w14:textId="77777777" w:rsidR="00240872" w:rsidRDefault="0024087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4021" w14:textId="77777777" w:rsidR="00240872" w:rsidRDefault="0024087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40BE" w14:textId="77777777" w:rsidR="002D4F71" w:rsidRDefault="002D4F71">
      <w:r>
        <w:separator/>
      </w:r>
    </w:p>
  </w:footnote>
  <w:footnote w:type="continuationSeparator" w:id="0">
    <w:p w14:paraId="4E85192F" w14:textId="77777777" w:rsidR="002D4F71" w:rsidRDefault="002D4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362"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start w:val="1"/>
      <w:numFmt w:val="lowerLetter"/>
      <w:lvlText w:val="%2."/>
      <w:lvlJc w:val="left"/>
      <w:pPr>
        <w:ind w:left="242" w:hanging="240"/>
      </w:pPr>
      <w:rPr>
        <w:rFonts w:ascii="Times New Roman" w:eastAsia="Times New Roman" w:hAnsi="Times New Roman" w:cs="Times New Roman" w:hint="default"/>
        <w:b/>
        <w:bCs/>
        <w:i w:val="0"/>
        <w:iCs w:val="0"/>
        <w:spacing w:val="0"/>
        <w:w w:val="100"/>
        <w:sz w:val="24"/>
        <w:szCs w:val="24"/>
        <w:lang w:val="ms" w:eastAsia="en-US" w:bidi="ar-SA"/>
      </w:rPr>
    </w:lvl>
    <w:lvl w:ilvl="2">
      <w:numFmt w:val="bullet"/>
      <w:lvlText w:val="•"/>
      <w:lvlJc w:val="left"/>
      <w:pPr>
        <w:ind w:left="1380" w:hanging="240"/>
      </w:pPr>
      <w:rPr>
        <w:rFonts w:hint="default"/>
        <w:lang w:val="ms" w:eastAsia="en-US" w:bidi="ar-SA"/>
      </w:rPr>
    </w:lvl>
    <w:lvl w:ilvl="3">
      <w:numFmt w:val="bullet"/>
      <w:lvlText w:val="•"/>
      <w:lvlJc w:val="left"/>
      <w:pPr>
        <w:ind w:left="2401" w:hanging="240"/>
      </w:pPr>
      <w:rPr>
        <w:rFonts w:hint="default"/>
        <w:lang w:val="ms" w:eastAsia="en-US" w:bidi="ar-SA"/>
      </w:rPr>
    </w:lvl>
    <w:lvl w:ilvl="4">
      <w:numFmt w:val="bullet"/>
      <w:lvlText w:val="•"/>
      <w:lvlJc w:val="left"/>
      <w:pPr>
        <w:ind w:left="3422" w:hanging="240"/>
      </w:pPr>
      <w:rPr>
        <w:rFonts w:hint="default"/>
        <w:lang w:val="ms" w:eastAsia="en-US" w:bidi="ar-SA"/>
      </w:rPr>
    </w:lvl>
    <w:lvl w:ilvl="5">
      <w:numFmt w:val="bullet"/>
      <w:lvlText w:val="•"/>
      <w:lvlJc w:val="left"/>
      <w:pPr>
        <w:ind w:left="4443" w:hanging="240"/>
      </w:pPr>
      <w:rPr>
        <w:rFonts w:hint="default"/>
        <w:lang w:val="ms" w:eastAsia="en-US" w:bidi="ar-SA"/>
      </w:rPr>
    </w:lvl>
    <w:lvl w:ilvl="6">
      <w:numFmt w:val="bullet"/>
      <w:lvlText w:val="•"/>
      <w:lvlJc w:val="left"/>
      <w:pPr>
        <w:ind w:left="5464" w:hanging="240"/>
      </w:pPr>
      <w:rPr>
        <w:rFonts w:hint="default"/>
        <w:lang w:val="ms" w:eastAsia="en-US" w:bidi="ar-SA"/>
      </w:rPr>
    </w:lvl>
    <w:lvl w:ilvl="7">
      <w:numFmt w:val="bullet"/>
      <w:lvlText w:val="•"/>
      <w:lvlJc w:val="left"/>
      <w:pPr>
        <w:ind w:left="6485" w:hanging="240"/>
      </w:pPr>
      <w:rPr>
        <w:rFonts w:hint="default"/>
        <w:lang w:val="ms" w:eastAsia="en-US" w:bidi="ar-SA"/>
      </w:rPr>
    </w:lvl>
    <w:lvl w:ilvl="8">
      <w:numFmt w:val="bullet"/>
      <w:lvlText w:val="•"/>
      <w:lvlJc w:val="left"/>
      <w:pPr>
        <w:ind w:left="7506" w:hanging="240"/>
      </w:pPr>
      <w:rPr>
        <w:rFonts w:hint="default"/>
        <w:lang w:val="ms" w:eastAsia="en-US" w:bidi="ar-SA"/>
      </w:rPr>
    </w:lvl>
  </w:abstractNum>
  <w:abstractNum w:abstractNumId="1" w15:restartNumberingAfterBreak="0">
    <w:nsid w:val="B5E306ED"/>
    <w:multiLevelType w:val="multilevel"/>
    <w:tmpl w:val="B5E306ED"/>
    <w:lvl w:ilvl="0">
      <w:start w:val="1"/>
      <w:numFmt w:val="lowerLetter"/>
      <w:lvlText w:val="%1."/>
      <w:lvlJc w:val="left"/>
      <w:pPr>
        <w:ind w:left="390" w:hanging="368"/>
      </w:pPr>
      <w:rPr>
        <w:rFonts w:ascii="Times New Roman" w:eastAsia="Times New Roman" w:hAnsi="Times New Roman" w:cs="Times New Roman" w:hint="default"/>
        <w:b w:val="0"/>
        <w:bCs w:val="0"/>
        <w:i w:val="0"/>
        <w:iCs w:val="0"/>
        <w:spacing w:val="-1"/>
        <w:w w:val="100"/>
        <w:sz w:val="24"/>
        <w:szCs w:val="24"/>
        <w:lang w:val="ms" w:eastAsia="en-US" w:bidi="ar-SA"/>
      </w:rPr>
    </w:lvl>
    <w:lvl w:ilvl="1">
      <w:numFmt w:val="bullet"/>
      <w:lvlText w:val="•"/>
      <w:lvlJc w:val="left"/>
      <w:pPr>
        <w:ind w:left="1267" w:hanging="368"/>
      </w:pPr>
      <w:rPr>
        <w:rFonts w:hint="default"/>
        <w:lang w:val="ms" w:eastAsia="en-US" w:bidi="ar-SA"/>
      </w:rPr>
    </w:lvl>
    <w:lvl w:ilvl="2">
      <w:numFmt w:val="bullet"/>
      <w:lvlText w:val="•"/>
      <w:lvlJc w:val="left"/>
      <w:pPr>
        <w:ind w:left="2135" w:hanging="368"/>
      </w:pPr>
      <w:rPr>
        <w:rFonts w:hint="default"/>
        <w:lang w:val="ms" w:eastAsia="en-US" w:bidi="ar-SA"/>
      </w:rPr>
    </w:lvl>
    <w:lvl w:ilvl="3">
      <w:numFmt w:val="bullet"/>
      <w:lvlText w:val="•"/>
      <w:lvlJc w:val="left"/>
      <w:pPr>
        <w:ind w:left="3003" w:hanging="368"/>
      </w:pPr>
      <w:rPr>
        <w:rFonts w:hint="default"/>
        <w:lang w:val="ms" w:eastAsia="en-US" w:bidi="ar-SA"/>
      </w:rPr>
    </w:lvl>
    <w:lvl w:ilvl="4">
      <w:numFmt w:val="bullet"/>
      <w:lvlText w:val="•"/>
      <w:lvlJc w:val="left"/>
      <w:pPr>
        <w:ind w:left="3870" w:hanging="368"/>
      </w:pPr>
      <w:rPr>
        <w:rFonts w:hint="default"/>
        <w:lang w:val="ms" w:eastAsia="en-US" w:bidi="ar-SA"/>
      </w:rPr>
    </w:lvl>
    <w:lvl w:ilvl="5">
      <w:numFmt w:val="bullet"/>
      <w:lvlText w:val="•"/>
      <w:lvlJc w:val="left"/>
      <w:pPr>
        <w:ind w:left="4738" w:hanging="368"/>
      </w:pPr>
      <w:rPr>
        <w:rFonts w:hint="default"/>
        <w:lang w:val="ms" w:eastAsia="en-US" w:bidi="ar-SA"/>
      </w:rPr>
    </w:lvl>
    <w:lvl w:ilvl="6">
      <w:numFmt w:val="bullet"/>
      <w:lvlText w:val="•"/>
      <w:lvlJc w:val="left"/>
      <w:pPr>
        <w:ind w:left="5606" w:hanging="368"/>
      </w:pPr>
      <w:rPr>
        <w:rFonts w:hint="default"/>
        <w:lang w:val="ms" w:eastAsia="en-US" w:bidi="ar-SA"/>
      </w:rPr>
    </w:lvl>
    <w:lvl w:ilvl="7">
      <w:numFmt w:val="bullet"/>
      <w:lvlText w:val="•"/>
      <w:lvlJc w:val="left"/>
      <w:pPr>
        <w:ind w:left="6474" w:hanging="368"/>
      </w:pPr>
      <w:rPr>
        <w:rFonts w:hint="default"/>
        <w:lang w:val="ms" w:eastAsia="en-US" w:bidi="ar-SA"/>
      </w:rPr>
    </w:lvl>
    <w:lvl w:ilvl="8">
      <w:numFmt w:val="bullet"/>
      <w:lvlText w:val="•"/>
      <w:lvlJc w:val="left"/>
      <w:pPr>
        <w:ind w:left="7341" w:hanging="368"/>
      </w:pPr>
      <w:rPr>
        <w:rFonts w:hint="default"/>
        <w:lang w:val="ms" w:eastAsia="en-US" w:bidi="ar-SA"/>
      </w:rPr>
    </w:lvl>
  </w:abstractNum>
  <w:abstractNum w:abstractNumId="2" w15:restartNumberingAfterBreak="0">
    <w:nsid w:val="BF205925"/>
    <w:multiLevelType w:val="multilevel"/>
    <w:tmpl w:val="BF205925"/>
    <w:lvl w:ilvl="0">
      <w:start w:val="1"/>
      <w:numFmt w:val="lowerLetter"/>
      <w:lvlText w:val="%1."/>
      <w:lvlJc w:val="left"/>
      <w:pPr>
        <w:ind w:left="457" w:hanging="428"/>
      </w:pPr>
      <w:rPr>
        <w:rFonts w:ascii="Times New Roman" w:eastAsia="Times New Roman" w:hAnsi="Times New Roman" w:cs="Times New Roman" w:hint="default"/>
        <w:b w:val="0"/>
        <w:bCs w:val="0"/>
        <w:i w:val="0"/>
        <w:iCs w:val="0"/>
        <w:spacing w:val="-1"/>
        <w:w w:val="100"/>
        <w:sz w:val="24"/>
        <w:szCs w:val="24"/>
        <w:lang w:val="ms" w:eastAsia="en-US" w:bidi="ar-SA"/>
      </w:rPr>
    </w:lvl>
    <w:lvl w:ilvl="1">
      <w:numFmt w:val="bullet"/>
      <w:lvlText w:val="•"/>
      <w:lvlJc w:val="left"/>
      <w:pPr>
        <w:ind w:left="1321" w:hanging="428"/>
      </w:pPr>
      <w:rPr>
        <w:rFonts w:hint="default"/>
        <w:lang w:val="ms" w:eastAsia="en-US" w:bidi="ar-SA"/>
      </w:rPr>
    </w:lvl>
    <w:lvl w:ilvl="2">
      <w:numFmt w:val="bullet"/>
      <w:lvlText w:val="•"/>
      <w:lvlJc w:val="left"/>
      <w:pPr>
        <w:ind w:left="2183" w:hanging="428"/>
      </w:pPr>
      <w:rPr>
        <w:rFonts w:hint="default"/>
        <w:lang w:val="ms" w:eastAsia="en-US" w:bidi="ar-SA"/>
      </w:rPr>
    </w:lvl>
    <w:lvl w:ilvl="3">
      <w:numFmt w:val="bullet"/>
      <w:lvlText w:val="•"/>
      <w:lvlJc w:val="left"/>
      <w:pPr>
        <w:ind w:left="3045" w:hanging="428"/>
      </w:pPr>
      <w:rPr>
        <w:rFonts w:hint="default"/>
        <w:lang w:val="ms" w:eastAsia="en-US" w:bidi="ar-SA"/>
      </w:rPr>
    </w:lvl>
    <w:lvl w:ilvl="4">
      <w:numFmt w:val="bullet"/>
      <w:lvlText w:val="•"/>
      <w:lvlJc w:val="left"/>
      <w:pPr>
        <w:ind w:left="3906" w:hanging="428"/>
      </w:pPr>
      <w:rPr>
        <w:rFonts w:hint="default"/>
        <w:lang w:val="ms" w:eastAsia="en-US" w:bidi="ar-SA"/>
      </w:rPr>
    </w:lvl>
    <w:lvl w:ilvl="5">
      <w:numFmt w:val="bullet"/>
      <w:lvlText w:val="•"/>
      <w:lvlJc w:val="left"/>
      <w:pPr>
        <w:ind w:left="4768" w:hanging="428"/>
      </w:pPr>
      <w:rPr>
        <w:rFonts w:hint="default"/>
        <w:lang w:val="ms" w:eastAsia="en-US" w:bidi="ar-SA"/>
      </w:rPr>
    </w:lvl>
    <w:lvl w:ilvl="6">
      <w:numFmt w:val="bullet"/>
      <w:lvlText w:val="•"/>
      <w:lvlJc w:val="left"/>
      <w:pPr>
        <w:ind w:left="5630" w:hanging="428"/>
      </w:pPr>
      <w:rPr>
        <w:rFonts w:hint="default"/>
        <w:lang w:val="ms" w:eastAsia="en-US" w:bidi="ar-SA"/>
      </w:rPr>
    </w:lvl>
    <w:lvl w:ilvl="7">
      <w:numFmt w:val="bullet"/>
      <w:lvlText w:val="•"/>
      <w:lvlJc w:val="left"/>
      <w:pPr>
        <w:ind w:left="6492" w:hanging="428"/>
      </w:pPr>
      <w:rPr>
        <w:rFonts w:hint="default"/>
        <w:lang w:val="ms" w:eastAsia="en-US" w:bidi="ar-SA"/>
      </w:rPr>
    </w:lvl>
    <w:lvl w:ilvl="8">
      <w:numFmt w:val="bullet"/>
      <w:lvlText w:val="•"/>
      <w:lvlJc w:val="left"/>
      <w:pPr>
        <w:ind w:left="7353" w:hanging="428"/>
      </w:pPr>
      <w:rPr>
        <w:rFonts w:hint="default"/>
        <w:lang w:val="ms" w:eastAsia="en-US" w:bidi="ar-SA"/>
      </w:rPr>
    </w:lvl>
  </w:abstractNum>
  <w:abstractNum w:abstractNumId="3" w15:restartNumberingAfterBreak="0">
    <w:nsid w:val="CF092B84"/>
    <w:multiLevelType w:val="multilevel"/>
    <w:tmpl w:val="CF092B84"/>
    <w:lvl w:ilvl="0">
      <w:start w:val="1"/>
      <w:numFmt w:val="lowerLetter"/>
      <w:lvlText w:val="%1."/>
      <w:lvlJc w:val="left"/>
      <w:pPr>
        <w:ind w:left="457" w:hanging="428"/>
      </w:pPr>
      <w:rPr>
        <w:rFonts w:ascii="Times New Roman" w:eastAsia="Times New Roman" w:hAnsi="Times New Roman" w:cs="Times New Roman" w:hint="default"/>
        <w:b w:val="0"/>
        <w:bCs w:val="0"/>
        <w:i w:val="0"/>
        <w:iCs w:val="0"/>
        <w:spacing w:val="-1"/>
        <w:w w:val="100"/>
        <w:sz w:val="24"/>
        <w:szCs w:val="24"/>
        <w:lang w:val="ms" w:eastAsia="en-US" w:bidi="ar-SA"/>
      </w:rPr>
    </w:lvl>
    <w:lvl w:ilvl="1">
      <w:numFmt w:val="bullet"/>
      <w:lvlText w:val="•"/>
      <w:lvlJc w:val="left"/>
      <w:pPr>
        <w:ind w:left="1321" w:hanging="428"/>
      </w:pPr>
      <w:rPr>
        <w:rFonts w:hint="default"/>
        <w:lang w:val="ms" w:eastAsia="en-US" w:bidi="ar-SA"/>
      </w:rPr>
    </w:lvl>
    <w:lvl w:ilvl="2">
      <w:numFmt w:val="bullet"/>
      <w:lvlText w:val="•"/>
      <w:lvlJc w:val="left"/>
      <w:pPr>
        <w:ind w:left="2183" w:hanging="428"/>
      </w:pPr>
      <w:rPr>
        <w:rFonts w:hint="default"/>
        <w:lang w:val="ms" w:eastAsia="en-US" w:bidi="ar-SA"/>
      </w:rPr>
    </w:lvl>
    <w:lvl w:ilvl="3">
      <w:numFmt w:val="bullet"/>
      <w:lvlText w:val="•"/>
      <w:lvlJc w:val="left"/>
      <w:pPr>
        <w:ind w:left="3045" w:hanging="428"/>
      </w:pPr>
      <w:rPr>
        <w:rFonts w:hint="default"/>
        <w:lang w:val="ms" w:eastAsia="en-US" w:bidi="ar-SA"/>
      </w:rPr>
    </w:lvl>
    <w:lvl w:ilvl="4">
      <w:numFmt w:val="bullet"/>
      <w:lvlText w:val="•"/>
      <w:lvlJc w:val="left"/>
      <w:pPr>
        <w:ind w:left="3906" w:hanging="428"/>
      </w:pPr>
      <w:rPr>
        <w:rFonts w:hint="default"/>
        <w:lang w:val="ms" w:eastAsia="en-US" w:bidi="ar-SA"/>
      </w:rPr>
    </w:lvl>
    <w:lvl w:ilvl="5">
      <w:numFmt w:val="bullet"/>
      <w:lvlText w:val="•"/>
      <w:lvlJc w:val="left"/>
      <w:pPr>
        <w:ind w:left="4768" w:hanging="428"/>
      </w:pPr>
      <w:rPr>
        <w:rFonts w:hint="default"/>
        <w:lang w:val="ms" w:eastAsia="en-US" w:bidi="ar-SA"/>
      </w:rPr>
    </w:lvl>
    <w:lvl w:ilvl="6">
      <w:numFmt w:val="bullet"/>
      <w:lvlText w:val="•"/>
      <w:lvlJc w:val="left"/>
      <w:pPr>
        <w:ind w:left="5630" w:hanging="428"/>
      </w:pPr>
      <w:rPr>
        <w:rFonts w:hint="default"/>
        <w:lang w:val="ms" w:eastAsia="en-US" w:bidi="ar-SA"/>
      </w:rPr>
    </w:lvl>
    <w:lvl w:ilvl="7">
      <w:numFmt w:val="bullet"/>
      <w:lvlText w:val="•"/>
      <w:lvlJc w:val="left"/>
      <w:pPr>
        <w:ind w:left="6492" w:hanging="428"/>
      </w:pPr>
      <w:rPr>
        <w:rFonts w:hint="default"/>
        <w:lang w:val="ms" w:eastAsia="en-US" w:bidi="ar-SA"/>
      </w:rPr>
    </w:lvl>
    <w:lvl w:ilvl="8">
      <w:numFmt w:val="bullet"/>
      <w:lvlText w:val="•"/>
      <w:lvlJc w:val="left"/>
      <w:pPr>
        <w:ind w:left="7353" w:hanging="428"/>
      </w:pPr>
      <w:rPr>
        <w:rFonts w:hint="default"/>
        <w:lang w:val="ms" w:eastAsia="en-US" w:bidi="ar-SA"/>
      </w:rPr>
    </w:lvl>
  </w:abstractNum>
  <w:abstractNum w:abstractNumId="4" w15:restartNumberingAfterBreak="0">
    <w:nsid w:val="0053208E"/>
    <w:multiLevelType w:val="multilevel"/>
    <w:tmpl w:val="0053208E"/>
    <w:lvl w:ilvl="0">
      <w:start w:val="1"/>
      <w:numFmt w:val="upperLetter"/>
      <w:lvlText w:val="%1."/>
      <w:lvlJc w:val="left"/>
      <w:pPr>
        <w:ind w:left="457" w:hanging="428"/>
      </w:pPr>
      <w:rPr>
        <w:rFonts w:ascii="Times New Roman" w:eastAsia="Times New Roman" w:hAnsi="Times New Roman" w:cs="Times New Roman" w:hint="default"/>
        <w:b/>
        <w:bCs/>
        <w:i w:val="0"/>
        <w:iCs w:val="0"/>
        <w:spacing w:val="-1"/>
        <w:w w:val="100"/>
        <w:sz w:val="24"/>
        <w:szCs w:val="24"/>
        <w:lang w:val="ms" w:eastAsia="en-US" w:bidi="ar-SA"/>
      </w:rPr>
    </w:lvl>
    <w:lvl w:ilvl="1">
      <w:start w:val="1"/>
      <w:numFmt w:val="decimal"/>
      <w:lvlText w:val="%2."/>
      <w:lvlJc w:val="left"/>
      <w:pPr>
        <w:ind w:left="457" w:hanging="428"/>
      </w:pPr>
      <w:rPr>
        <w:rFonts w:hint="default"/>
        <w:spacing w:val="0"/>
        <w:w w:val="100"/>
        <w:lang w:val="ms" w:eastAsia="en-US" w:bidi="ar-SA"/>
      </w:rPr>
    </w:lvl>
    <w:lvl w:ilvl="2">
      <w:start w:val="1"/>
      <w:numFmt w:val="lowerLetter"/>
      <w:lvlText w:val="(%3)"/>
      <w:lvlJc w:val="left"/>
      <w:pPr>
        <w:ind w:left="882" w:hanging="425"/>
      </w:pPr>
      <w:rPr>
        <w:rFonts w:ascii="Cambria" w:eastAsia="Cambria" w:hAnsi="Cambria" w:cs="Cambria" w:hint="default"/>
        <w:b w:val="0"/>
        <w:bCs w:val="0"/>
        <w:i w:val="0"/>
        <w:iCs w:val="0"/>
        <w:spacing w:val="0"/>
        <w:w w:val="94"/>
        <w:sz w:val="24"/>
        <w:szCs w:val="24"/>
        <w:lang w:val="ms" w:eastAsia="en-US" w:bidi="ar-SA"/>
      </w:rPr>
    </w:lvl>
    <w:lvl w:ilvl="3">
      <w:numFmt w:val="bullet"/>
      <w:lvlText w:val="•"/>
      <w:lvlJc w:val="left"/>
      <w:pPr>
        <w:ind w:left="2701" w:hanging="425"/>
      </w:pPr>
      <w:rPr>
        <w:rFonts w:hint="default"/>
        <w:lang w:val="ms" w:eastAsia="en-US" w:bidi="ar-SA"/>
      </w:rPr>
    </w:lvl>
    <w:lvl w:ilvl="4">
      <w:numFmt w:val="bullet"/>
      <w:lvlText w:val="•"/>
      <w:lvlJc w:val="left"/>
      <w:pPr>
        <w:ind w:left="3612" w:hanging="425"/>
      </w:pPr>
      <w:rPr>
        <w:rFonts w:hint="default"/>
        <w:lang w:val="ms" w:eastAsia="en-US" w:bidi="ar-SA"/>
      </w:rPr>
    </w:lvl>
    <w:lvl w:ilvl="5">
      <w:numFmt w:val="bullet"/>
      <w:lvlText w:val="•"/>
      <w:lvlJc w:val="left"/>
      <w:pPr>
        <w:ind w:left="4523" w:hanging="425"/>
      </w:pPr>
      <w:rPr>
        <w:rFonts w:hint="default"/>
        <w:lang w:val="ms" w:eastAsia="en-US" w:bidi="ar-SA"/>
      </w:rPr>
    </w:lvl>
    <w:lvl w:ilvl="6">
      <w:numFmt w:val="bullet"/>
      <w:lvlText w:val="•"/>
      <w:lvlJc w:val="left"/>
      <w:pPr>
        <w:ind w:left="5434" w:hanging="425"/>
      </w:pPr>
      <w:rPr>
        <w:rFonts w:hint="default"/>
        <w:lang w:val="ms" w:eastAsia="en-US" w:bidi="ar-SA"/>
      </w:rPr>
    </w:lvl>
    <w:lvl w:ilvl="7">
      <w:numFmt w:val="bullet"/>
      <w:lvlText w:val="•"/>
      <w:lvlJc w:val="left"/>
      <w:pPr>
        <w:ind w:left="6344" w:hanging="425"/>
      </w:pPr>
      <w:rPr>
        <w:rFonts w:hint="default"/>
        <w:lang w:val="ms" w:eastAsia="en-US" w:bidi="ar-SA"/>
      </w:rPr>
    </w:lvl>
    <w:lvl w:ilvl="8">
      <w:numFmt w:val="bullet"/>
      <w:lvlText w:val="•"/>
      <w:lvlJc w:val="left"/>
      <w:pPr>
        <w:ind w:left="7255" w:hanging="425"/>
      </w:pPr>
      <w:rPr>
        <w:rFonts w:hint="default"/>
        <w:lang w:val="ms" w:eastAsia="en-US" w:bidi="ar-SA"/>
      </w:rPr>
    </w:lvl>
  </w:abstractNum>
  <w:abstractNum w:abstractNumId="5" w15:restartNumberingAfterBreak="0">
    <w:nsid w:val="0248C179"/>
    <w:multiLevelType w:val="multilevel"/>
    <w:tmpl w:val="0248C179"/>
    <w:lvl w:ilvl="0">
      <w:numFmt w:val="bullet"/>
      <w:lvlText w:val="•"/>
      <w:lvlJc w:val="left"/>
      <w:pPr>
        <w:ind w:left="75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numFmt w:val="bullet"/>
      <w:lvlText w:val="•"/>
      <w:lvlJc w:val="left"/>
      <w:pPr>
        <w:ind w:left="1591" w:hanging="360"/>
      </w:pPr>
      <w:rPr>
        <w:rFonts w:hint="default"/>
        <w:lang w:val="ms" w:eastAsia="en-US" w:bidi="ar-SA"/>
      </w:rPr>
    </w:lvl>
    <w:lvl w:ilvl="2">
      <w:numFmt w:val="bullet"/>
      <w:lvlText w:val="•"/>
      <w:lvlJc w:val="left"/>
      <w:pPr>
        <w:ind w:left="2423" w:hanging="360"/>
      </w:pPr>
      <w:rPr>
        <w:rFonts w:hint="default"/>
        <w:lang w:val="ms" w:eastAsia="en-US" w:bidi="ar-SA"/>
      </w:rPr>
    </w:lvl>
    <w:lvl w:ilvl="3">
      <w:numFmt w:val="bullet"/>
      <w:lvlText w:val="•"/>
      <w:lvlJc w:val="left"/>
      <w:pPr>
        <w:ind w:left="3255" w:hanging="360"/>
      </w:pPr>
      <w:rPr>
        <w:rFonts w:hint="default"/>
        <w:lang w:val="ms" w:eastAsia="en-US" w:bidi="ar-SA"/>
      </w:rPr>
    </w:lvl>
    <w:lvl w:ilvl="4">
      <w:numFmt w:val="bullet"/>
      <w:lvlText w:val="•"/>
      <w:lvlJc w:val="left"/>
      <w:pPr>
        <w:ind w:left="4086" w:hanging="360"/>
      </w:pPr>
      <w:rPr>
        <w:rFonts w:hint="default"/>
        <w:lang w:val="ms" w:eastAsia="en-US" w:bidi="ar-SA"/>
      </w:rPr>
    </w:lvl>
    <w:lvl w:ilvl="5">
      <w:numFmt w:val="bullet"/>
      <w:lvlText w:val="•"/>
      <w:lvlJc w:val="left"/>
      <w:pPr>
        <w:ind w:left="4918" w:hanging="360"/>
      </w:pPr>
      <w:rPr>
        <w:rFonts w:hint="default"/>
        <w:lang w:val="ms" w:eastAsia="en-US" w:bidi="ar-SA"/>
      </w:rPr>
    </w:lvl>
    <w:lvl w:ilvl="6">
      <w:numFmt w:val="bullet"/>
      <w:lvlText w:val="•"/>
      <w:lvlJc w:val="left"/>
      <w:pPr>
        <w:ind w:left="5750" w:hanging="360"/>
      </w:pPr>
      <w:rPr>
        <w:rFonts w:hint="default"/>
        <w:lang w:val="ms" w:eastAsia="en-US" w:bidi="ar-SA"/>
      </w:rPr>
    </w:lvl>
    <w:lvl w:ilvl="7">
      <w:numFmt w:val="bullet"/>
      <w:lvlText w:val="•"/>
      <w:lvlJc w:val="left"/>
      <w:pPr>
        <w:ind w:left="6582" w:hanging="360"/>
      </w:pPr>
      <w:rPr>
        <w:rFonts w:hint="default"/>
        <w:lang w:val="ms" w:eastAsia="en-US" w:bidi="ar-SA"/>
      </w:rPr>
    </w:lvl>
    <w:lvl w:ilvl="8">
      <w:numFmt w:val="bullet"/>
      <w:lvlText w:val="•"/>
      <w:lvlJc w:val="left"/>
      <w:pPr>
        <w:ind w:left="7413" w:hanging="360"/>
      </w:pPr>
      <w:rPr>
        <w:rFonts w:hint="default"/>
        <w:lang w:val="ms" w:eastAsia="en-US" w:bidi="ar-SA"/>
      </w:rPr>
    </w:lvl>
  </w:abstractNum>
  <w:abstractNum w:abstractNumId="6" w15:restartNumberingAfterBreak="0">
    <w:nsid w:val="03D62ECE"/>
    <w:multiLevelType w:val="multilevel"/>
    <w:tmpl w:val="03D62ECE"/>
    <w:lvl w:ilvl="0">
      <w:numFmt w:val="bullet"/>
      <w:lvlText w:val="•"/>
      <w:lvlJc w:val="left"/>
      <w:pPr>
        <w:ind w:left="477"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numFmt w:val="bullet"/>
      <w:lvlText w:val="•"/>
      <w:lvlJc w:val="left"/>
      <w:pPr>
        <w:ind w:left="1059" w:hanging="284"/>
      </w:pPr>
      <w:rPr>
        <w:rFonts w:hint="default"/>
        <w:lang w:val="ms" w:eastAsia="en-US" w:bidi="ar-SA"/>
      </w:rPr>
    </w:lvl>
    <w:lvl w:ilvl="2">
      <w:numFmt w:val="bullet"/>
      <w:lvlText w:val="•"/>
      <w:lvlJc w:val="left"/>
      <w:pPr>
        <w:ind w:left="1639" w:hanging="284"/>
      </w:pPr>
      <w:rPr>
        <w:rFonts w:hint="default"/>
        <w:lang w:val="ms" w:eastAsia="en-US" w:bidi="ar-SA"/>
      </w:rPr>
    </w:lvl>
    <w:lvl w:ilvl="3">
      <w:numFmt w:val="bullet"/>
      <w:lvlText w:val="•"/>
      <w:lvlJc w:val="left"/>
      <w:pPr>
        <w:ind w:left="2218" w:hanging="284"/>
      </w:pPr>
      <w:rPr>
        <w:rFonts w:hint="default"/>
        <w:lang w:val="ms" w:eastAsia="en-US" w:bidi="ar-SA"/>
      </w:rPr>
    </w:lvl>
    <w:lvl w:ilvl="4">
      <w:numFmt w:val="bullet"/>
      <w:lvlText w:val="•"/>
      <w:lvlJc w:val="left"/>
      <w:pPr>
        <w:ind w:left="2798" w:hanging="284"/>
      </w:pPr>
      <w:rPr>
        <w:rFonts w:hint="default"/>
        <w:lang w:val="ms" w:eastAsia="en-US" w:bidi="ar-SA"/>
      </w:rPr>
    </w:lvl>
    <w:lvl w:ilvl="5">
      <w:numFmt w:val="bullet"/>
      <w:lvlText w:val="•"/>
      <w:lvlJc w:val="left"/>
      <w:pPr>
        <w:ind w:left="3377" w:hanging="284"/>
      </w:pPr>
      <w:rPr>
        <w:rFonts w:hint="default"/>
        <w:lang w:val="ms" w:eastAsia="en-US" w:bidi="ar-SA"/>
      </w:rPr>
    </w:lvl>
    <w:lvl w:ilvl="6">
      <w:numFmt w:val="bullet"/>
      <w:lvlText w:val="•"/>
      <w:lvlJc w:val="left"/>
      <w:pPr>
        <w:ind w:left="3957" w:hanging="284"/>
      </w:pPr>
      <w:rPr>
        <w:rFonts w:hint="default"/>
        <w:lang w:val="ms" w:eastAsia="en-US" w:bidi="ar-SA"/>
      </w:rPr>
    </w:lvl>
    <w:lvl w:ilvl="7">
      <w:numFmt w:val="bullet"/>
      <w:lvlText w:val="•"/>
      <w:lvlJc w:val="left"/>
      <w:pPr>
        <w:ind w:left="4536" w:hanging="284"/>
      </w:pPr>
      <w:rPr>
        <w:rFonts w:hint="default"/>
        <w:lang w:val="ms" w:eastAsia="en-US" w:bidi="ar-SA"/>
      </w:rPr>
    </w:lvl>
    <w:lvl w:ilvl="8">
      <w:numFmt w:val="bullet"/>
      <w:lvlText w:val="•"/>
      <w:lvlJc w:val="left"/>
      <w:pPr>
        <w:ind w:left="5116" w:hanging="284"/>
      </w:pPr>
      <w:rPr>
        <w:rFonts w:hint="default"/>
        <w:lang w:val="ms" w:eastAsia="en-US" w:bidi="ar-SA"/>
      </w:rPr>
    </w:lvl>
  </w:abstractNum>
  <w:abstractNum w:abstractNumId="7" w15:restartNumberingAfterBreak="0">
    <w:nsid w:val="162010A1"/>
    <w:multiLevelType w:val="hybridMultilevel"/>
    <w:tmpl w:val="819CD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C26B7"/>
    <w:multiLevelType w:val="multilevel"/>
    <w:tmpl w:val="0CF22282"/>
    <w:lvl w:ilvl="0">
      <w:start w:val="1"/>
      <w:numFmt w:val="upperLetter"/>
      <w:lvlText w:val="%1."/>
      <w:lvlJc w:val="left"/>
      <w:pPr>
        <w:ind w:left="457" w:hanging="428"/>
      </w:pPr>
      <w:rPr>
        <w:rFonts w:ascii="Garamond" w:eastAsia="Times New Roman" w:hAnsi="Garamond" w:cs="Times New Roman" w:hint="default"/>
        <w:b/>
        <w:bCs/>
        <w:i w:val="0"/>
        <w:iCs w:val="0"/>
        <w:spacing w:val="-1"/>
        <w:w w:val="100"/>
        <w:sz w:val="24"/>
        <w:szCs w:val="24"/>
        <w:lang w:val="ms" w:eastAsia="en-US" w:bidi="ar-SA"/>
      </w:rPr>
    </w:lvl>
    <w:lvl w:ilvl="1">
      <w:start w:val="1"/>
      <w:numFmt w:val="decimal"/>
      <w:lvlText w:val="%2."/>
      <w:lvlJc w:val="left"/>
      <w:pPr>
        <w:ind w:left="457" w:hanging="428"/>
      </w:pPr>
      <w:rPr>
        <w:rFonts w:hint="default"/>
        <w:spacing w:val="0"/>
        <w:w w:val="100"/>
        <w:lang w:val="ms" w:eastAsia="en-US" w:bidi="ar-SA"/>
      </w:rPr>
    </w:lvl>
    <w:lvl w:ilvl="2">
      <w:start w:val="1"/>
      <w:numFmt w:val="lowerLetter"/>
      <w:lvlText w:val="%3."/>
      <w:lvlJc w:val="left"/>
      <w:pPr>
        <w:ind w:left="882" w:hanging="425"/>
      </w:pPr>
      <w:rPr>
        <w:rFonts w:hint="default"/>
        <w:b w:val="0"/>
        <w:bCs w:val="0"/>
        <w:i w:val="0"/>
        <w:iCs w:val="0"/>
        <w:spacing w:val="0"/>
        <w:w w:val="94"/>
        <w:sz w:val="24"/>
        <w:szCs w:val="24"/>
        <w:lang w:val="ms" w:eastAsia="en-US" w:bidi="ar-SA"/>
      </w:rPr>
    </w:lvl>
    <w:lvl w:ilvl="3">
      <w:numFmt w:val="bullet"/>
      <w:lvlText w:val="•"/>
      <w:lvlJc w:val="left"/>
      <w:pPr>
        <w:ind w:left="2701" w:hanging="425"/>
      </w:pPr>
      <w:rPr>
        <w:rFonts w:hint="default"/>
        <w:lang w:val="ms" w:eastAsia="en-US" w:bidi="ar-SA"/>
      </w:rPr>
    </w:lvl>
    <w:lvl w:ilvl="4">
      <w:numFmt w:val="bullet"/>
      <w:lvlText w:val="•"/>
      <w:lvlJc w:val="left"/>
      <w:pPr>
        <w:ind w:left="3612" w:hanging="425"/>
      </w:pPr>
      <w:rPr>
        <w:rFonts w:hint="default"/>
        <w:lang w:val="ms" w:eastAsia="en-US" w:bidi="ar-SA"/>
      </w:rPr>
    </w:lvl>
    <w:lvl w:ilvl="5">
      <w:numFmt w:val="bullet"/>
      <w:lvlText w:val="•"/>
      <w:lvlJc w:val="left"/>
      <w:pPr>
        <w:ind w:left="4523" w:hanging="425"/>
      </w:pPr>
      <w:rPr>
        <w:rFonts w:hint="default"/>
        <w:lang w:val="ms" w:eastAsia="en-US" w:bidi="ar-SA"/>
      </w:rPr>
    </w:lvl>
    <w:lvl w:ilvl="6">
      <w:numFmt w:val="bullet"/>
      <w:lvlText w:val="•"/>
      <w:lvlJc w:val="left"/>
      <w:pPr>
        <w:ind w:left="5434" w:hanging="425"/>
      </w:pPr>
      <w:rPr>
        <w:rFonts w:hint="default"/>
        <w:lang w:val="ms" w:eastAsia="en-US" w:bidi="ar-SA"/>
      </w:rPr>
    </w:lvl>
    <w:lvl w:ilvl="7">
      <w:numFmt w:val="bullet"/>
      <w:lvlText w:val="•"/>
      <w:lvlJc w:val="left"/>
      <w:pPr>
        <w:ind w:left="6344" w:hanging="425"/>
      </w:pPr>
      <w:rPr>
        <w:rFonts w:hint="default"/>
        <w:lang w:val="ms" w:eastAsia="en-US" w:bidi="ar-SA"/>
      </w:rPr>
    </w:lvl>
    <w:lvl w:ilvl="8">
      <w:numFmt w:val="bullet"/>
      <w:lvlText w:val="•"/>
      <w:lvlJc w:val="left"/>
      <w:pPr>
        <w:ind w:left="7255" w:hanging="425"/>
      </w:pPr>
      <w:rPr>
        <w:rFonts w:hint="default"/>
        <w:lang w:val="ms" w:eastAsia="en-US" w:bidi="ar-SA"/>
      </w:rPr>
    </w:lvl>
  </w:abstractNum>
  <w:abstractNum w:abstractNumId="9" w15:restartNumberingAfterBreak="0">
    <w:nsid w:val="25B654F3"/>
    <w:multiLevelType w:val="multilevel"/>
    <w:tmpl w:val="25B654F3"/>
    <w:lvl w:ilvl="0">
      <w:numFmt w:val="bullet"/>
      <w:lvlText w:val="•"/>
      <w:lvlJc w:val="left"/>
      <w:pPr>
        <w:ind w:left="477"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numFmt w:val="bullet"/>
      <w:lvlText w:val="•"/>
      <w:lvlJc w:val="left"/>
      <w:pPr>
        <w:ind w:left="1059" w:hanging="284"/>
      </w:pPr>
      <w:rPr>
        <w:rFonts w:hint="default"/>
        <w:lang w:val="ms" w:eastAsia="en-US" w:bidi="ar-SA"/>
      </w:rPr>
    </w:lvl>
    <w:lvl w:ilvl="2">
      <w:numFmt w:val="bullet"/>
      <w:lvlText w:val="•"/>
      <w:lvlJc w:val="left"/>
      <w:pPr>
        <w:ind w:left="1639" w:hanging="284"/>
      </w:pPr>
      <w:rPr>
        <w:rFonts w:hint="default"/>
        <w:lang w:val="ms" w:eastAsia="en-US" w:bidi="ar-SA"/>
      </w:rPr>
    </w:lvl>
    <w:lvl w:ilvl="3">
      <w:numFmt w:val="bullet"/>
      <w:lvlText w:val="•"/>
      <w:lvlJc w:val="left"/>
      <w:pPr>
        <w:ind w:left="2218" w:hanging="284"/>
      </w:pPr>
      <w:rPr>
        <w:rFonts w:hint="default"/>
        <w:lang w:val="ms" w:eastAsia="en-US" w:bidi="ar-SA"/>
      </w:rPr>
    </w:lvl>
    <w:lvl w:ilvl="4">
      <w:numFmt w:val="bullet"/>
      <w:lvlText w:val="•"/>
      <w:lvlJc w:val="left"/>
      <w:pPr>
        <w:ind w:left="2798" w:hanging="284"/>
      </w:pPr>
      <w:rPr>
        <w:rFonts w:hint="default"/>
        <w:lang w:val="ms" w:eastAsia="en-US" w:bidi="ar-SA"/>
      </w:rPr>
    </w:lvl>
    <w:lvl w:ilvl="5">
      <w:numFmt w:val="bullet"/>
      <w:lvlText w:val="•"/>
      <w:lvlJc w:val="left"/>
      <w:pPr>
        <w:ind w:left="3377" w:hanging="284"/>
      </w:pPr>
      <w:rPr>
        <w:rFonts w:hint="default"/>
        <w:lang w:val="ms" w:eastAsia="en-US" w:bidi="ar-SA"/>
      </w:rPr>
    </w:lvl>
    <w:lvl w:ilvl="6">
      <w:numFmt w:val="bullet"/>
      <w:lvlText w:val="•"/>
      <w:lvlJc w:val="left"/>
      <w:pPr>
        <w:ind w:left="3957" w:hanging="284"/>
      </w:pPr>
      <w:rPr>
        <w:rFonts w:hint="default"/>
        <w:lang w:val="ms" w:eastAsia="en-US" w:bidi="ar-SA"/>
      </w:rPr>
    </w:lvl>
    <w:lvl w:ilvl="7">
      <w:numFmt w:val="bullet"/>
      <w:lvlText w:val="•"/>
      <w:lvlJc w:val="left"/>
      <w:pPr>
        <w:ind w:left="4536" w:hanging="284"/>
      </w:pPr>
      <w:rPr>
        <w:rFonts w:hint="default"/>
        <w:lang w:val="ms" w:eastAsia="en-US" w:bidi="ar-SA"/>
      </w:rPr>
    </w:lvl>
    <w:lvl w:ilvl="8">
      <w:numFmt w:val="bullet"/>
      <w:lvlText w:val="•"/>
      <w:lvlJc w:val="left"/>
      <w:pPr>
        <w:ind w:left="5116" w:hanging="284"/>
      </w:pPr>
      <w:rPr>
        <w:rFonts w:hint="default"/>
        <w:lang w:val="ms" w:eastAsia="en-US" w:bidi="ar-SA"/>
      </w:rPr>
    </w:lvl>
  </w:abstractNum>
  <w:abstractNum w:abstractNumId="10" w15:restartNumberingAfterBreak="0">
    <w:nsid w:val="27F6348B"/>
    <w:multiLevelType w:val="hybridMultilevel"/>
    <w:tmpl w:val="F82C34C0"/>
    <w:lvl w:ilvl="0" w:tplc="3809000F">
      <w:start w:val="1"/>
      <w:numFmt w:val="decimal"/>
      <w:lvlText w:val="%1."/>
      <w:lvlJc w:val="left"/>
      <w:pPr>
        <w:ind w:left="722" w:hanging="360"/>
      </w:pPr>
    </w:lvl>
    <w:lvl w:ilvl="1" w:tplc="38090019" w:tentative="1">
      <w:start w:val="1"/>
      <w:numFmt w:val="lowerLetter"/>
      <w:lvlText w:val="%2."/>
      <w:lvlJc w:val="left"/>
      <w:pPr>
        <w:ind w:left="1442" w:hanging="360"/>
      </w:pPr>
    </w:lvl>
    <w:lvl w:ilvl="2" w:tplc="3809001B" w:tentative="1">
      <w:start w:val="1"/>
      <w:numFmt w:val="lowerRoman"/>
      <w:lvlText w:val="%3."/>
      <w:lvlJc w:val="right"/>
      <w:pPr>
        <w:ind w:left="2162" w:hanging="180"/>
      </w:pPr>
    </w:lvl>
    <w:lvl w:ilvl="3" w:tplc="3809000F" w:tentative="1">
      <w:start w:val="1"/>
      <w:numFmt w:val="decimal"/>
      <w:lvlText w:val="%4."/>
      <w:lvlJc w:val="left"/>
      <w:pPr>
        <w:ind w:left="2882" w:hanging="360"/>
      </w:pPr>
    </w:lvl>
    <w:lvl w:ilvl="4" w:tplc="38090019" w:tentative="1">
      <w:start w:val="1"/>
      <w:numFmt w:val="lowerLetter"/>
      <w:lvlText w:val="%5."/>
      <w:lvlJc w:val="left"/>
      <w:pPr>
        <w:ind w:left="3602" w:hanging="360"/>
      </w:pPr>
    </w:lvl>
    <w:lvl w:ilvl="5" w:tplc="3809001B" w:tentative="1">
      <w:start w:val="1"/>
      <w:numFmt w:val="lowerRoman"/>
      <w:lvlText w:val="%6."/>
      <w:lvlJc w:val="right"/>
      <w:pPr>
        <w:ind w:left="4322" w:hanging="180"/>
      </w:pPr>
    </w:lvl>
    <w:lvl w:ilvl="6" w:tplc="3809000F" w:tentative="1">
      <w:start w:val="1"/>
      <w:numFmt w:val="decimal"/>
      <w:lvlText w:val="%7."/>
      <w:lvlJc w:val="left"/>
      <w:pPr>
        <w:ind w:left="5042" w:hanging="360"/>
      </w:pPr>
    </w:lvl>
    <w:lvl w:ilvl="7" w:tplc="38090019" w:tentative="1">
      <w:start w:val="1"/>
      <w:numFmt w:val="lowerLetter"/>
      <w:lvlText w:val="%8."/>
      <w:lvlJc w:val="left"/>
      <w:pPr>
        <w:ind w:left="5762" w:hanging="360"/>
      </w:pPr>
    </w:lvl>
    <w:lvl w:ilvl="8" w:tplc="3809001B" w:tentative="1">
      <w:start w:val="1"/>
      <w:numFmt w:val="lowerRoman"/>
      <w:lvlText w:val="%9."/>
      <w:lvlJc w:val="right"/>
      <w:pPr>
        <w:ind w:left="6482" w:hanging="180"/>
      </w:pPr>
    </w:lvl>
  </w:abstractNum>
  <w:abstractNum w:abstractNumId="11" w15:restartNumberingAfterBreak="0">
    <w:nsid w:val="2A8F537B"/>
    <w:multiLevelType w:val="multilevel"/>
    <w:tmpl w:val="2A8F537B"/>
    <w:lvl w:ilvl="0">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start w:val="1"/>
      <w:numFmt w:val="decimal"/>
      <w:lvlText w:val="%2."/>
      <w:lvlJc w:val="left"/>
      <w:pPr>
        <w:ind w:left="854" w:hanging="286"/>
      </w:pPr>
      <w:rPr>
        <w:rFonts w:hint="default"/>
        <w:spacing w:val="0"/>
        <w:w w:val="100"/>
        <w:lang w:val="ms" w:eastAsia="en-US" w:bidi="ar-SA"/>
      </w:rPr>
    </w:lvl>
    <w:lvl w:ilvl="2">
      <w:numFmt w:val="bullet"/>
      <w:lvlText w:val="•"/>
      <w:lvlJc w:val="left"/>
      <w:pPr>
        <w:ind w:left="1825" w:hanging="286"/>
      </w:pPr>
      <w:rPr>
        <w:rFonts w:hint="default"/>
        <w:lang w:val="ms" w:eastAsia="en-US" w:bidi="ar-SA"/>
      </w:rPr>
    </w:lvl>
    <w:lvl w:ilvl="3">
      <w:numFmt w:val="bullet"/>
      <w:lvlText w:val="•"/>
      <w:lvlJc w:val="left"/>
      <w:pPr>
        <w:ind w:left="2790" w:hanging="286"/>
      </w:pPr>
      <w:rPr>
        <w:rFonts w:hint="default"/>
        <w:lang w:val="ms" w:eastAsia="en-US" w:bidi="ar-SA"/>
      </w:rPr>
    </w:lvl>
    <w:lvl w:ilvl="4">
      <w:numFmt w:val="bullet"/>
      <w:lvlText w:val="•"/>
      <w:lvlJc w:val="left"/>
      <w:pPr>
        <w:ind w:left="3756" w:hanging="286"/>
      </w:pPr>
      <w:rPr>
        <w:rFonts w:hint="default"/>
        <w:lang w:val="ms" w:eastAsia="en-US" w:bidi="ar-SA"/>
      </w:rPr>
    </w:lvl>
    <w:lvl w:ilvl="5">
      <w:numFmt w:val="bullet"/>
      <w:lvlText w:val="•"/>
      <w:lvlJc w:val="left"/>
      <w:pPr>
        <w:ind w:left="4721" w:hanging="286"/>
      </w:pPr>
      <w:rPr>
        <w:rFonts w:hint="default"/>
        <w:lang w:val="ms" w:eastAsia="en-US" w:bidi="ar-SA"/>
      </w:rPr>
    </w:lvl>
    <w:lvl w:ilvl="6">
      <w:numFmt w:val="bullet"/>
      <w:lvlText w:val="•"/>
      <w:lvlJc w:val="left"/>
      <w:pPr>
        <w:ind w:left="5686" w:hanging="286"/>
      </w:pPr>
      <w:rPr>
        <w:rFonts w:hint="default"/>
        <w:lang w:val="ms" w:eastAsia="en-US" w:bidi="ar-SA"/>
      </w:rPr>
    </w:lvl>
    <w:lvl w:ilvl="7">
      <w:numFmt w:val="bullet"/>
      <w:lvlText w:val="•"/>
      <w:lvlJc w:val="left"/>
      <w:pPr>
        <w:ind w:left="6652" w:hanging="286"/>
      </w:pPr>
      <w:rPr>
        <w:rFonts w:hint="default"/>
        <w:lang w:val="ms" w:eastAsia="en-US" w:bidi="ar-SA"/>
      </w:rPr>
    </w:lvl>
    <w:lvl w:ilvl="8">
      <w:numFmt w:val="bullet"/>
      <w:lvlText w:val="•"/>
      <w:lvlJc w:val="left"/>
      <w:pPr>
        <w:ind w:left="7617" w:hanging="286"/>
      </w:pPr>
      <w:rPr>
        <w:rFonts w:hint="default"/>
        <w:lang w:val="ms" w:eastAsia="en-US" w:bidi="ar-SA"/>
      </w:rPr>
    </w:lvl>
  </w:abstractNum>
  <w:abstractNum w:abstractNumId="12" w15:restartNumberingAfterBreak="0">
    <w:nsid w:val="47E310DC"/>
    <w:multiLevelType w:val="multilevel"/>
    <w:tmpl w:val="DD4C2820"/>
    <w:lvl w:ilvl="0">
      <w:start w:val="1"/>
      <w:numFmt w:val="upperLetter"/>
      <w:lvlText w:val="%1."/>
      <w:lvlJc w:val="left"/>
      <w:pPr>
        <w:ind w:left="457" w:hanging="428"/>
      </w:pPr>
      <w:rPr>
        <w:rFonts w:ascii="Times New Roman" w:eastAsia="Times New Roman" w:hAnsi="Times New Roman" w:cs="Times New Roman" w:hint="default"/>
        <w:b/>
        <w:bCs/>
        <w:i w:val="0"/>
        <w:iCs w:val="0"/>
        <w:spacing w:val="-1"/>
        <w:w w:val="100"/>
        <w:sz w:val="24"/>
        <w:szCs w:val="24"/>
        <w:lang w:val="ms" w:eastAsia="en-US" w:bidi="ar-SA"/>
      </w:rPr>
    </w:lvl>
    <w:lvl w:ilvl="1">
      <w:start w:val="1"/>
      <w:numFmt w:val="decimal"/>
      <w:lvlText w:val="%2."/>
      <w:lvlJc w:val="left"/>
      <w:pPr>
        <w:ind w:left="457" w:hanging="428"/>
      </w:pPr>
      <w:rPr>
        <w:rFonts w:hint="default"/>
        <w:spacing w:val="0"/>
        <w:w w:val="100"/>
        <w:lang w:val="ms" w:eastAsia="en-US" w:bidi="ar-SA"/>
      </w:rPr>
    </w:lvl>
    <w:lvl w:ilvl="2">
      <w:start w:val="1"/>
      <w:numFmt w:val="lowerLetter"/>
      <w:lvlText w:val="%3)"/>
      <w:lvlJc w:val="left"/>
      <w:pPr>
        <w:ind w:left="882" w:hanging="425"/>
      </w:pPr>
      <w:rPr>
        <w:rFonts w:hint="default"/>
        <w:b w:val="0"/>
        <w:bCs w:val="0"/>
        <w:i w:val="0"/>
        <w:iCs w:val="0"/>
        <w:spacing w:val="0"/>
        <w:w w:val="94"/>
        <w:sz w:val="24"/>
        <w:szCs w:val="24"/>
        <w:lang w:val="ms" w:eastAsia="en-US" w:bidi="ar-SA"/>
      </w:rPr>
    </w:lvl>
    <w:lvl w:ilvl="3">
      <w:numFmt w:val="bullet"/>
      <w:lvlText w:val="•"/>
      <w:lvlJc w:val="left"/>
      <w:pPr>
        <w:ind w:left="2701" w:hanging="425"/>
      </w:pPr>
      <w:rPr>
        <w:rFonts w:hint="default"/>
        <w:lang w:val="ms" w:eastAsia="en-US" w:bidi="ar-SA"/>
      </w:rPr>
    </w:lvl>
    <w:lvl w:ilvl="4">
      <w:numFmt w:val="bullet"/>
      <w:lvlText w:val="•"/>
      <w:lvlJc w:val="left"/>
      <w:pPr>
        <w:ind w:left="3612" w:hanging="425"/>
      </w:pPr>
      <w:rPr>
        <w:rFonts w:hint="default"/>
        <w:lang w:val="ms" w:eastAsia="en-US" w:bidi="ar-SA"/>
      </w:rPr>
    </w:lvl>
    <w:lvl w:ilvl="5">
      <w:numFmt w:val="bullet"/>
      <w:lvlText w:val="•"/>
      <w:lvlJc w:val="left"/>
      <w:pPr>
        <w:ind w:left="4523" w:hanging="425"/>
      </w:pPr>
      <w:rPr>
        <w:rFonts w:hint="default"/>
        <w:lang w:val="ms" w:eastAsia="en-US" w:bidi="ar-SA"/>
      </w:rPr>
    </w:lvl>
    <w:lvl w:ilvl="6">
      <w:numFmt w:val="bullet"/>
      <w:lvlText w:val="•"/>
      <w:lvlJc w:val="left"/>
      <w:pPr>
        <w:ind w:left="5434" w:hanging="425"/>
      </w:pPr>
      <w:rPr>
        <w:rFonts w:hint="default"/>
        <w:lang w:val="ms" w:eastAsia="en-US" w:bidi="ar-SA"/>
      </w:rPr>
    </w:lvl>
    <w:lvl w:ilvl="7">
      <w:numFmt w:val="bullet"/>
      <w:lvlText w:val="•"/>
      <w:lvlJc w:val="left"/>
      <w:pPr>
        <w:ind w:left="6344" w:hanging="425"/>
      </w:pPr>
      <w:rPr>
        <w:rFonts w:hint="default"/>
        <w:lang w:val="ms" w:eastAsia="en-US" w:bidi="ar-SA"/>
      </w:rPr>
    </w:lvl>
    <w:lvl w:ilvl="8">
      <w:numFmt w:val="bullet"/>
      <w:lvlText w:val="•"/>
      <w:lvlJc w:val="left"/>
      <w:pPr>
        <w:ind w:left="7255" w:hanging="425"/>
      </w:pPr>
      <w:rPr>
        <w:rFonts w:hint="default"/>
        <w:lang w:val="ms" w:eastAsia="en-US" w:bidi="ar-SA"/>
      </w:rPr>
    </w:lvl>
  </w:abstractNum>
  <w:abstractNum w:abstractNumId="13" w15:restartNumberingAfterBreak="0">
    <w:nsid w:val="499B152D"/>
    <w:multiLevelType w:val="hybridMultilevel"/>
    <w:tmpl w:val="27B0D6A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BC4118"/>
    <w:multiLevelType w:val="multilevel"/>
    <w:tmpl w:val="C48E261A"/>
    <w:lvl w:ilvl="0">
      <w:start w:val="1"/>
      <w:numFmt w:val="upperLetter"/>
      <w:lvlText w:val="%1."/>
      <w:lvlJc w:val="left"/>
      <w:pPr>
        <w:ind w:left="457" w:hanging="428"/>
      </w:pPr>
      <w:rPr>
        <w:rFonts w:ascii="Times New Roman" w:eastAsia="Times New Roman" w:hAnsi="Times New Roman" w:cs="Times New Roman" w:hint="default"/>
        <w:b/>
        <w:bCs/>
        <w:i w:val="0"/>
        <w:iCs w:val="0"/>
        <w:spacing w:val="-1"/>
        <w:w w:val="100"/>
        <w:sz w:val="24"/>
        <w:szCs w:val="24"/>
        <w:lang w:val="ms" w:eastAsia="en-US" w:bidi="ar-SA"/>
      </w:rPr>
    </w:lvl>
    <w:lvl w:ilvl="1">
      <w:start w:val="1"/>
      <w:numFmt w:val="upperLetter"/>
      <w:lvlText w:val="%2."/>
      <w:lvlJc w:val="left"/>
      <w:pPr>
        <w:ind w:left="457" w:hanging="428"/>
      </w:pPr>
      <w:rPr>
        <w:rFonts w:hint="default"/>
        <w:spacing w:val="0"/>
        <w:w w:val="100"/>
        <w:lang w:val="ms" w:eastAsia="en-US" w:bidi="ar-SA"/>
      </w:rPr>
    </w:lvl>
    <w:lvl w:ilvl="2">
      <w:start w:val="1"/>
      <w:numFmt w:val="lowerLetter"/>
      <w:lvlText w:val="%3."/>
      <w:lvlJc w:val="left"/>
      <w:pPr>
        <w:ind w:left="882" w:hanging="425"/>
      </w:pPr>
      <w:rPr>
        <w:rFonts w:hint="default"/>
        <w:b w:val="0"/>
        <w:bCs w:val="0"/>
        <w:i w:val="0"/>
        <w:iCs w:val="0"/>
        <w:spacing w:val="0"/>
        <w:w w:val="94"/>
        <w:sz w:val="24"/>
        <w:szCs w:val="24"/>
        <w:lang w:val="ms" w:eastAsia="en-US" w:bidi="ar-SA"/>
      </w:rPr>
    </w:lvl>
    <w:lvl w:ilvl="3">
      <w:numFmt w:val="bullet"/>
      <w:lvlText w:val="•"/>
      <w:lvlJc w:val="left"/>
      <w:pPr>
        <w:ind w:left="2701" w:hanging="425"/>
      </w:pPr>
      <w:rPr>
        <w:rFonts w:hint="default"/>
        <w:lang w:val="ms" w:eastAsia="en-US" w:bidi="ar-SA"/>
      </w:rPr>
    </w:lvl>
    <w:lvl w:ilvl="4">
      <w:numFmt w:val="bullet"/>
      <w:lvlText w:val="•"/>
      <w:lvlJc w:val="left"/>
      <w:pPr>
        <w:ind w:left="3612" w:hanging="425"/>
      </w:pPr>
      <w:rPr>
        <w:rFonts w:hint="default"/>
        <w:lang w:val="ms" w:eastAsia="en-US" w:bidi="ar-SA"/>
      </w:rPr>
    </w:lvl>
    <w:lvl w:ilvl="5">
      <w:numFmt w:val="bullet"/>
      <w:lvlText w:val="•"/>
      <w:lvlJc w:val="left"/>
      <w:pPr>
        <w:ind w:left="4523" w:hanging="425"/>
      </w:pPr>
      <w:rPr>
        <w:rFonts w:hint="default"/>
        <w:lang w:val="ms" w:eastAsia="en-US" w:bidi="ar-SA"/>
      </w:rPr>
    </w:lvl>
    <w:lvl w:ilvl="6">
      <w:numFmt w:val="bullet"/>
      <w:lvlText w:val="•"/>
      <w:lvlJc w:val="left"/>
      <w:pPr>
        <w:ind w:left="5434" w:hanging="425"/>
      </w:pPr>
      <w:rPr>
        <w:rFonts w:hint="default"/>
        <w:lang w:val="ms" w:eastAsia="en-US" w:bidi="ar-SA"/>
      </w:rPr>
    </w:lvl>
    <w:lvl w:ilvl="7">
      <w:numFmt w:val="bullet"/>
      <w:lvlText w:val="•"/>
      <w:lvlJc w:val="left"/>
      <w:pPr>
        <w:ind w:left="6344" w:hanging="425"/>
      </w:pPr>
      <w:rPr>
        <w:rFonts w:hint="default"/>
        <w:lang w:val="ms" w:eastAsia="en-US" w:bidi="ar-SA"/>
      </w:rPr>
    </w:lvl>
    <w:lvl w:ilvl="8">
      <w:numFmt w:val="bullet"/>
      <w:lvlText w:val="•"/>
      <w:lvlJc w:val="left"/>
      <w:pPr>
        <w:ind w:left="7255" w:hanging="425"/>
      </w:pPr>
      <w:rPr>
        <w:rFonts w:hint="default"/>
        <w:lang w:val="ms" w:eastAsia="en-US" w:bidi="ar-SA"/>
      </w:rPr>
    </w:lvl>
  </w:abstractNum>
  <w:abstractNum w:abstractNumId="15" w15:restartNumberingAfterBreak="0">
    <w:nsid w:val="59ADCABA"/>
    <w:multiLevelType w:val="multilevel"/>
    <w:tmpl w:val="59ADCABA"/>
    <w:lvl w:ilvl="0">
      <w:start w:val="1"/>
      <w:numFmt w:val="lowerLetter"/>
      <w:lvlText w:val="%1."/>
      <w:lvlJc w:val="left"/>
      <w:pPr>
        <w:ind w:left="248" w:hanging="226"/>
      </w:pPr>
      <w:rPr>
        <w:rFonts w:ascii="Times New Roman" w:eastAsia="Times New Roman" w:hAnsi="Times New Roman" w:cs="Times New Roman" w:hint="default"/>
        <w:b w:val="0"/>
        <w:bCs w:val="0"/>
        <w:i w:val="0"/>
        <w:iCs w:val="0"/>
        <w:spacing w:val="-1"/>
        <w:w w:val="100"/>
        <w:sz w:val="24"/>
        <w:szCs w:val="24"/>
        <w:lang w:val="ms" w:eastAsia="en-US" w:bidi="ar-SA"/>
      </w:rPr>
    </w:lvl>
    <w:lvl w:ilvl="1">
      <w:numFmt w:val="bullet"/>
      <w:lvlText w:val="•"/>
      <w:lvlJc w:val="left"/>
      <w:pPr>
        <w:ind w:left="1123" w:hanging="226"/>
      </w:pPr>
      <w:rPr>
        <w:rFonts w:hint="default"/>
        <w:lang w:val="ms" w:eastAsia="en-US" w:bidi="ar-SA"/>
      </w:rPr>
    </w:lvl>
    <w:lvl w:ilvl="2">
      <w:numFmt w:val="bullet"/>
      <w:lvlText w:val="•"/>
      <w:lvlJc w:val="left"/>
      <w:pPr>
        <w:ind w:left="2007" w:hanging="226"/>
      </w:pPr>
      <w:rPr>
        <w:rFonts w:hint="default"/>
        <w:lang w:val="ms" w:eastAsia="en-US" w:bidi="ar-SA"/>
      </w:rPr>
    </w:lvl>
    <w:lvl w:ilvl="3">
      <w:numFmt w:val="bullet"/>
      <w:lvlText w:val="•"/>
      <w:lvlJc w:val="left"/>
      <w:pPr>
        <w:ind w:left="2891" w:hanging="226"/>
      </w:pPr>
      <w:rPr>
        <w:rFonts w:hint="default"/>
        <w:lang w:val="ms" w:eastAsia="en-US" w:bidi="ar-SA"/>
      </w:rPr>
    </w:lvl>
    <w:lvl w:ilvl="4">
      <w:numFmt w:val="bullet"/>
      <w:lvlText w:val="•"/>
      <w:lvlJc w:val="left"/>
      <w:pPr>
        <w:ind w:left="3774" w:hanging="226"/>
      </w:pPr>
      <w:rPr>
        <w:rFonts w:hint="default"/>
        <w:lang w:val="ms" w:eastAsia="en-US" w:bidi="ar-SA"/>
      </w:rPr>
    </w:lvl>
    <w:lvl w:ilvl="5">
      <w:numFmt w:val="bullet"/>
      <w:lvlText w:val="•"/>
      <w:lvlJc w:val="left"/>
      <w:pPr>
        <w:ind w:left="4658" w:hanging="226"/>
      </w:pPr>
      <w:rPr>
        <w:rFonts w:hint="default"/>
        <w:lang w:val="ms" w:eastAsia="en-US" w:bidi="ar-SA"/>
      </w:rPr>
    </w:lvl>
    <w:lvl w:ilvl="6">
      <w:numFmt w:val="bullet"/>
      <w:lvlText w:val="•"/>
      <w:lvlJc w:val="left"/>
      <w:pPr>
        <w:ind w:left="5542" w:hanging="226"/>
      </w:pPr>
      <w:rPr>
        <w:rFonts w:hint="default"/>
        <w:lang w:val="ms" w:eastAsia="en-US" w:bidi="ar-SA"/>
      </w:rPr>
    </w:lvl>
    <w:lvl w:ilvl="7">
      <w:numFmt w:val="bullet"/>
      <w:lvlText w:val="•"/>
      <w:lvlJc w:val="left"/>
      <w:pPr>
        <w:ind w:left="6426" w:hanging="226"/>
      </w:pPr>
      <w:rPr>
        <w:rFonts w:hint="default"/>
        <w:lang w:val="ms" w:eastAsia="en-US" w:bidi="ar-SA"/>
      </w:rPr>
    </w:lvl>
    <w:lvl w:ilvl="8">
      <w:numFmt w:val="bullet"/>
      <w:lvlText w:val="•"/>
      <w:lvlJc w:val="left"/>
      <w:pPr>
        <w:ind w:left="7309" w:hanging="226"/>
      </w:pPr>
      <w:rPr>
        <w:rFonts w:hint="default"/>
        <w:lang w:val="ms" w:eastAsia="en-US" w:bidi="ar-SA"/>
      </w:rPr>
    </w:lvl>
  </w:abstractNum>
  <w:abstractNum w:abstractNumId="16" w15:restartNumberingAfterBreak="0">
    <w:nsid w:val="5FEA6F84"/>
    <w:multiLevelType w:val="hybridMultilevel"/>
    <w:tmpl w:val="FF8AFD02"/>
    <w:lvl w:ilvl="0" w:tplc="E5BA92BC">
      <w:start w:val="1"/>
      <w:numFmt w:val="lowerLetter"/>
      <w:lvlText w:val="%1."/>
      <w:lvlJc w:val="left"/>
      <w:pPr>
        <w:ind w:left="722" w:hanging="360"/>
      </w:pPr>
      <w:rPr>
        <w:sz w:val="24"/>
        <w:szCs w:val="24"/>
      </w:rPr>
    </w:lvl>
    <w:lvl w:ilvl="1" w:tplc="38090019" w:tentative="1">
      <w:start w:val="1"/>
      <w:numFmt w:val="lowerLetter"/>
      <w:lvlText w:val="%2."/>
      <w:lvlJc w:val="left"/>
      <w:pPr>
        <w:ind w:left="1442" w:hanging="360"/>
      </w:pPr>
    </w:lvl>
    <w:lvl w:ilvl="2" w:tplc="3809001B" w:tentative="1">
      <w:start w:val="1"/>
      <w:numFmt w:val="lowerRoman"/>
      <w:lvlText w:val="%3."/>
      <w:lvlJc w:val="right"/>
      <w:pPr>
        <w:ind w:left="2162" w:hanging="180"/>
      </w:pPr>
    </w:lvl>
    <w:lvl w:ilvl="3" w:tplc="3809000F" w:tentative="1">
      <w:start w:val="1"/>
      <w:numFmt w:val="decimal"/>
      <w:lvlText w:val="%4."/>
      <w:lvlJc w:val="left"/>
      <w:pPr>
        <w:ind w:left="2882" w:hanging="360"/>
      </w:pPr>
    </w:lvl>
    <w:lvl w:ilvl="4" w:tplc="38090019" w:tentative="1">
      <w:start w:val="1"/>
      <w:numFmt w:val="lowerLetter"/>
      <w:lvlText w:val="%5."/>
      <w:lvlJc w:val="left"/>
      <w:pPr>
        <w:ind w:left="3602" w:hanging="360"/>
      </w:pPr>
    </w:lvl>
    <w:lvl w:ilvl="5" w:tplc="3809001B" w:tentative="1">
      <w:start w:val="1"/>
      <w:numFmt w:val="lowerRoman"/>
      <w:lvlText w:val="%6."/>
      <w:lvlJc w:val="right"/>
      <w:pPr>
        <w:ind w:left="4322" w:hanging="180"/>
      </w:pPr>
    </w:lvl>
    <w:lvl w:ilvl="6" w:tplc="3809000F" w:tentative="1">
      <w:start w:val="1"/>
      <w:numFmt w:val="decimal"/>
      <w:lvlText w:val="%7."/>
      <w:lvlJc w:val="left"/>
      <w:pPr>
        <w:ind w:left="5042" w:hanging="360"/>
      </w:pPr>
    </w:lvl>
    <w:lvl w:ilvl="7" w:tplc="38090019" w:tentative="1">
      <w:start w:val="1"/>
      <w:numFmt w:val="lowerLetter"/>
      <w:lvlText w:val="%8."/>
      <w:lvlJc w:val="left"/>
      <w:pPr>
        <w:ind w:left="5762" w:hanging="360"/>
      </w:pPr>
    </w:lvl>
    <w:lvl w:ilvl="8" w:tplc="3809001B" w:tentative="1">
      <w:start w:val="1"/>
      <w:numFmt w:val="lowerRoman"/>
      <w:lvlText w:val="%9."/>
      <w:lvlJc w:val="right"/>
      <w:pPr>
        <w:ind w:left="6482" w:hanging="180"/>
      </w:pPr>
    </w:lvl>
  </w:abstractNum>
  <w:abstractNum w:abstractNumId="17" w15:restartNumberingAfterBreak="0">
    <w:nsid w:val="65E07FA2"/>
    <w:multiLevelType w:val="multilevel"/>
    <w:tmpl w:val="6648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FB1B01"/>
    <w:multiLevelType w:val="hybridMultilevel"/>
    <w:tmpl w:val="4C469C3E"/>
    <w:lvl w:ilvl="0" w:tplc="E5BA92BC">
      <w:start w:val="1"/>
      <w:numFmt w:val="lowerLetter"/>
      <w:lvlText w:val="%1."/>
      <w:lvlJc w:val="left"/>
      <w:pPr>
        <w:ind w:left="995" w:hanging="360"/>
      </w:pPr>
      <w:rPr>
        <w:sz w:val="24"/>
        <w:szCs w:val="24"/>
      </w:rPr>
    </w:lvl>
    <w:lvl w:ilvl="1" w:tplc="38090019" w:tentative="1">
      <w:start w:val="1"/>
      <w:numFmt w:val="lowerLetter"/>
      <w:lvlText w:val="%2."/>
      <w:lvlJc w:val="left"/>
      <w:pPr>
        <w:ind w:left="1713" w:hanging="360"/>
      </w:pPr>
    </w:lvl>
    <w:lvl w:ilvl="2" w:tplc="3809001B" w:tentative="1">
      <w:start w:val="1"/>
      <w:numFmt w:val="lowerRoman"/>
      <w:lvlText w:val="%3."/>
      <w:lvlJc w:val="right"/>
      <w:pPr>
        <w:ind w:left="2433" w:hanging="180"/>
      </w:pPr>
    </w:lvl>
    <w:lvl w:ilvl="3" w:tplc="3809000F" w:tentative="1">
      <w:start w:val="1"/>
      <w:numFmt w:val="decimal"/>
      <w:lvlText w:val="%4."/>
      <w:lvlJc w:val="left"/>
      <w:pPr>
        <w:ind w:left="3153" w:hanging="360"/>
      </w:pPr>
    </w:lvl>
    <w:lvl w:ilvl="4" w:tplc="38090019" w:tentative="1">
      <w:start w:val="1"/>
      <w:numFmt w:val="lowerLetter"/>
      <w:lvlText w:val="%5."/>
      <w:lvlJc w:val="left"/>
      <w:pPr>
        <w:ind w:left="3873" w:hanging="360"/>
      </w:pPr>
    </w:lvl>
    <w:lvl w:ilvl="5" w:tplc="3809001B" w:tentative="1">
      <w:start w:val="1"/>
      <w:numFmt w:val="lowerRoman"/>
      <w:lvlText w:val="%6."/>
      <w:lvlJc w:val="right"/>
      <w:pPr>
        <w:ind w:left="4593" w:hanging="180"/>
      </w:pPr>
    </w:lvl>
    <w:lvl w:ilvl="6" w:tplc="3809000F" w:tentative="1">
      <w:start w:val="1"/>
      <w:numFmt w:val="decimal"/>
      <w:lvlText w:val="%7."/>
      <w:lvlJc w:val="left"/>
      <w:pPr>
        <w:ind w:left="5313" w:hanging="360"/>
      </w:pPr>
    </w:lvl>
    <w:lvl w:ilvl="7" w:tplc="38090019" w:tentative="1">
      <w:start w:val="1"/>
      <w:numFmt w:val="lowerLetter"/>
      <w:lvlText w:val="%8."/>
      <w:lvlJc w:val="left"/>
      <w:pPr>
        <w:ind w:left="6033" w:hanging="360"/>
      </w:pPr>
    </w:lvl>
    <w:lvl w:ilvl="8" w:tplc="3809001B" w:tentative="1">
      <w:start w:val="1"/>
      <w:numFmt w:val="lowerRoman"/>
      <w:lvlText w:val="%9."/>
      <w:lvlJc w:val="right"/>
      <w:pPr>
        <w:ind w:left="6753" w:hanging="180"/>
      </w:pPr>
    </w:lvl>
  </w:abstractNum>
  <w:abstractNum w:abstractNumId="19" w15:restartNumberingAfterBreak="0">
    <w:nsid w:val="72183CF9"/>
    <w:multiLevelType w:val="multilevel"/>
    <w:tmpl w:val="72183CF9"/>
    <w:lvl w:ilvl="0">
      <w:numFmt w:val="bullet"/>
      <w:lvlText w:val="•"/>
      <w:lvlJc w:val="left"/>
      <w:pPr>
        <w:ind w:left="477" w:hanging="284"/>
      </w:pPr>
      <w:rPr>
        <w:rFonts w:ascii="Times New Roman" w:eastAsia="Times New Roman" w:hAnsi="Times New Roman" w:cs="Times New Roman" w:hint="default"/>
        <w:b w:val="0"/>
        <w:bCs w:val="0"/>
        <w:i w:val="0"/>
        <w:iCs w:val="0"/>
        <w:spacing w:val="0"/>
        <w:w w:val="100"/>
        <w:sz w:val="24"/>
        <w:szCs w:val="24"/>
        <w:lang w:val="ms" w:eastAsia="en-US" w:bidi="ar-SA"/>
      </w:rPr>
    </w:lvl>
    <w:lvl w:ilvl="1">
      <w:numFmt w:val="bullet"/>
      <w:lvlText w:val="•"/>
      <w:lvlJc w:val="left"/>
      <w:pPr>
        <w:ind w:left="1059" w:hanging="284"/>
      </w:pPr>
      <w:rPr>
        <w:rFonts w:hint="default"/>
        <w:lang w:val="ms" w:eastAsia="en-US" w:bidi="ar-SA"/>
      </w:rPr>
    </w:lvl>
    <w:lvl w:ilvl="2">
      <w:numFmt w:val="bullet"/>
      <w:lvlText w:val="•"/>
      <w:lvlJc w:val="left"/>
      <w:pPr>
        <w:ind w:left="1639" w:hanging="284"/>
      </w:pPr>
      <w:rPr>
        <w:rFonts w:hint="default"/>
        <w:lang w:val="ms" w:eastAsia="en-US" w:bidi="ar-SA"/>
      </w:rPr>
    </w:lvl>
    <w:lvl w:ilvl="3">
      <w:numFmt w:val="bullet"/>
      <w:lvlText w:val="•"/>
      <w:lvlJc w:val="left"/>
      <w:pPr>
        <w:ind w:left="2218" w:hanging="284"/>
      </w:pPr>
      <w:rPr>
        <w:rFonts w:hint="default"/>
        <w:lang w:val="ms" w:eastAsia="en-US" w:bidi="ar-SA"/>
      </w:rPr>
    </w:lvl>
    <w:lvl w:ilvl="4">
      <w:numFmt w:val="bullet"/>
      <w:lvlText w:val="•"/>
      <w:lvlJc w:val="left"/>
      <w:pPr>
        <w:ind w:left="2798" w:hanging="284"/>
      </w:pPr>
      <w:rPr>
        <w:rFonts w:hint="default"/>
        <w:lang w:val="ms" w:eastAsia="en-US" w:bidi="ar-SA"/>
      </w:rPr>
    </w:lvl>
    <w:lvl w:ilvl="5">
      <w:numFmt w:val="bullet"/>
      <w:lvlText w:val="•"/>
      <w:lvlJc w:val="left"/>
      <w:pPr>
        <w:ind w:left="3377" w:hanging="284"/>
      </w:pPr>
      <w:rPr>
        <w:rFonts w:hint="default"/>
        <w:lang w:val="ms" w:eastAsia="en-US" w:bidi="ar-SA"/>
      </w:rPr>
    </w:lvl>
    <w:lvl w:ilvl="6">
      <w:numFmt w:val="bullet"/>
      <w:lvlText w:val="•"/>
      <w:lvlJc w:val="left"/>
      <w:pPr>
        <w:ind w:left="3957" w:hanging="284"/>
      </w:pPr>
      <w:rPr>
        <w:rFonts w:hint="default"/>
        <w:lang w:val="ms" w:eastAsia="en-US" w:bidi="ar-SA"/>
      </w:rPr>
    </w:lvl>
    <w:lvl w:ilvl="7">
      <w:numFmt w:val="bullet"/>
      <w:lvlText w:val="•"/>
      <w:lvlJc w:val="left"/>
      <w:pPr>
        <w:ind w:left="4536" w:hanging="284"/>
      </w:pPr>
      <w:rPr>
        <w:rFonts w:hint="default"/>
        <w:lang w:val="ms" w:eastAsia="en-US" w:bidi="ar-SA"/>
      </w:rPr>
    </w:lvl>
    <w:lvl w:ilvl="8">
      <w:numFmt w:val="bullet"/>
      <w:lvlText w:val="•"/>
      <w:lvlJc w:val="left"/>
      <w:pPr>
        <w:ind w:left="5116" w:hanging="284"/>
      </w:pPr>
      <w:rPr>
        <w:rFonts w:hint="default"/>
        <w:lang w:val="ms" w:eastAsia="en-US" w:bidi="ar-SA"/>
      </w:rPr>
    </w:lvl>
  </w:abstractNum>
  <w:abstractNum w:abstractNumId="20" w15:restartNumberingAfterBreak="0">
    <w:nsid w:val="72364D4F"/>
    <w:multiLevelType w:val="hybridMultilevel"/>
    <w:tmpl w:val="0A2A29DC"/>
    <w:lvl w:ilvl="0" w:tplc="3809000F">
      <w:start w:val="1"/>
      <w:numFmt w:val="decimal"/>
      <w:lvlText w:val="%1."/>
      <w:lvlJc w:val="left"/>
      <w:pPr>
        <w:ind w:left="736" w:hanging="360"/>
      </w:pPr>
    </w:lvl>
    <w:lvl w:ilvl="1" w:tplc="38090019" w:tentative="1">
      <w:start w:val="1"/>
      <w:numFmt w:val="lowerLetter"/>
      <w:lvlText w:val="%2."/>
      <w:lvlJc w:val="left"/>
      <w:pPr>
        <w:ind w:left="1456" w:hanging="360"/>
      </w:pPr>
    </w:lvl>
    <w:lvl w:ilvl="2" w:tplc="3809001B" w:tentative="1">
      <w:start w:val="1"/>
      <w:numFmt w:val="lowerRoman"/>
      <w:lvlText w:val="%3."/>
      <w:lvlJc w:val="right"/>
      <w:pPr>
        <w:ind w:left="2176" w:hanging="180"/>
      </w:pPr>
    </w:lvl>
    <w:lvl w:ilvl="3" w:tplc="3809000F" w:tentative="1">
      <w:start w:val="1"/>
      <w:numFmt w:val="decimal"/>
      <w:lvlText w:val="%4."/>
      <w:lvlJc w:val="left"/>
      <w:pPr>
        <w:ind w:left="2896" w:hanging="360"/>
      </w:pPr>
    </w:lvl>
    <w:lvl w:ilvl="4" w:tplc="38090019" w:tentative="1">
      <w:start w:val="1"/>
      <w:numFmt w:val="lowerLetter"/>
      <w:lvlText w:val="%5."/>
      <w:lvlJc w:val="left"/>
      <w:pPr>
        <w:ind w:left="3616" w:hanging="360"/>
      </w:pPr>
    </w:lvl>
    <w:lvl w:ilvl="5" w:tplc="3809001B" w:tentative="1">
      <w:start w:val="1"/>
      <w:numFmt w:val="lowerRoman"/>
      <w:lvlText w:val="%6."/>
      <w:lvlJc w:val="right"/>
      <w:pPr>
        <w:ind w:left="4336" w:hanging="180"/>
      </w:pPr>
    </w:lvl>
    <w:lvl w:ilvl="6" w:tplc="3809000F" w:tentative="1">
      <w:start w:val="1"/>
      <w:numFmt w:val="decimal"/>
      <w:lvlText w:val="%7."/>
      <w:lvlJc w:val="left"/>
      <w:pPr>
        <w:ind w:left="5056" w:hanging="360"/>
      </w:pPr>
    </w:lvl>
    <w:lvl w:ilvl="7" w:tplc="38090019" w:tentative="1">
      <w:start w:val="1"/>
      <w:numFmt w:val="lowerLetter"/>
      <w:lvlText w:val="%8."/>
      <w:lvlJc w:val="left"/>
      <w:pPr>
        <w:ind w:left="5776" w:hanging="360"/>
      </w:pPr>
    </w:lvl>
    <w:lvl w:ilvl="8" w:tplc="3809001B" w:tentative="1">
      <w:start w:val="1"/>
      <w:numFmt w:val="lowerRoman"/>
      <w:lvlText w:val="%9."/>
      <w:lvlJc w:val="right"/>
      <w:pPr>
        <w:ind w:left="6496" w:hanging="180"/>
      </w:pPr>
    </w:lvl>
  </w:abstractNum>
  <w:abstractNum w:abstractNumId="21" w15:restartNumberingAfterBreak="0">
    <w:nsid w:val="79365D9C"/>
    <w:multiLevelType w:val="hybridMultilevel"/>
    <w:tmpl w:val="FF7AA2F6"/>
    <w:lvl w:ilvl="0" w:tplc="38090015">
      <w:start w:val="1"/>
      <w:numFmt w:val="upperLetter"/>
      <w:lvlText w:val="%1."/>
      <w:lvlJc w:val="left"/>
      <w:pPr>
        <w:ind w:left="396" w:hanging="360"/>
      </w:pPr>
    </w:lvl>
    <w:lvl w:ilvl="1" w:tplc="38090019" w:tentative="1">
      <w:start w:val="1"/>
      <w:numFmt w:val="lowerLetter"/>
      <w:lvlText w:val="%2."/>
      <w:lvlJc w:val="left"/>
      <w:pPr>
        <w:ind w:left="1116" w:hanging="360"/>
      </w:pPr>
    </w:lvl>
    <w:lvl w:ilvl="2" w:tplc="3809001B" w:tentative="1">
      <w:start w:val="1"/>
      <w:numFmt w:val="lowerRoman"/>
      <w:lvlText w:val="%3."/>
      <w:lvlJc w:val="right"/>
      <w:pPr>
        <w:ind w:left="1836" w:hanging="180"/>
      </w:pPr>
    </w:lvl>
    <w:lvl w:ilvl="3" w:tplc="3809000F" w:tentative="1">
      <w:start w:val="1"/>
      <w:numFmt w:val="decimal"/>
      <w:lvlText w:val="%4."/>
      <w:lvlJc w:val="left"/>
      <w:pPr>
        <w:ind w:left="2556" w:hanging="360"/>
      </w:pPr>
    </w:lvl>
    <w:lvl w:ilvl="4" w:tplc="38090019" w:tentative="1">
      <w:start w:val="1"/>
      <w:numFmt w:val="lowerLetter"/>
      <w:lvlText w:val="%5."/>
      <w:lvlJc w:val="left"/>
      <w:pPr>
        <w:ind w:left="3276" w:hanging="360"/>
      </w:pPr>
    </w:lvl>
    <w:lvl w:ilvl="5" w:tplc="3809001B" w:tentative="1">
      <w:start w:val="1"/>
      <w:numFmt w:val="lowerRoman"/>
      <w:lvlText w:val="%6."/>
      <w:lvlJc w:val="right"/>
      <w:pPr>
        <w:ind w:left="3996" w:hanging="180"/>
      </w:pPr>
    </w:lvl>
    <w:lvl w:ilvl="6" w:tplc="3809000F" w:tentative="1">
      <w:start w:val="1"/>
      <w:numFmt w:val="decimal"/>
      <w:lvlText w:val="%7."/>
      <w:lvlJc w:val="left"/>
      <w:pPr>
        <w:ind w:left="4716" w:hanging="360"/>
      </w:pPr>
    </w:lvl>
    <w:lvl w:ilvl="7" w:tplc="38090019" w:tentative="1">
      <w:start w:val="1"/>
      <w:numFmt w:val="lowerLetter"/>
      <w:lvlText w:val="%8."/>
      <w:lvlJc w:val="left"/>
      <w:pPr>
        <w:ind w:left="5436" w:hanging="360"/>
      </w:pPr>
    </w:lvl>
    <w:lvl w:ilvl="8" w:tplc="3809001B" w:tentative="1">
      <w:start w:val="1"/>
      <w:numFmt w:val="lowerRoman"/>
      <w:lvlText w:val="%9."/>
      <w:lvlJc w:val="right"/>
      <w:pPr>
        <w:ind w:left="6156" w:hanging="180"/>
      </w:pPr>
    </w:lvl>
  </w:abstractNum>
  <w:num w:numId="1" w16cid:durableId="1785808412">
    <w:abstractNumId w:val="4"/>
  </w:num>
  <w:num w:numId="2" w16cid:durableId="980841537">
    <w:abstractNumId w:val="3"/>
  </w:num>
  <w:num w:numId="3" w16cid:durableId="2036077346">
    <w:abstractNumId w:val="15"/>
  </w:num>
  <w:num w:numId="4" w16cid:durableId="1521629561">
    <w:abstractNumId w:val="2"/>
  </w:num>
  <w:num w:numId="5" w16cid:durableId="1578130078">
    <w:abstractNumId w:val="1"/>
  </w:num>
  <w:num w:numId="6" w16cid:durableId="1434471680">
    <w:abstractNumId w:val="6"/>
  </w:num>
  <w:num w:numId="7" w16cid:durableId="2026662577">
    <w:abstractNumId w:val="9"/>
  </w:num>
  <w:num w:numId="8" w16cid:durableId="619457795">
    <w:abstractNumId w:val="19"/>
  </w:num>
  <w:num w:numId="9" w16cid:durableId="221136105">
    <w:abstractNumId w:val="5"/>
  </w:num>
  <w:num w:numId="10" w16cid:durableId="1603996201">
    <w:abstractNumId w:val="0"/>
  </w:num>
  <w:num w:numId="11" w16cid:durableId="801385495">
    <w:abstractNumId w:val="11"/>
  </w:num>
  <w:num w:numId="12" w16cid:durableId="1550847167">
    <w:abstractNumId w:val="21"/>
  </w:num>
  <w:num w:numId="13" w16cid:durableId="510266855">
    <w:abstractNumId w:val="13"/>
  </w:num>
  <w:num w:numId="14" w16cid:durableId="1585602536">
    <w:abstractNumId w:val="12"/>
  </w:num>
  <w:num w:numId="15" w16cid:durableId="1797092342">
    <w:abstractNumId w:val="8"/>
  </w:num>
  <w:num w:numId="16" w16cid:durableId="1404445283">
    <w:abstractNumId w:val="14"/>
  </w:num>
  <w:num w:numId="17" w16cid:durableId="618028122">
    <w:abstractNumId w:val="20"/>
  </w:num>
  <w:num w:numId="18" w16cid:durableId="1708139641">
    <w:abstractNumId w:val="10"/>
  </w:num>
  <w:num w:numId="19" w16cid:durableId="456729359">
    <w:abstractNumId w:val="16"/>
  </w:num>
  <w:num w:numId="20" w16cid:durableId="1825655390">
    <w:abstractNumId w:val="18"/>
  </w:num>
  <w:num w:numId="21" w16cid:durableId="618411080">
    <w:abstractNumId w:val="17"/>
  </w:num>
  <w:num w:numId="22" w16cid:durableId="543717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92"/>
    <w:rsid w:val="0000679B"/>
    <w:rsid w:val="00011F71"/>
    <w:rsid w:val="00013AAB"/>
    <w:rsid w:val="00017A80"/>
    <w:rsid w:val="00043567"/>
    <w:rsid w:val="00092699"/>
    <w:rsid w:val="000C1665"/>
    <w:rsid w:val="00122D67"/>
    <w:rsid w:val="00141FDE"/>
    <w:rsid w:val="00147289"/>
    <w:rsid w:val="00150DA6"/>
    <w:rsid w:val="00160AA8"/>
    <w:rsid w:val="00177922"/>
    <w:rsid w:val="00185D41"/>
    <w:rsid w:val="001C4560"/>
    <w:rsid w:val="0020707D"/>
    <w:rsid w:val="00240872"/>
    <w:rsid w:val="00256261"/>
    <w:rsid w:val="002621A9"/>
    <w:rsid w:val="0028780C"/>
    <w:rsid w:val="002A148D"/>
    <w:rsid w:val="002A4BB1"/>
    <w:rsid w:val="002C2774"/>
    <w:rsid w:val="002D4E35"/>
    <w:rsid w:val="002D4F71"/>
    <w:rsid w:val="002D6150"/>
    <w:rsid w:val="003338BA"/>
    <w:rsid w:val="00341252"/>
    <w:rsid w:val="0034448D"/>
    <w:rsid w:val="003A5E06"/>
    <w:rsid w:val="00433CBE"/>
    <w:rsid w:val="00453580"/>
    <w:rsid w:val="00461ACD"/>
    <w:rsid w:val="00463584"/>
    <w:rsid w:val="00463D1E"/>
    <w:rsid w:val="00476BCE"/>
    <w:rsid w:val="004A6B95"/>
    <w:rsid w:val="004B0442"/>
    <w:rsid w:val="00531683"/>
    <w:rsid w:val="00544A30"/>
    <w:rsid w:val="00545602"/>
    <w:rsid w:val="00591490"/>
    <w:rsid w:val="00596753"/>
    <w:rsid w:val="005A41B1"/>
    <w:rsid w:val="005A696D"/>
    <w:rsid w:val="005D2384"/>
    <w:rsid w:val="006125E2"/>
    <w:rsid w:val="00657156"/>
    <w:rsid w:val="006627E2"/>
    <w:rsid w:val="006C50E6"/>
    <w:rsid w:val="0073250F"/>
    <w:rsid w:val="00737CA0"/>
    <w:rsid w:val="00740894"/>
    <w:rsid w:val="00762D68"/>
    <w:rsid w:val="00764ACE"/>
    <w:rsid w:val="00785858"/>
    <w:rsid w:val="007B044F"/>
    <w:rsid w:val="007C3CDA"/>
    <w:rsid w:val="007D36D9"/>
    <w:rsid w:val="007D3DA7"/>
    <w:rsid w:val="00884FAC"/>
    <w:rsid w:val="008958BD"/>
    <w:rsid w:val="008B326E"/>
    <w:rsid w:val="008D588A"/>
    <w:rsid w:val="008E77F2"/>
    <w:rsid w:val="0094516A"/>
    <w:rsid w:val="00951E89"/>
    <w:rsid w:val="00961A8F"/>
    <w:rsid w:val="00975C4B"/>
    <w:rsid w:val="009B5231"/>
    <w:rsid w:val="00A24A1A"/>
    <w:rsid w:val="00A51804"/>
    <w:rsid w:val="00A53270"/>
    <w:rsid w:val="00A746D3"/>
    <w:rsid w:val="00AA5992"/>
    <w:rsid w:val="00AB042C"/>
    <w:rsid w:val="00AC33DD"/>
    <w:rsid w:val="00B00D9B"/>
    <w:rsid w:val="00B15D18"/>
    <w:rsid w:val="00B520DE"/>
    <w:rsid w:val="00B96EB8"/>
    <w:rsid w:val="00BC4AB8"/>
    <w:rsid w:val="00BD212E"/>
    <w:rsid w:val="00BD3EF4"/>
    <w:rsid w:val="00C117D9"/>
    <w:rsid w:val="00C16526"/>
    <w:rsid w:val="00C26B24"/>
    <w:rsid w:val="00C278BA"/>
    <w:rsid w:val="00C46810"/>
    <w:rsid w:val="00C50868"/>
    <w:rsid w:val="00C56E89"/>
    <w:rsid w:val="00CD738C"/>
    <w:rsid w:val="00CF2233"/>
    <w:rsid w:val="00D33C36"/>
    <w:rsid w:val="00D71DBC"/>
    <w:rsid w:val="00D755F8"/>
    <w:rsid w:val="00DA55F9"/>
    <w:rsid w:val="00DB0A23"/>
    <w:rsid w:val="00DC5A6B"/>
    <w:rsid w:val="00DF56F6"/>
    <w:rsid w:val="00E07BF3"/>
    <w:rsid w:val="00E134CB"/>
    <w:rsid w:val="00E2696B"/>
    <w:rsid w:val="00E560A7"/>
    <w:rsid w:val="00E61C84"/>
    <w:rsid w:val="00E66D08"/>
    <w:rsid w:val="00EA4667"/>
    <w:rsid w:val="00EC4E01"/>
    <w:rsid w:val="00ED4D52"/>
    <w:rsid w:val="00F010A6"/>
    <w:rsid w:val="00F476DF"/>
    <w:rsid w:val="00F5516F"/>
    <w:rsid w:val="00F63575"/>
    <w:rsid w:val="00F71912"/>
    <w:rsid w:val="00F85E25"/>
    <w:rsid w:val="00FC25A0"/>
    <w:rsid w:val="00FC5425"/>
    <w:rsid w:val="385B6485"/>
    <w:rsid w:val="529505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A4CCD"/>
  <w15:docId w15:val="{C9A60AB5-778B-40F1-B89C-F1E7E7490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975C4B"/>
    <w:pPr>
      <w:widowControl w:val="0"/>
      <w:autoSpaceDE w:val="0"/>
      <w:autoSpaceDN w:val="0"/>
    </w:pPr>
    <w:rPr>
      <w:rFonts w:ascii="Times New Roman" w:eastAsia="Times New Roman" w:hAnsi="Times New Roman" w:cs="Times New Roman"/>
      <w:sz w:val="22"/>
      <w:szCs w:val="22"/>
      <w:lang w:val="ms" w:eastAsia="en-US"/>
    </w:rPr>
  </w:style>
  <w:style w:type="paragraph" w:styleId="Heading1">
    <w:name w:val="heading 1"/>
    <w:basedOn w:val="Normal"/>
    <w:uiPriority w:val="1"/>
    <w:qFormat/>
    <w:pPr>
      <w:jc w:val="center"/>
      <w:outlineLvl w:val="0"/>
    </w:pPr>
    <w:rPr>
      <w:b/>
      <w:bCs/>
      <w:sz w:val="24"/>
      <w:szCs w:val="24"/>
    </w:rPr>
  </w:style>
  <w:style w:type="paragraph" w:styleId="Heading2">
    <w:name w:val="heading 2"/>
    <w:basedOn w:val="Normal"/>
    <w:link w:val="Heading2Char"/>
    <w:uiPriority w:val="1"/>
    <w:qFormat/>
    <w:pPr>
      <w:ind w:left="2"/>
      <w:outlineLvl w:val="1"/>
    </w:pPr>
    <w:rPr>
      <w:b/>
      <w:bCs/>
      <w:sz w:val="24"/>
      <w:szCs w:val="24"/>
    </w:rPr>
  </w:style>
  <w:style w:type="paragraph" w:styleId="Heading3">
    <w:name w:val="heading 3"/>
    <w:basedOn w:val="Normal"/>
    <w:next w:val="Normal"/>
    <w:link w:val="Heading3Char"/>
    <w:unhideWhenUsed/>
    <w:qFormat/>
    <w:rsid w:val="00762D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718" w:hanging="2735"/>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aliases w:val="Body of text"/>
    <w:basedOn w:val="Normal"/>
    <w:link w:val="ListParagraphChar"/>
    <w:uiPriority w:val="34"/>
    <w:qFormat/>
    <w:pPr>
      <w:ind w:left="457" w:hanging="424"/>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5A696D"/>
    <w:rPr>
      <w:rFonts w:ascii="Times New Roman" w:eastAsia="Times New Roman" w:hAnsi="Times New Roman" w:cs="Times New Roman"/>
      <w:b/>
      <w:bCs/>
      <w:sz w:val="24"/>
      <w:szCs w:val="24"/>
      <w:lang w:val="ms" w:eastAsia="en-US"/>
    </w:rPr>
  </w:style>
  <w:style w:type="character" w:customStyle="1" w:styleId="ListParagraphChar">
    <w:name w:val="List Paragraph Char"/>
    <w:aliases w:val="Body of text Char"/>
    <w:link w:val="ListParagraph"/>
    <w:uiPriority w:val="34"/>
    <w:qFormat/>
    <w:locked/>
    <w:rsid w:val="005A696D"/>
    <w:rPr>
      <w:rFonts w:ascii="Times New Roman" w:eastAsia="Times New Roman" w:hAnsi="Times New Roman" w:cs="Times New Roman"/>
      <w:sz w:val="22"/>
      <w:szCs w:val="22"/>
      <w:lang w:val="ms" w:eastAsia="en-US"/>
    </w:rPr>
  </w:style>
  <w:style w:type="paragraph" w:styleId="Header">
    <w:name w:val="header"/>
    <w:basedOn w:val="Normal"/>
    <w:link w:val="HeaderChar"/>
    <w:rsid w:val="0020707D"/>
    <w:pPr>
      <w:tabs>
        <w:tab w:val="center" w:pos="4513"/>
        <w:tab w:val="right" w:pos="9026"/>
      </w:tabs>
    </w:pPr>
  </w:style>
  <w:style w:type="character" w:customStyle="1" w:styleId="HeaderChar">
    <w:name w:val="Header Char"/>
    <w:basedOn w:val="DefaultParagraphFont"/>
    <w:link w:val="Header"/>
    <w:rsid w:val="0020707D"/>
    <w:rPr>
      <w:rFonts w:ascii="Times New Roman" w:eastAsia="Times New Roman" w:hAnsi="Times New Roman" w:cs="Times New Roman"/>
      <w:sz w:val="22"/>
      <w:szCs w:val="22"/>
      <w:lang w:val="ms" w:eastAsia="en-US"/>
    </w:rPr>
  </w:style>
  <w:style w:type="paragraph" w:styleId="Footer">
    <w:name w:val="footer"/>
    <w:basedOn w:val="Normal"/>
    <w:link w:val="FooterChar"/>
    <w:rsid w:val="0020707D"/>
    <w:pPr>
      <w:tabs>
        <w:tab w:val="center" w:pos="4513"/>
        <w:tab w:val="right" w:pos="9026"/>
      </w:tabs>
    </w:pPr>
  </w:style>
  <w:style w:type="character" w:customStyle="1" w:styleId="FooterChar">
    <w:name w:val="Footer Char"/>
    <w:basedOn w:val="DefaultParagraphFont"/>
    <w:link w:val="Footer"/>
    <w:rsid w:val="0020707D"/>
    <w:rPr>
      <w:rFonts w:ascii="Times New Roman" w:eastAsia="Times New Roman" w:hAnsi="Times New Roman" w:cs="Times New Roman"/>
      <w:sz w:val="22"/>
      <w:szCs w:val="22"/>
      <w:lang w:val="ms" w:eastAsia="en-US"/>
    </w:rPr>
  </w:style>
  <w:style w:type="character" w:customStyle="1" w:styleId="Heading3Char">
    <w:name w:val="Heading 3 Char"/>
    <w:basedOn w:val="DefaultParagraphFont"/>
    <w:link w:val="Heading3"/>
    <w:rsid w:val="00762D68"/>
    <w:rPr>
      <w:rFonts w:asciiTheme="majorHAnsi" w:eastAsiaTheme="majorEastAsia" w:hAnsiTheme="majorHAnsi" w:cstheme="majorBidi"/>
      <w:color w:val="243F60" w:themeColor="accent1" w:themeShade="7F"/>
      <w:sz w:val="24"/>
      <w:szCs w:val="24"/>
      <w:lang w:val="ms" w:eastAsia="en-US"/>
    </w:rPr>
  </w:style>
  <w:style w:type="table" w:styleId="TableGrid">
    <w:name w:val="Table Grid"/>
    <w:basedOn w:val="TableNormal"/>
    <w:rsid w:val="007325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B326E"/>
    <w:rPr>
      <w:rFonts w:ascii="Times New Roman" w:eastAsia="Times New Roman" w:hAnsi="Times New Roman" w:cs="Times New Roman"/>
      <w:sz w:val="24"/>
      <w:szCs w:val="24"/>
      <w:lang w:val="ms" w:eastAsia="en-US"/>
    </w:rPr>
  </w:style>
  <w:style w:type="character" w:styleId="Strong">
    <w:name w:val="Strong"/>
    <w:basedOn w:val="DefaultParagraphFont"/>
    <w:qFormat/>
    <w:rsid w:val="004B04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452213">
      <w:bodyDiv w:val="1"/>
      <w:marLeft w:val="0"/>
      <w:marRight w:val="0"/>
      <w:marTop w:val="0"/>
      <w:marBottom w:val="0"/>
      <w:divBdr>
        <w:top w:val="none" w:sz="0" w:space="0" w:color="auto"/>
        <w:left w:val="none" w:sz="0" w:space="0" w:color="auto"/>
        <w:bottom w:val="none" w:sz="0" w:space="0" w:color="auto"/>
        <w:right w:val="none" w:sz="0" w:space="0" w:color="auto"/>
      </w:divBdr>
      <w:divsChild>
        <w:div w:id="1549146373">
          <w:marLeft w:val="0"/>
          <w:marRight w:val="0"/>
          <w:marTop w:val="0"/>
          <w:marBottom w:val="0"/>
          <w:divBdr>
            <w:top w:val="none" w:sz="0" w:space="0" w:color="auto"/>
            <w:left w:val="none" w:sz="0" w:space="0" w:color="auto"/>
            <w:bottom w:val="none" w:sz="0" w:space="0" w:color="auto"/>
            <w:right w:val="none" w:sz="0" w:space="0" w:color="auto"/>
          </w:divBdr>
        </w:div>
        <w:div w:id="17901276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52</Pages>
  <Words>10738</Words>
  <Characters>61213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Aah Syafa'ah</cp:lastModifiedBy>
  <cp:revision>11</cp:revision>
  <dcterms:created xsi:type="dcterms:W3CDTF">2026-08-08T09:19:00Z</dcterms:created>
  <dcterms:modified xsi:type="dcterms:W3CDTF">2026-08-08T11:50:00Z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2023-08-15T00:00:00Z</vt:filetime>
  </property>
  <property fmtid="{D5CDD505-2E9C-101B-9397-08002B2CF9AE}" pid="3" name="Creator">
    <vt:lpwstr>Microsoft® Word 2019</vt:lpwstr>
  </property>
  <property fmtid="{D5CDD505-2E9C-101B-9397-08002B2CF9AE}" pid="4" name="LastSaved">
    <vt:filetime>2025-12-01T00:00:00Z</vt:filetime>
  </property>
  <property fmtid="{D5CDD505-2E9C-101B-9397-08002B2CF9AE}" pid="5" name="Producer">
    <vt:lpwstr>Microsoft® Word 2019</vt:lpwstr>
  </property>
  <property fmtid="{D5CDD505-2E9C-101B-9397-08002B2CF9AE}" pid="6" name="KSOProductBuildVer">
    <vt:lpwstr>1033-12.2.0.23155</vt:lpwstr>
  </property>
  <property fmtid="{D5CDD505-2E9C-101B-9397-08002B2CF9AE}" pid="7" name="ICV">
    <vt:lpwstr>5478886AEB1F4B929BFCC8A66CA81610_13</vt:lpwstr>
  </property>
</Properties>
</file>